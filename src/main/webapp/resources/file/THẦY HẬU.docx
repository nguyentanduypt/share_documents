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337"/>
        </w:tabs>
        <w:spacing w:line="240" w:lineRule="auto"/>
        <w:ind w:left="506" w:right="0" w:firstLine="0"/>
        <w:rPr>
          <w:position w:val="3"/>
          <w:sz w:val="20"/>
        </w:rPr>
      </w:pPr>
      <w:r>
        <w:rPr>
          <w:position w:val="3"/>
          <w:sz w:val="20"/>
        </w:rPr>
        <mc:AlternateContent>
          <mc:Choice Requires="wpg">
            <w:drawing>
              <wp:anchor distT="0" distB="0" distL="0" distR="0" simplePos="0" relativeHeight="486867968" behindDoc="1" locked="0" layoutInCell="1" allowOverlap="1">
                <wp:simplePos x="0" y="0"/>
                <wp:positionH relativeFrom="page">
                  <wp:posOffset>303530</wp:posOffset>
                </wp:positionH>
                <wp:positionV relativeFrom="page">
                  <wp:posOffset>303530</wp:posOffset>
                </wp:positionV>
                <wp:extent cx="7164705" cy="9450705"/>
                <wp:effectExtent l="0" t="0" r="0" b="0"/>
                <wp:wrapNone/>
                <wp:docPr id="1" name="Group 1"/>
                <wp:cNvGraphicFramePr/>
                <a:graphic xmlns:a="http://schemas.openxmlformats.org/drawingml/2006/main">
                  <a:graphicData uri="http://schemas.microsoft.com/office/word/2010/wordprocessingGroup">
                    <wpg:wgp>
                      <wpg:cNvGrpSpPr/>
                      <wpg:grpSpPr>
                        <a:xfrm>
                          <a:off x="0" y="0"/>
                          <a:ext cx="7164705" cy="9450705"/>
                          <a:chOff x="0" y="0"/>
                          <a:chExt cx="7164705" cy="9450705"/>
                        </a:xfrm>
                      </wpg:grpSpPr>
                      <wps:wsp>
                        <wps:cNvPr id="2" name="Graphic 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3" name="Graphic 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4" name="Graphic 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5" name="Graphic 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6" name="Graphic 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7" name="Graphic 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8" name="Graphic 8"/>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noAutofit/>
                        </wps:bodyPr>
                      </wps:wsp>
                      <wps:wsp>
                        <wps:cNvPr id="9" name="Graphic 9"/>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noAutofit/>
                        </wps:bodyPr>
                      </wps:wsp>
                      <wps:wsp>
                        <wps:cNvPr id="10" name="Graphic 10"/>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11" name="Graphic 11"/>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12" name="Graphic 12"/>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13" name="Graphic 13"/>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14" name="Graphic 14"/>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15" name="Graphic 15"/>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16" name="Graphic 16"/>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noAutofit/>
                        </wps:bodyPr>
                      </wps:wsp>
                      <wps:wsp>
                        <wps:cNvPr id="17" name="Graphic 17"/>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noAutofit/>
                        </wps:bodyPr>
                      </wps:wsp>
                      <wps:wsp>
                        <wps:cNvPr id="18" name="Graphic 18"/>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noAutofit/>
                        </wps:bodyPr>
                      </wps:wsp>
                      <wps:wsp>
                        <wps:cNvPr id="19" name="Graphic 19"/>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noAutofit/>
                        </wps:bodyPr>
                      </wps:wsp>
                      <wps:wsp>
                        <wps:cNvPr id="20" name="Graphic 20"/>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1" name="Graphic 21"/>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noAutofit/>
                        </wps:bodyPr>
                      </wps:wsp>
                      <wps:wsp>
                        <wps:cNvPr id="42" name="Graphic 4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43" name="Graphic 4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44" name="Graphic 44"/>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45" name="Graphic 45"/>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46" name="Graphic 46"/>
                        <wps:cNvSpPr/>
                        <wps:spPr>
                          <a:xfrm>
                            <a:off x="459612"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47" name="Graphic 47"/>
                        <wps:cNvSpPr/>
                        <wps:spPr>
                          <a:xfrm>
                            <a:off x="459612"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48" name="Graphic 48"/>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49" name="Graphic 49"/>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50" name="Graphic 5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1" name="Graphic 5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52" name="Graphic 52"/>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53" name="Graphic 53"/>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54" name="Graphic 54"/>
                        <wps:cNvSpPr/>
                        <wps:spPr>
                          <a:xfrm>
                            <a:off x="920165"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5" name="Graphic 55"/>
                        <wps:cNvSpPr/>
                        <wps:spPr>
                          <a:xfrm>
                            <a:off x="920165"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56" name="Graphic 56"/>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57" name="Graphic 57"/>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58" name="Graphic 58"/>
                        <wps:cNvSpPr/>
                        <wps:spPr>
                          <a:xfrm>
                            <a:off x="1150238"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9" name="Graphic 59"/>
                        <wps:cNvSpPr/>
                        <wps:spPr>
                          <a:xfrm>
                            <a:off x="1150238"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60" name="Graphic 60"/>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61" name="Graphic 61"/>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62" name="Graphic 6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63" name="Graphic 6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64" name="Graphic 64"/>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65" name="Graphic 65"/>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66" name="Graphic 6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67" name="Graphic 6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68" name="Graphic 68"/>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69" name="Graphic 69"/>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0" name="Graphic 70"/>
                        <wps:cNvSpPr/>
                        <wps:spPr>
                          <a:xfrm>
                            <a:off x="1840610"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71" name="Graphic 71"/>
                        <wps:cNvSpPr/>
                        <wps:spPr>
                          <a:xfrm>
                            <a:off x="1840610"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72" name="Graphic 72"/>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73" name="Graphic 73"/>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4" name="Graphic 74"/>
                        <wps:cNvSpPr/>
                        <wps:spPr>
                          <a:xfrm>
                            <a:off x="207073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207073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76" name="Graphic 76"/>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7" name="Graphic 77"/>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78" name="Graphic 78"/>
                        <wps:cNvSpPr/>
                        <wps:spPr>
                          <a:xfrm>
                            <a:off x="2302764"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302764"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80" name="Graphic 80"/>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1" name="Graphic 81"/>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82" name="Graphic 8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4" name="Graphic 84"/>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5" name="Graphic 85"/>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86" name="Graphic 8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8" name="Graphic 88"/>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9" name="Graphic 89"/>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0" name="Graphic 9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1" name="Graphic 9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2" name="Graphic 92"/>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3" name="Graphic 93"/>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4" name="Graphic 94"/>
                        <wps:cNvSpPr/>
                        <wps:spPr>
                          <a:xfrm>
                            <a:off x="322935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22935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6" name="Graphic 96"/>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7" name="Graphic 97"/>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8" name="Graphic 98"/>
                        <wps:cNvSpPr/>
                        <wps:spPr>
                          <a:xfrm>
                            <a:off x="346100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346100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0" name="Graphic 100"/>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1" name="Graphic 101"/>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2" name="Graphic 102"/>
                        <wps:cNvSpPr/>
                        <wps:spPr>
                          <a:xfrm>
                            <a:off x="369265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369265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4" name="Graphic 104"/>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5" name="Graphic 105"/>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6" name="Graphic 106"/>
                        <wps:cNvSpPr/>
                        <wps:spPr>
                          <a:xfrm>
                            <a:off x="3924553"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7" name="Graphic 107"/>
                        <wps:cNvSpPr/>
                        <wps:spPr>
                          <a:xfrm>
                            <a:off x="3924553"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08" name="Graphic 108"/>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9" name="Graphic 109"/>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0" name="Graphic 110"/>
                        <wps:cNvSpPr/>
                        <wps:spPr>
                          <a:xfrm>
                            <a:off x="4156202"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1" name="Graphic 111"/>
                        <wps:cNvSpPr/>
                        <wps:spPr>
                          <a:xfrm>
                            <a:off x="4156202"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12" name="Graphic 112"/>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13" name="Graphic 113"/>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4" name="Graphic 11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15" name="Graphic 11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16" name="Graphic 116"/>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17" name="Graphic 117"/>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18" name="Graphic 11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19" name="Graphic 11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0" name="Graphic 120"/>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1" name="Graphic 121"/>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2" name="Graphic 122"/>
                        <wps:cNvSpPr/>
                        <wps:spPr>
                          <a:xfrm>
                            <a:off x="485114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3" name="Graphic 123"/>
                        <wps:cNvSpPr/>
                        <wps:spPr>
                          <a:xfrm>
                            <a:off x="485114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4" name="Graphic 124"/>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5" name="Graphic 125"/>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6" name="Graphic 126"/>
                        <wps:cNvSpPr/>
                        <wps:spPr>
                          <a:xfrm>
                            <a:off x="508279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7" name="Graphic 127"/>
                        <wps:cNvSpPr/>
                        <wps:spPr>
                          <a:xfrm>
                            <a:off x="508279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8" name="Graphic 128"/>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9" name="Graphic 129"/>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0" name="Graphic 130"/>
                        <wps:cNvSpPr/>
                        <wps:spPr>
                          <a:xfrm>
                            <a:off x="531444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1" name="Graphic 131"/>
                        <wps:cNvSpPr/>
                        <wps:spPr>
                          <a:xfrm>
                            <a:off x="531444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32" name="Graphic 132"/>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33" name="Graphic 133"/>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4" name="Graphic 134"/>
                        <wps:cNvSpPr/>
                        <wps:spPr>
                          <a:xfrm>
                            <a:off x="5546471"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35" name="Graphic 135"/>
                        <wps:cNvSpPr/>
                        <wps:spPr>
                          <a:xfrm>
                            <a:off x="5546471"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36" name="Graphic 136"/>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37" name="Graphic 137"/>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38" name="Graphic 138"/>
                        <wps:cNvSpPr/>
                        <wps:spPr>
                          <a:xfrm>
                            <a:off x="577811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39" name="Graphic 139"/>
                        <wps:cNvSpPr/>
                        <wps:spPr>
                          <a:xfrm>
                            <a:off x="577811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40" name="Graphic 140"/>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41" name="Graphic 141"/>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42" name="Graphic 14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43" name="Graphic 14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44" name="Graphic 144"/>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5" name="Graphic 145"/>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46" name="Graphic 146"/>
                        <wps:cNvSpPr/>
                        <wps:spPr>
                          <a:xfrm>
                            <a:off x="624141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47" name="Graphic 147"/>
                        <wps:cNvSpPr/>
                        <wps:spPr>
                          <a:xfrm>
                            <a:off x="624141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9" name="Graphic 149"/>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0" name="Graphic 150"/>
                        <wps:cNvSpPr/>
                        <wps:spPr>
                          <a:xfrm>
                            <a:off x="647306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1" name="Graphic 151"/>
                        <wps:cNvSpPr/>
                        <wps:spPr>
                          <a:xfrm>
                            <a:off x="647306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3" name="Graphic 153"/>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4" name="Graphic 154"/>
                        <wps:cNvSpPr/>
                        <wps:spPr>
                          <a:xfrm>
                            <a:off x="670471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5" name="Graphic 155"/>
                        <wps:cNvSpPr/>
                        <wps:spPr>
                          <a:xfrm>
                            <a:off x="670471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7" name="Graphic 157"/>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8" name="Graphic 15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59" name="Graphic 15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61" name="Graphic 16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62" name="Graphic 162"/>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63" name="Graphic 163"/>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65" name="Graphic 165"/>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66" name="Graphic 16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67" name="Graphic 16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69" name="Graphic 16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0" name="Graphic 170"/>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1" name="Graphic 171"/>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73" name="Graphic 173"/>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4" name="Graphic 174"/>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5" name="Graphic 175"/>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77" name="Graphic 177"/>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8" name="Graphic 17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79" name="Graphic 17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1" name="Graphic 18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82" name="Graphic 18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83" name="Graphic 18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5" name="Graphic 18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86" name="Graphic 186"/>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87" name="Graphic 187"/>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9" name="Graphic 189"/>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90" name="Graphic 190"/>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1" name="Graphic 191"/>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93" name="Graphic 193"/>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4" name="Graphic 194"/>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95" name="Graphic 195"/>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97" name="Graphic 197"/>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98" name="Graphic 19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9" name="Graphic 19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1" name="Graphic 20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02" name="Graphic 20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3" name="Graphic 20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5" name="Graphic 20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06" name="Graphic 20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7" name="Graphic 20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9" name="Graphic 20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0" name="Graphic 210"/>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1" name="Graphic 211"/>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3" name="Graphic 213"/>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4" name="Graphic 214"/>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5" name="Graphic 215"/>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7" name="Graphic 217"/>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8" name="Graphic 218"/>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9" name="Graphic 219"/>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1" name="Graphic 221"/>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22" name="Graphic 222"/>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23" name="Graphic 223"/>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25" name="Graphic 225"/>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26" name="Graphic 226"/>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27" name="Graphic 227"/>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29" name="Graphic 229"/>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30" name="Graphic 23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1" name="Graphic 23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3" name="Graphic 23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4" name="Graphic 23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5" name="Graphic 23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36" name="Graphic 23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7" name="Graphic 23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8" name="Graphic 238"/>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9" name="Graphic 239"/>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0" name="Graphic 240"/>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1" name="Graphic 241"/>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2" name="Graphic 242"/>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3" name="Graphic 243"/>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4" name="Graphic 244"/>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5" name="Graphic 245"/>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6" name="Graphic 246"/>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7" name="Graphic 247"/>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8" name="Graphic 248"/>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9" name="Graphic 249"/>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50" name="Graphic 250"/>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51" name="Graphic 251"/>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52" name="Graphic 252"/>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53" name="Graphic 253"/>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54" name="Graphic 254"/>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55" name="Graphic 255"/>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56" name="Graphic 256"/>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57" name="Graphic 257"/>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58" name="Graphic 25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9" name="Graphic 25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0" name="Graphic 26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1" name="Graphic 26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62" name="Graphic 262"/>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63" name="Graphic 263"/>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4" name="Graphic 264"/>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5" name="Graphic 265"/>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66" name="Graphic 266"/>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67" name="Graphic 267"/>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8" name="Graphic 268"/>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9" name="Graphic 269"/>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0" name="Graphic 270"/>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1" name="Graphic 271"/>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72" name="Graphic 272"/>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73" name="Graphic 273"/>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4" name="Graphic 274"/>
                        <wps:cNvSpPr/>
                        <wps:spPr>
                          <a:xfrm>
                            <a:off x="6936358" y="9351873"/>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75" name="Graphic 275"/>
                        <wps:cNvSpPr/>
                        <wps:spPr>
                          <a:xfrm>
                            <a:off x="6936358" y="9351873"/>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noAutofit/>
                        </wps:bodyPr>
                      </wps:wsp>
                      <wps:wsp>
                        <wps:cNvPr id="276" name="Graphic 276"/>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77" name="Graphic 277"/>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78" name="Graphic 278"/>
                        <wps:cNvSpPr/>
                        <wps:spPr>
                          <a:xfrm>
                            <a:off x="6936358" y="9441180"/>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noAutofit/>
                        </wps:bodyPr>
                      </wps:wsp>
                      <wps:wsp>
                        <wps:cNvPr id="279" name="Graphic 279"/>
                        <wps:cNvSpPr/>
                        <wps:spPr>
                          <a:xfrm>
                            <a:off x="6936358" y="9441180"/>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noAutofit/>
                        </wps:bodyPr>
                      </wps:wsp>
                      <wps:wsp>
                        <wps:cNvPr id="280" name="Graphic 280"/>
                        <wps:cNvSpPr/>
                        <wps:spPr>
                          <a:xfrm>
                            <a:off x="6966204" y="9311944"/>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noAutofit/>
                        </wps:bodyPr>
                      </wps:wsp>
                      <wps:wsp>
                        <wps:cNvPr id="281" name="Graphic 281"/>
                        <wps:cNvSpPr/>
                        <wps:spPr>
                          <a:xfrm>
                            <a:off x="6966204" y="9311944"/>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noAutofit/>
                        </wps:bodyPr>
                      </wps:wsp>
                      <wps:wsp>
                        <wps:cNvPr id="282" name="Graphic 282"/>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noAutofit/>
                        </wps:bodyPr>
                      </wps:wsp>
                      <wps:wsp>
                        <wps:cNvPr id="283" name="Graphic 283"/>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noAutofit/>
                        </wps:bodyPr>
                      </wps:wsp>
                      <wps:wsp>
                        <wps:cNvPr id="284" name="Graphic 284"/>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85" name="Graphic 285"/>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86" name="Graphic 286"/>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87" name="Graphic 287"/>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88" name="Graphic 288"/>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noAutofit/>
                        </wps:bodyPr>
                      </wps:wsp>
                      <wps:wsp>
                        <wps:cNvPr id="289" name="Graphic 289"/>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noAutofit/>
                        </wps:bodyPr>
                      </wps:wsp>
                      <wps:wsp>
                        <wps:cNvPr id="290" name="Graphic 290"/>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91" name="Graphic 291"/>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92" name="Graphic 292"/>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noAutofit/>
                        </wps:bodyPr>
                      </wps:wsp>
                      <wps:wsp>
                        <wps:cNvPr id="293" name="Graphic 293"/>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noAutofit/>
                        </wps:bodyPr>
                      </wps:wsp>
                      <wps:wsp>
                        <wps:cNvPr id="294" name="Graphic 294"/>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95" name="Graphic 295"/>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96" name="Graphic 296"/>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97" name="Graphic 297"/>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298" name="Graphic 298"/>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299" name="Graphic 299"/>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300" name="Graphic 300"/>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301" name="Graphic 301"/>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302" name="Graphic 302"/>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noAutofit/>
                        </wps:bodyPr>
                      </wps:wsp>
                      <wps:wsp>
                        <wps:cNvPr id="303" name="Graphic 303"/>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noAutofit/>
                        </wps:bodyPr>
                      </wps:wsp>
                      <wps:wsp>
                        <wps:cNvPr id="304" name="Graphic 304"/>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305" name="Graphic 305"/>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306" name="Graphic 306"/>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07" name="Graphic 307"/>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08" name="Graphic 308"/>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309" name="Graphic 309"/>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310" name="Graphic 310"/>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11" name="Graphic 311"/>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12" name="Graphic 312"/>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313" name="Graphic 313"/>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314" name="Graphic 314"/>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15" name="Graphic 315"/>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16" name="Graphic 316"/>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17" name="Graphic 317"/>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18" name="Graphic 318"/>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19" name="Graphic 319"/>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0" name="Graphic 320"/>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1" name="Graphic 321"/>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22" name="Graphic 322"/>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23" name="Graphic 323"/>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4" name="Graphic 324"/>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5" name="Graphic 325"/>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26" name="Graphic 326"/>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27" name="Graphic 327"/>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28" name="Graphic 328"/>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29" name="Graphic 329"/>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0" name="Graphic 330"/>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1" name="Graphic 331"/>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32" name="Graphic 332"/>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33" name="Graphic 333"/>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4" name="Graphic 334"/>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5" name="Graphic 335"/>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36" name="Graphic 336"/>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37" name="Graphic 337"/>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8" name="Graphic 338"/>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9" name="Graphic 339"/>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40" name="Graphic 340"/>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41" name="Graphic 341"/>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42" name="Graphic 342"/>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43" name="Graphic 343"/>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44" name="Graphic 344"/>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45" name="Graphic 345"/>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46" name="Graphic 346"/>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47" name="Graphic 347"/>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48" name="Graphic 348"/>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49" name="Graphic 349"/>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0" name="Graphic 350"/>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1" name="Graphic 351"/>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52" name="Graphic 352"/>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53" name="Graphic 353"/>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4" name="Graphic 354"/>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5" name="Graphic 355"/>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56" name="Graphic 356"/>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57" name="Graphic 357"/>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8" name="Graphic 358"/>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9" name="Graphic 359"/>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60" name="Graphic 360"/>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61" name="Graphic 361"/>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62" name="Graphic 362"/>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63" name="Graphic 363"/>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64" name="Graphic 364"/>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65" name="Graphic 365"/>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66" name="Graphic 366"/>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67" name="Graphic 367"/>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68" name="Graphic 368"/>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69" name="Graphic 369"/>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0" name="Graphic 370"/>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1" name="Graphic 371"/>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72" name="Graphic 372"/>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73" name="Graphic 373"/>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4" name="Graphic 374"/>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5" name="Graphic 375"/>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76" name="Graphic 376"/>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77" name="Graphic 377"/>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8" name="Graphic 378"/>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79" name="Graphic 379"/>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0" name="Graphic 380"/>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1" name="Graphic 381"/>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82" name="Graphic 382"/>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83" name="Graphic 383"/>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4" name="Graphic 384"/>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5" name="Graphic 385"/>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86" name="Graphic 386"/>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87" name="Graphic 387"/>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8" name="Graphic 388"/>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9" name="Graphic 389"/>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0" name="Graphic 390"/>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1" name="Graphic 391"/>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92" name="Graphic 392"/>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93" name="Graphic 393"/>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4" name="Graphic 394"/>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5" name="Graphic 395"/>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96" name="Graphic 396"/>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97" name="Graphic 397"/>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8" name="Graphic 398"/>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99" name="Graphic 399"/>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0" name="Graphic 400"/>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1" name="Graphic 401"/>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02" name="Graphic 402"/>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03" name="Graphic 403"/>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4" name="Graphic 404"/>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5" name="Graphic 405"/>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06" name="Graphic 406"/>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07" name="Graphic 407"/>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8" name="Graphic 408"/>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9" name="Graphic 409"/>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0" name="Graphic 410"/>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11" name="Graphic 411"/>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12" name="Graphic 412"/>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13" name="Graphic 413"/>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4" name="Graphic 414"/>
                        <wps:cNvSpPr/>
                        <wps:spPr>
                          <a:xfrm>
                            <a:off x="706551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15" name="Graphic 415"/>
                        <wps:cNvSpPr/>
                        <wps:spPr>
                          <a:xfrm>
                            <a:off x="706551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16" name="Graphic 416"/>
                        <wps:cNvSpPr/>
                        <wps:spPr>
                          <a:xfrm>
                            <a:off x="7155180"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17" name="Graphic 417"/>
                        <wps:cNvSpPr/>
                        <wps:spPr>
                          <a:xfrm>
                            <a:off x="7155180"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18" name="Graphic 418"/>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19" name="Graphic 419"/>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0" name="Graphic 420"/>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1" name="Graphic 421"/>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22" name="Graphic 422"/>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23" name="Graphic 423"/>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4" name="Graphic 424"/>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5" name="Graphic 425"/>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26" name="Graphic 426"/>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27" name="Graphic 427"/>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28" name="Graphic 428"/>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29" name="Graphic 429"/>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30" name="Graphic 430"/>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31" name="Graphic 431"/>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32" name="Graphic 432"/>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33" name="Graphic 433"/>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34" name="Graphic 434"/>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noAutofit/>
                        </wps:bodyPr>
                      </wps:wsp>
                      <wps:wsp>
                        <wps:cNvPr id="435" name="Graphic 435"/>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noAutofit/>
                        </wps:bodyPr>
                      </wps:wsp>
                      <wps:wsp>
                        <wps:cNvPr id="436" name="Graphic 436"/>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437" name="Graphic 437"/>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noAutofit/>
                        </wps:bodyPr>
                      </wps:wsp>
                      <wps:wsp>
                        <wps:cNvPr id="438" name="Graphic 438"/>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noAutofit/>
                        </wps:bodyPr>
                      </wps:wsp>
                      <wps:wsp>
                        <wps:cNvPr id="439" name="Graphic 439"/>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noAutofit/>
                        </wps:bodyPr>
                      </wps:wsp>
                      <wps:wsp>
                        <wps:cNvPr id="440" name="Graphic 440"/>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441" name="Graphic 441"/>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noAutofit/>
                        </wps:bodyPr>
                      </wps:wsp>
                      <wps:wsp>
                        <wps:cNvPr id="442" name="Graphic 442"/>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443" name="Graphic 443"/>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444" name="Graphic 444"/>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445" name="Graphic 445"/>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446" name="Graphic 446"/>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47" name="Graphic 447"/>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48" name="Graphic 448"/>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49" name="Graphic 449"/>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0" name="Graphic 450"/>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1" name="Graphic 451"/>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52" name="Graphic 452"/>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53" name="Graphic 453"/>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4" name="Graphic 454"/>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5" name="Graphic 455"/>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56" name="Graphic 456"/>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57" name="Graphic 457"/>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8" name="Graphic 458"/>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9" name="Graphic 459"/>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60" name="Graphic 460"/>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1" name="Graphic 461"/>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62" name="Graphic 462"/>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63" name="Graphic 463"/>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64" name="Graphic 464"/>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5" name="Graphic 465"/>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66" name="Graphic 466"/>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67" name="Graphic 467"/>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68" name="Graphic 468"/>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9" name="Graphic 469"/>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70" name="Graphic 47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1" name="Graphic 47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72" name="Graphic 47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73" name="Graphic 47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74" name="Graphic 47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5" name="Graphic 47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76" name="Graphic 47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77" name="Graphic 47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78" name="Graphic 478"/>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9" name="Graphic 479"/>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80" name="Graphic 480"/>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81" name="Graphic 481"/>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82" name="Graphic 48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83" name="Graphic 48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84" name="Graphic 48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85" name="Graphic 48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86" name="Graphic 48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87" name="Graphic 48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88" name="Graphic 48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89" name="Graphic 48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0" name="Graphic 49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1" name="Graphic 49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92" name="Graphic 49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93" name="Graphic 49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4" name="Graphic 494"/>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5" name="Graphic 495"/>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96" name="Graphic 496"/>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97" name="Graphic 497"/>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8" name="Graphic 49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99" name="Graphic 49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0" name="Graphic 50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1" name="Graphic 50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02" name="Graphic 50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03" name="Graphic 50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4" name="Graphic 50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5" name="Graphic 50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06" name="Graphic 50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07" name="Graphic 50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8" name="Graphic 50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9" name="Graphic 50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0" name="Graphic 51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1" name="Graphic 51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12" name="Graphic 51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13" name="Graphic 51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4" name="Graphic 514"/>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5" name="Graphic 515"/>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16" name="Graphic 516"/>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17" name="Graphic 517"/>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8" name="Graphic 51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19" name="Graphic 51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20" name="Graphic 52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1" name="Graphic 52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22" name="Graphic 52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23" name="Graphic 52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noAutofit/>
                        </wps:bodyPr>
                      </wps:wsp>
                      <wps:wsp>
                        <wps:cNvPr id="524" name="Graphic 52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5" name="Graphic 52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526" name="Graphic 526"/>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27" name="Graphic 527"/>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28" name="Graphic 528"/>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9" name="Graphic 529"/>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30" name="Graphic 530"/>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31" name="Graphic 531"/>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32" name="Graphic 532"/>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33" name="Graphic 533"/>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34" name="Graphic 53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35" name="Graphic 53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36" name="Graphic 53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37" name="Graphic 53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38" name="Graphic 53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39" name="Graphic 53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0" name="Graphic 54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1" name="Graphic 54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42" name="Graphic 54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43" name="Graphic 54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4" name="Graphic 54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5" name="Graphic 54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46" name="Graphic 546"/>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47" name="Graphic 547"/>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8" name="Graphic 548"/>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9" name="Graphic 549"/>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0" name="Graphic 550"/>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51" name="Graphic 551"/>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52" name="Graphic 552"/>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53" name="Graphic 553"/>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4" name="Graphic 55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55" name="Graphic 55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56" name="Graphic 55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57" name="Graphic 55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58" name="Graphic 55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59" name="Graphic 55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0" name="Graphic 56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1" name="Graphic 56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62" name="Graphic 562"/>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63" name="Graphic 563"/>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4" name="Graphic 564"/>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5" name="Graphic 565"/>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66" name="Graphic 566"/>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67" name="Graphic 567"/>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8" name="Graphic 568"/>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9" name="Graphic 569"/>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70" name="Graphic 57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1" name="Graphic 57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72" name="Graphic 57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73" name="Graphic 57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74" name="Graphic 57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5" name="Graphic 57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76" name="Graphic 57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77" name="Graphic 57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78" name="Graphic 57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9" name="Graphic 57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noAutofit/>
                        </wps:bodyPr>
                      </wps:wsp>
                      <wps:wsp>
                        <wps:cNvPr id="580" name="Graphic 58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81" name="Graphic 58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82" name="Graphic 582"/>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83" name="Graphic 583"/>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84" name="Graphic 584"/>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585" name="Graphic 585"/>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586" name="Graphic 586"/>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87" name="Graphic 587"/>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88" name="Graphic 588"/>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589" name="Graphic 589"/>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590" name="Graphic 590"/>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91" name="Graphic 591"/>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592" name="Graphic 592"/>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593" name="Graphic 593"/>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noAutofit/>
                        </wps:bodyPr>
                      </wps:wsp>
                      <wps:wsp>
                        <wps:cNvPr id="594" name="Graphic 594"/>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95" name="Graphic 595"/>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596" name="Graphic 596"/>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597" name="Graphic 597"/>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noAutofit/>
                        </wps:bodyPr>
                      </wps:wsp>
                      <wps:wsp>
                        <wps:cNvPr id="598" name="Graphic 598"/>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99" name="Graphic 599"/>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600" name="Graphic 600"/>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601" name="Graphic 601"/>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noAutofit/>
                        </wps:bodyPr>
                      </wps:wsp>
                      <wps:wsp>
                        <wps:cNvPr id="602" name="Graphic 60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03" name="Graphic 60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04" name="Graphic 60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05" name="Graphic 60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06" name="Graphic 60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07" name="Graphic 60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08" name="Graphic 60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09" name="Graphic 60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0" name="Graphic 61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1" name="Graphic 61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12" name="Graphic 61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13" name="Graphic 61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4" name="Graphic 614"/>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5" name="Graphic 615"/>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16" name="Graphic 616"/>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17" name="Graphic 617"/>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8" name="Graphic 618"/>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9" name="Graphic 619"/>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noAutofit/>
                        </wps:bodyPr>
                      </wps:wsp>
                      <wps:wsp>
                        <wps:cNvPr id="620" name="Graphic 620"/>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1" name="Graphic 621"/>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22" name="Graphic 622"/>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23" name="Graphic 623"/>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noAutofit/>
                        </wps:bodyPr>
                      </wps:wsp>
                      <wps:wsp>
                        <wps:cNvPr id="624" name="Graphic 624"/>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5" name="Graphic 625"/>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3.9pt;margin-top:23.9pt;height:744.15pt;width:564.15pt;mso-position-horizontal-relative:page;mso-position-vertical-relative:page;z-index:-16448512;mso-width-relative:page;mso-height-relative:page;" coordsize="7164705,9450705" o:gfxdata="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">
                <o:lock v:ext="edit" aspectratio="f"/>
                <v:shape id="Graphic 2" o:spid="_x0000_s1026" o:spt="100" style="position:absolute;left:40817;top:9222638;height:187960;width:58419;" fillcolor="#000080" filled="t" stroked="f" coordsize="58419,187960" o:gfxdata="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3q2EvQAA&#10;ANoAAAAPAAAAAAAAAAEAIAAAACIAAABkcnMvZG93bnJldi54bWxQSwECFAAUAAAACACHTuJAMy8F&#10;njsAAAA5AAAAEAAAAAAAAAABACAAAAAMAQAAZHJzL3NoYXBleG1sLnhtbFBLBQYAAAAABgAGAFsB&#10;AAC2AwAAAAA=&#10;" path="m58216,0l0,0,0,187451,58216,187451,58216,0xe">
                  <v:fill on="t" focussize="0,0"/>
                  <v:stroke on="f"/>
                  <v:imagedata o:title=""/>
                  <o:lock v:ext="edit" aspectratio="f"/>
                  <v:textbox inset="0mm,0mm,0mm,0mm"/>
                </v:shape>
                <v:shape id="Graphic 3" o:spid="_x0000_s1026" o:spt="100" style="position:absolute;left:40817;top:9222638;height:187960;width:58419;" filled="f" stroked="t" coordsize="58419,187960" o:gfxdata="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GP+1r4A&#10;AADa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4" o:spid="_x0000_s1026" o:spt="100" style="position:absolute;left:40817;top:9351873;height:58419;width:187960;" fillcolor="#000080" filled="t" stroked="f" coordsize="187960,58419" o:gfxdata="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Yp4MbsAAADa&#10;AAAADwAAAAAAAAABACAAAAAiAAAAZHJzL2Rvd25yZXYueG1sUEsBAhQAFAAAAAgAh07iQDMvBZ47&#10;AAAAOQAAABAAAAAAAAAAAQAgAAAACgEAAGRycy9zaGFwZXhtbC54bWxQSwUGAAAAAAYABgBbAQAA&#10;tAMAAAAA&#10;" path="m187451,0l0,0,0,58216,187451,58216,187451,0xe">
                  <v:fill on="t" focussize="0,0"/>
                  <v:stroke on="f"/>
                  <v:imagedata o:title=""/>
                  <o:lock v:ext="edit" aspectratio="f"/>
                  <v:textbox inset="0mm,0mm,0mm,0mm"/>
                </v:shape>
                <v:shape id="Graphic 5" o:spid="_x0000_s1026" o:spt="100" style="position:absolute;left:40817;top:9351873;height:58419;width:187960;" filled="f" stroked="t" coordsize="187960,58419" o:gfxdata="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8ita8AAAA&#10;2gAAAA8AAAAAAAAAAQAgAAAAIgAAAGRycy9kb3ducmV2LnhtbFBLAQIUABQAAAAIAIdO4kAzLwWe&#10;OwAAADkAAAAQAAAAAAAAAAEAIAAAAAsBAABkcnMvc2hhcGV4bWwueG1sUEsFBgAAAAAGAAYAWwEA&#10;ALUDAAAAAA==&#10;" path="m0,58216l187451,58216,187451,0,0,0,0,58216xe">
                  <v:fill on="f" focussize="0,0"/>
                  <v:stroke weight="0.14pt" color="#000080" joinstyle="round"/>
                  <v:imagedata o:title=""/>
                  <o:lock v:ext="edit" aspectratio="f"/>
                  <v:textbox inset="0mm,0mm,0mm,0mm"/>
                </v:shape>
                <v:shape id="Graphic 6" o:spid="_x0000_s1026" o:spt="100" style="position:absolute;left:889;top:9222638;height:38735;width:8890;" fillcolor="#000000" filled="t" stroked="f" coordsize="8890,38735" o:gfxdata="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nuQjugAAANoA&#10;AAAPAAAAAAAAAAEAIAAAACIAAABkcnMvZG93bnJldi54bWxQSwECFAAUAAAACACHTuJAMy8FnjsA&#10;AAA5AAAAEAAAAAAAAAABACAAAAAJAQAAZHJzL3NoYXBleG1sLnhtbFBLBQYAAAAABgAGAFsBAACz&#10;AwAAAAA=&#10;" path="m8534,0l0,0,0,38404,8534,38404,8534,0xe">
                  <v:fill on="t" focussize="0,0"/>
                  <v:stroke on="f"/>
                  <v:imagedata o:title=""/>
                  <o:lock v:ext="edit" aspectratio="f"/>
                  <v:textbox inset="0mm,0mm,0mm,0mm"/>
                </v:shape>
                <v:shape id="Graphic 7" o:spid="_x0000_s1026" o:spt="100" style="position:absolute;left:889;top:9222638;height:38735;width:8890;" filled="f" stroked="t" coordsize="8890,38735" o:gfxdata="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9iz+5AAAA2gAA&#10;AA8AAAAAAAAAAQAgAAAAIgAAAGRycy9kb3ducmV2LnhtbFBLAQIUABQAAAAIAIdO4kAzLwWeOwAA&#10;ADkAAAAQAAAAAAAAAAEAIAAAAAgBAABkcnMvc2hhcGV4bWwueG1sUEsFBgAAAAAGAAYAWwEAALID&#10;AAAAAA==&#10;" path="m0,38404l8534,38404,8534,0,0,0,0,38404xe">
                  <v:fill on="f" focussize="0,0"/>
                  <v:stroke weight="0.14pt" color="#000000" joinstyle="round"/>
                  <v:imagedata o:title=""/>
                  <o:lock v:ext="edit" aspectratio="f"/>
                  <v:textbox inset="0mm,0mm,0mm,0mm"/>
                </v:shape>
                <v:shape id="Graphic 8" o:spid="_x0000_s1026" o:spt="100" style="position:absolute;left:889;top:9252204;height:8890;width:137795;" fillcolor="#000000" filled="t" stroked="f" coordsize="137795,8890" o:gfxdata="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YKgugAAANoA&#10;AAAPAAAAAAAAAAEAIAAAACIAAABkcnMvZG93bnJldi54bWxQSwECFAAUAAAACACHTuJAMy8FnjsA&#10;AAA5AAAAEAAAAAAAAAABACAAAAAJAQAAZHJzL3NoYXBleG1sLnhtbFBLBQYAAAAABgAGAFsBAACz&#10;AwAAAAA=&#10;" path="m137769,0l0,0,0,8838,137769,8838,137769,0xe">
                  <v:fill on="t" focussize="0,0"/>
                  <v:stroke on="f"/>
                  <v:imagedata o:title=""/>
                  <o:lock v:ext="edit" aspectratio="f"/>
                  <v:textbox inset="0mm,0mm,0mm,0mm"/>
                </v:shape>
                <v:shape id="Graphic 9" o:spid="_x0000_s1026" o:spt="100" style="position:absolute;left:889;top:9252204;height:8890;width:137795;" filled="f" stroked="t" coordsize="137795,8890" o:gfxdata="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sHesy2AAAA2gAAAA8A&#10;AAAAAAAAAQAgAAAAIgAAAGRycy9kb3ducmV2LnhtbFBLAQIUABQAAAAIAIdO4kAzLwWeOwAAADkA&#10;AAAQAAAAAAAAAAEAIAAAAAUBAABkcnMvc2hhcGV4bWwueG1sUEsFBgAAAAAGAAYAWwEAAK8DAAAA&#10;AA==&#10;" path="m0,8838l137769,8838,137769,0,0,0,0,8838xe">
                  <v:fill on="f" focussize="0,0"/>
                  <v:stroke weight="0.14pt" color="#000000" joinstyle="round"/>
                  <v:imagedata o:title=""/>
                  <o:lock v:ext="edit" aspectratio="f"/>
                  <v:textbox inset="0mm,0mm,0mm,0mm"/>
                </v:shape>
                <v:shape id="Graphic 10" o:spid="_x0000_s1026" o:spt="100" style="position:absolute;left:140182;top:9252204;height:198120;width:8890;" fillcolor="#000000" filled="t" stroked="f" coordsize="8890,198120" o:gfxdata="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gDN+8AAAA&#10;2wAAAA8AAAAAAAAAAQAgAAAAIgAAAGRycy9kb3ducmV2LnhtbFBLAQIUABQAAAAIAIdO4kAzLwWe&#10;OwAAADkAAAAQAAAAAAAAAAEAIAAAAAsBAABkcnMvc2hhcGV4bWwueG1sUEsFBgAAAAAGAAYAWwEA&#10;ALUDAAAAAA==&#10;" path="m8534,0l0,0,0,197510,8534,197510,8534,0xe">
                  <v:fill on="t" focussize="0,0"/>
                  <v:stroke on="f"/>
                  <v:imagedata o:title=""/>
                  <o:lock v:ext="edit" aspectratio="f"/>
                  <v:textbox inset="0mm,0mm,0mm,0mm"/>
                </v:shape>
                <v:shape id="Graphic 11" o:spid="_x0000_s1026" o:spt="100" style="position:absolute;left:140182;top:9252204;height:198120;width:8890;" filled="f" stroked="t" coordsize="8890,198120" o:gfxdata="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ba9Pi5AAAA2wAA&#10;AA8AAAAAAAAAAQAgAAAAIgAAAGRycy9kb3ducmV2LnhtbFBLAQIUABQAAAAIAIdO4kAzLwWeOwAA&#10;ADkAAAAQAAAAAAAAAAEAIAAAAAgBAABkcnMvc2hhcGV4bWwueG1sUEsFBgAAAAAGAAYAWwEAALID&#10;AAAAAA==&#10;" path="m0,197510l8534,197510,8534,0,0,0,0,197510xe">
                  <v:fill on="f" focussize="0,0"/>
                  <v:stroke weight="0.14pt" color="#000000" joinstyle="round"/>
                  <v:imagedata o:title=""/>
                  <o:lock v:ext="edit" aspectratio="f"/>
                  <v:textbox inset="0mm,0mm,0mm,0mm"/>
                </v:shape>
                <v:shape id="Graphic 12" o:spid="_x0000_s1026" o:spt="100" style="position:absolute;left:889;top:9441180;height:8890;width:137795;" fillcolor="#000000" filled="t" stroked="f" coordsize="137795,8890" o:gfxdata="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aHq7sAAADb&#10;AAAADwAAAAAAAAABACAAAAAiAAAAZHJzL2Rvd25yZXYueG1sUEsBAhQAFAAAAAgAh07iQDMvBZ47&#10;AAAAOQAAABAAAAAAAAAAAQAgAAAACgEAAGRycy9zaGFwZXhtbC54bWxQSwUGAAAAAAYABgBbAQAA&#10;tAMAAAAA&#10;" path="m137769,0l0,0,0,8534,137769,8534,137769,0xe">
                  <v:fill on="t" focussize="0,0"/>
                  <v:stroke on="f"/>
                  <v:imagedata o:title=""/>
                  <o:lock v:ext="edit" aspectratio="f"/>
                  <v:textbox inset="0mm,0mm,0mm,0mm"/>
                </v:shape>
                <v:shape id="Graphic 13" o:spid="_x0000_s1026" o:spt="100" style="position:absolute;left:889;top:9441180;height:8890;width:137795;" filled="f" stroked="t" coordsize="137795,8890" o:gfxdata="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sKdbUAAADbAAAADwAA&#10;AAAAAAABACAAAAAiAAAAZHJzL2Rvd25yZXYueG1sUEsBAhQAFAAAAAgAh07iQDMvBZ47AAAAOQAA&#10;ABAAAAAAAAAAAQAgAAAABAEAAGRycy9zaGFwZXhtbC54bWxQSwUGAAAAAAYABgBbAQAArgMAAAAA&#10;" path="m0,8534l137769,8534,137769,0,0,0,0,8534xe">
                  <v:fill on="f" focussize="0,0"/>
                  <v:stroke weight="0.14pt" color="#000000" joinstyle="round"/>
                  <v:imagedata o:title=""/>
                  <o:lock v:ext="edit" aspectratio="f"/>
                  <v:textbox inset="0mm,0mm,0mm,0mm"/>
                </v:shape>
                <v:shape id="Graphic 14" o:spid="_x0000_s1026" o:spt="100" style="position:absolute;left:889;top:9301886;height:147955;width:8890;" fillcolor="#000000" filled="t" stroked="f" coordsize="8890,147955" o:gfxdata="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rpLOugAAANsA&#10;AAAPAAAAAAAAAAEAIAAAACIAAABkcnMvZG93bnJldi54bWxQSwECFAAUAAAACACHTuJAMy8FnjsA&#10;AAA5AAAAEAAAAAAAAAABACAAAAAJAQAAZHJzL3NoYXBleG1sLnhtbFBLBQYAAAAABgAGAFsBAACz&#10;AwAAAAA=&#10;" path="m8534,0l0,0,0,147827,8534,147827,8534,0xe">
                  <v:fill on="t" focussize="0,0"/>
                  <v:stroke on="f"/>
                  <v:imagedata o:title=""/>
                  <o:lock v:ext="edit" aspectratio="f"/>
                  <v:textbox inset="0mm,0mm,0mm,0mm"/>
                </v:shape>
                <v:shape id="Graphic 15" o:spid="_x0000_s1026" o:spt="100" style="position:absolute;left:889;top:9301886;height:147955;width:8890;" filled="f" stroked="t" coordsize="8890,147955" o:gfxdata="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EmiS8AAAA&#10;2wAAAA8AAAAAAAAAAQAgAAAAIgAAAGRycy9kb3ducmV2LnhtbFBLAQIUABQAAAAIAIdO4kAzLwWe&#10;OwAAADkAAAAQAAAAAAAAAAEAIAAAAAsBAABkcnMvc2hhcGV4bWwueG1sUEsFBgAAAAAGAAYAWwEA&#10;ALUDAAAAAA==&#10;" path="m0,147827l8534,147827,8534,0,0,0,0,147827xe">
                  <v:fill on="f" focussize="0,0"/>
                  <v:stroke weight="0.14pt" color="#000000" joinstyle="round"/>
                  <v:imagedata o:title=""/>
                  <o:lock v:ext="edit" aspectratio="f"/>
                  <v:textbox inset="0mm,0mm,0mm,0mm"/>
                </v:shape>
                <v:shape id="Graphic 16" o:spid="_x0000_s1026" o:spt="100" style="position:absolute;left:889;top:9301885;height:8890;width:187960;" fillcolor="#000000" filled="t" stroked="f" coordsize="187960,8890" o:gfxdata="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T0RNugAAANsA&#10;AAAPAAAAAAAAAAEAIAAAACIAAABkcnMvZG93bnJldi54bWxQSwECFAAUAAAACACHTuJAMy8FnjsA&#10;AAA5AAAAEAAAAAAAAAABACAAAAAJAQAAZHJzL3NoYXBleG1sLnhtbFBLBQYAAAAABgAGAFsBAACz&#10;AwAAAAA=&#10;" path="m187756,0l0,0,0,8839,187756,8839,187756,0xe">
                  <v:fill on="t" focussize="0,0"/>
                  <v:stroke on="f"/>
                  <v:imagedata o:title=""/>
                  <o:lock v:ext="edit" aspectratio="f"/>
                  <v:textbox inset="0mm,0mm,0mm,0mm"/>
                </v:shape>
                <v:shape id="Graphic 17" o:spid="_x0000_s1026" o:spt="100" style="position:absolute;left:889;top:9301885;height:8890;width:187960;" filled="f" stroked="t" coordsize="187960,8890" o:gfxdata="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WjiW8AAAA&#10;2wAAAA8AAAAAAAAAAQAgAAAAIgAAAGRycy9kb3ducmV2LnhtbFBLAQIUABQAAAAIAIdO4kAzLwWe&#10;OwAAADkAAAAQAAAAAAAAAAEAIAAAAAsBAABkcnMvc2hhcGV4bWwueG1sUEsFBgAAAAAGAAYAWwEA&#10;ALUDAAAAAA==&#10;" path="m0,8839l187756,8839,187756,0,0,0,0,8839xe">
                  <v:fill on="f" focussize="0,0"/>
                  <v:stroke weight="0.14pt" color="#000000" joinstyle="round"/>
                  <v:imagedata o:title=""/>
                  <o:lock v:ext="edit" aspectratio="f"/>
                  <v:textbox inset="0mm,0mm,0mm,0mm"/>
                </v:shape>
                <v:shape id="Graphic 18" o:spid="_x0000_s1026" o:spt="100" style="position:absolute;left:179806;top:9301886;height:147955;width:8890;" fillcolor="#000000" filled="t" stroked="f" coordsize="8890,147955" o:gfxdata="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OYy7sAAADb&#10;AAAADwAAAAAAAAABACAAAAAiAAAAZHJzL2Rvd25yZXYueG1sUEsBAhQAFAAAAAgAh07iQDMvBZ47&#10;AAAAOQAAABAAAAAAAAAAAQAgAAAACgEAAGRycy9zaGFwZXhtbC54bWxQSwUGAAAAAAYABgBbAQAA&#10;tAMAAAAA&#10;" path="m8839,0l0,0,0,147827,8839,147827,8839,0xe">
                  <v:fill on="t" focussize="0,0"/>
                  <v:stroke on="f"/>
                  <v:imagedata o:title=""/>
                  <o:lock v:ext="edit" aspectratio="f"/>
                  <v:textbox inset="0mm,0mm,0mm,0mm"/>
                </v:shape>
                <v:shape id="Graphic 19" o:spid="_x0000_s1026" o:spt="100" style="position:absolute;left:179806;top:9301886;height:147955;width:8890;" filled="f" stroked="t" coordsize="8890,147955" o:gfxdata="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Do3+ugAAANsA&#10;AAAPAAAAAAAAAAEAIAAAACIAAABkcnMvZG93bnJldi54bWxQSwECFAAUAAAACACHTuJAMy8FnjsA&#10;AAA5AAAAEAAAAAAAAAABACAAAAAJAQAAZHJzL3NoYXBleG1sLnhtbFBLBQYAAAAABgAGAFsBAACz&#10;AwAAAAA=&#10;" path="m0,147827l8839,147827,8839,0,0,0,0,147827xe">
                  <v:fill on="f" focussize="0,0"/>
                  <v:stroke weight="0.13992125984252pt" color="#000000" joinstyle="round"/>
                  <v:imagedata o:title=""/>
                  <o:lock v:ext="edit" aspectratio="f"/>
                  <v:textbox inset="0mm,0mm,0mm,0mm"/>
                </v:shape>
                <v:shape id="Graphic 20" o:spid="_x0000_s1026" o:spt="100" style="position:absolute;left:179806;top:9441180;height:8890;width:48895;" fillcolor="#000000" filled="t" stroked="f" coordsize="48895,8890" o:gfxdata="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Daku5AAAA2wAA&#10;AA8AAAAAAAAAAQAgAAAAIgAAAGRycy9kb3ducmV2LnhtbFBLAQIUABQAAAAIAIdO4kAzLwWeOwAA&#10;ADkAAAAQAAAAAAAAAAEAIAAAAAgBAABkcnMvc2hhcGV4bWwueG1sUEsFBgAAAAAGAAYAWwEAALID&#10;AAAAAA==&#10;" path="m48463,0l0,0,0,8534,48463,8534,48463,0xe">
                  <v:fill on="t" focussize="0,0"/>
                  <v:stroke on="f"/>
                  <v:imagedata o:title=""/>
                  <o:lock v:ext="edit" aspectratio="f"/>
                  <v:textbox inset="0mm,0mm,0mm,0mm"/>
                </v:shape>
                <v:shape id="Graphic 21" o:spid="_x0000_s1026" o:spt="100" style="position:absolute;left:179806;top:9441180;height:8890;width:48895;" filled="f" stroked="t" coordsize="48895,8890" o:gfxdata="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MGr4A&#10;AADbAAAADwAAAAAAAAABACAAAAAiAAAAZHJzL2Rvd25yZXYueG1sUEsBAhQAFAAAAAgAh07iQDMv&#10;BZ47AAAAOQAAABAAAAAAAAAAAQAgAAAADQEAAGRycy9zaGFwZXhtbC54bWxQSwUGAAAAAAYABgBb&#10;AQAAtwMAAAAA&#10;" path="m0,8534l48463,8534,48463,0,0,0,0,8534xe">
                  <v:fill on="f" focussize="0,0"/>
                  <v:stroke weight="0.14pt" color="#000000" joinstyle="round"/>
                  <v:imagedata o:title=""/>
                  <o:lock v:ext="edit" aspectratio="f"/>
                  <v:textbox inset="0mm,0mm,0mm,0mm"/>
                </v:shape>
                <v:shape id="Graphic 22" o:spid="_x0000_s1026" o:spt="100" style="position:absolute;left:40817;top:40868;height:58419;width:187960;" fillcolor="#000080" filled="t" stroked="f" coordsize="187960,58419" o:gfxdata="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Sa1S8AAAA&#10;2wAAAA8AAAAAAAAAAQAgAAAAIgAAAGRycy9kb3ducmV2LnhtbFBLAQIUABQAAAAIAIdO4kAzLwWe&#10;OwAAADkAAAAQAAAAAAAAAAEAIAAAAAsBAABkcnMvc2hhcGV4bWwueG1sUEsFBgAAAAAGAAYAWwEA&#10;ALUDAAAAAA==&#10;" path="m187451,0l0,0,0,58216,187451,58216,187451,0xe">
                  <v:fill on="t" focussize="0,0"/>
                  <v:stroke on="f"/>
                  <v:imagedata o:title=""/>
                  <o:lock v:ext="edit" aspectratio="f"/>
                  <v:textbox inset="0mm,0mm,0mm,0mm"/>
                </v:shape>
                <v:shape id="Graphic 23" o:spid="_x0000_s1026" o:spt="100" style="position:absolute;left:40817;top:40868;height:58419;width:187960;" filled="f" stroked="t" coordsize="187960,58419" o:gfxdata="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Dsfm/&#10;AAAA2wAAAA8AAAAAAAAAAQAgAAAAIgAAAGRycy9kb3ducmV2LnhtbFBLAQIUABQAAAAIAIdO4kAz&#10;LwWeOwAAADkAAAAQAAAAAAAAAAEAIAAAAA4BAABkcnMvc2hhcGV4bWwueG1sUEsFBgAAAAAGAAYA&#10;WwEAALgDAAAAAA==&#10;" path="m0,58216l187451,58216,187451,0,0,0,0,58216xe">
                  <v:fill on="f" focussize="0,0"/>
                  <v:stroke weight="0.14pt" color="#000080" joinstyle="round"/>
                  <v:imagedata o:title=""/>
                  <o:lock v:ext="edit" aspectratio="f"/>
                  <v:textbox inset="0mm,0mm,0mm,0mm"/>
                </v:shape>
                <v:shape id="Graphic 24" o:spid="_x0000_s1026" o:spt="100" style="position:absolute;left:40817;top:40792;height:187960;width:58419;" fillcolor="#000080" filled="t" stroked="f" coordsize="58419,187960" o:gfxdata="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m+874A&#10;AADbAAAADwAAAAAAAAABACAAAAAiAAAAZHJzL2Rvd25yZXYueG1sUEsBAhQAFAAAAAgAh07iQDMv&#10;BZ47AAAAOQAAABAAAAAAAAAAAQAgAAAADQEAAGRycy9zaGFwZXhtbC54bWxQSwUGAAAAAAYABgBb&#10;AQAAtwMAAAAA&#10;" path="m58216,0l0,0,0,187451,58216,187451,58216,0xe">
                  <v:fill on="t" focussize="0,0"/>
                  <v:stroke on="f"/>
                  <v:imagedata o:title=""/>
                  <o:lock v:ext="edit" aspectratio="f"/>
                  <v:textbox inset="0mm,0mm,0mm,0mm"/>
                </v:shape>
                <v:shape id="Graphic 25" o:spid="_x0000_s1026" o:spt="100" style="position:absolute;left:40817;top:40792;height:187960;width:58419;" filled="f" stroked="t" coordsize="58419,187960" o:gfxdata="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Zkbr4A&#10;AADb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26" o:spid="_x0000_s1026" o:spt="100" style="position:absolute;left:189864;top:889;height:8890;width:38735;" fillcolor="#000000" filled="t" stroked="f" coordsize="38735,8890" o:gfxdata="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LRsE+5AAAA2wAA&#10;AA8AAAAAAAAAAQAgAAAAIgAAAGRycy9kb3ducmV2LnhtbFBLAQIUABQAAAAIAIdO4kAzLwWeOwAA&#10;ADkAAAAQAAAAAAAAAAEAIAAAAAgBAABkcnMvc2hhcGV4bWwueG1sUEsFBgAAAAAGAAYAWwEAALID&#10;AAAAAA==&#10;" path="m38404,0l0,0,0,8534,38404,8534,38404,0xe">
                  <v:fill on="t" focussize="0,0"/>
                  <v:stroke on="f"/>
                  <v:imagedata o:title=""/>
                  <o:lock v:ext="edit" aspectratio="f"/>
                  <v:textbox inset="0mm,0mm,0mm,0mm"/>
                </v:shape>
                <v:shape id="Graphic 27" o:spid="_x0000_s1026" o:spt="100" style="position:absolute;left:189864;top:889;height:8890;width:38735;" filled="f" stroked="t" coordsize="38735,8890" o:gfxdata="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LzOW/&#10;AAAA2wAAAA8AAAAAAAAAAQAgAAAAIgAAAGRycy9kb3ducmV2LnhtbFBLAQIUABQAAAAIAIdO4kAz&#10;LwWeOwAAADkAAAAQAAAAAAAAAAEAIAAAAA4BAABkcnMvc2hhcGV4bWwueG1sUEsFBgAAAAAGAAYA&#10;WwEAALgDAAAAAA==&#10;" path="m0,8534l38404,8534,38404,0,0,0,0,8534xe">
                  <v:fill on="f" focussize="0,0"/>
                  <v:stroke weight="0.14pt" color="#000000" joinstyle="round"/>
                  <v:imagedata o:title=""/>
                  <o:lock v:ext="edit" aspectratio="f"/>
                  <v:textbox inset="0mm,0mm,0mm,0mm"/>
                </v:shape>
                <v:shape id="Graphic 28" o:spid="_x0000_s1026" o:spt="100" style="position:absolute;left:189864;top:939;height:137795;width:8890;" fillcolor="#000000" filled="t" stroked="f" coordsize="8890,137795" o:gfxdata="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VohutwAAANsAAAAP&#10;AAAAAAAAAAEAIAAAACIAAABkcnMvZG93bnJldi54bWxQSwECFAAUAAAACACHTuJAMy8FnjsAAAA5&#10;AAAAEAAAAAAAAAABACAAAAAGAQAAZHJzL3NoYXBleG1sLnhtbFBLBQYAAAAABgAGAFsBAACwAwAA&#10;AAA=&#10;" path="m8534,0l0,0,0,137769,8534,137769,8534,0xe">
                  <v:fill on="t" focussize="0,0"/>
                  <v:stroke on="f"/>
                  <v:imagedata o:title=""/>
                  <o:lock v:ext="edit" aspectratio="f"/>
                  <v:textbox inset="0mm,0mm,0mm,0mm"/>
                </v:shape>
                <v:shape id="Graphic 29" o:spid="_x0000_s1026" o:spt="100" style="position:absolute;left:189864;top:939;height:137795;width:8890;" filled="f" stroked="t" coordsize="8890,137795" o:gfxdata="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AQ3G/&#10;AAAA2wAAAA8AAAAAAAAAAQAgAAAAIgAAAGRycy9kb3ducmV2LnhtbFBLAQIUABQAAAAIAIdO4kAz&#10;LwWeOwAAADkAAAAQAAAAAAAAAAEAIAAAAA4BAABkcnMvc2hhcGV4bWwueG1sUEsFBgAAAAAGAAYA&#10;WwEAALgDAAAAAA==&#10;" path="m0,137769l8534,137769,8534,0,0,0,0,137769xe">
                  <v:fill on="f" focussize="0,0"/>
                  <v:stroke weight="0.14pt" color="#000000" joinstyle="round"/>
                  <v:imagedata o:title=""/>
                  <o:lock v:ext="edit" aspectratio="f"/>
                  <v:textbox inset="0mm,0mm,0mm,0mm"/>
                </v:shape>
                <v:shape id="Graphic 30" o:spid="_x0000_s1026" o:spt="100" style="position:absolute;left:889;top:140207;height:8890;width:198120;" fillcolor="#000000" filled="t" stroked="f" coordsize="198120,8890" o:gfxdata="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w++btwAAANsAAAAP&#10;AAAAAAAAAAEAIAAAACIAAABkcnMvZG93bnJldi54bWxQSwECFAAUAAAACACHTuJAMy8FnjsAAAA5&#10;AAAAEAAAAAAAAAABACAAAAAGAQAAZHJzL3NoYXBleG1sLnhtbFBLBQYAAAAABgAGAFsBAACwAwAA&#10;AAA=&#10;" path="m197510,0l0,0,0,8534,197510,8534,197510,0xe">
                  <v:fill on="t" focussize="0,0"/>
                  <v:stroke on="f"/>
                  <v:imagedata o:title=""/>
                  <o:lock v:ext="edit" aspectratio="f"/>
                  <v:textbox inset="0mm,0mm,0mm,0mm"/>
                </v:shape>
                <v:shape id="Graphic 31" o:spid="_x0000_s1026" o:spt="100" style="position:absolute;left:889;top:140207;height:8890;width:198120;" filled="f" stroked="t" coordsize="198120,8890" o:gfxdata="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7/aEW8AAAA&#10;2wAAAA8AAAAAAAAAAQAgAAAAIgAAAGRycy9kb3ducmV2LnhtbFBLAQIUABQAAAAIAIdO4kAzLwWe&#10;OwAAADkAAAAQAAAAAAAAAAEAIAAAAAsBAABkcnMvc2hhcGV4bWwueG1sUEsFBgAAAAAGAAYAWwEA&#10;ALUDAAAAAA==&#10;" path="m0,8534l197510,8534,197510,0,0,0,0,8534xe">
                  <v:fill on="f" focussize="0,0"/>
                  <v:stroke weight="0.14pt" color="#000000" joinstyle="round"/>
                  <v:imagedata o:title=""/>
                  <o:lock v:ext="edit" aspectratio="f"/>
                  <v:textbox inset="0mm,0mm,0mm,0mm"/>
                </v:shape>
                <v:shape id="Graphic 32" o:spid="_x0000_s1026" o:spt="100" style="position:absolute;left:889;top:939;height:137795;width:8890;" fillcolor="#000000" filled="t" stroked="f" coordsize="8890,137795" o:gfxdata="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mcpWbsAAADb&#10;AAAADwAAAAAAAAABACAAAAAiAAAAZHJzL2Rvd25yZXYueG1sUEsBAhQAFAAAAAgAh07iQDMvBZ47&#10;AAAAOQAAABAAAAAAAAAAAQAgAAAACgEAAGRycy9zaGFwZXhtbC54bWxQSwUGAAAAAAYABgBbAQAA&#10;tAMAAAAA&#10;" path="m8534,0l0,0,0,137769,8534,137769,8534,0xe">
                  <v:fill on="t" focussize="0,0"/>
                  <v:stroke on="f"/>
                  <v:imagedata o:title=""/>
                  <o:lock v:ext="edit" aspectratio="f"/>
                  <v:textbox inset="0mm,0mm,0mm,0mm"/>
                </v:shape>
                <v:shape id="Graphic 33" o:spid="_x0000_s1026" o:spt="100" style="position:absolute;left:889;top:939;height:137795;width:8890;" filled="f" stroked="t" coordsize="8890,137795" o:gfxdata="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x4ka/&#10;AAAA2wAAAA8AAAAAAAAAAQAgAAAAIgAAAGRycy9kb3ducmV2LnhtbFBLAQIUABQAAAAIAIdO4kAz&#10;LwWeOwAAADkAAAAQAAAAAAAAAAEAIAAAAA4BAABkcnMvc2hhcGV4bWwueG1sUEsFBgAAAAAGAAYA&#10;WwEAALgDAAAAAA==&#10;" path="m0,137769l8534,137769,8534,0,0,0,0,137769xe">
                  <v:fill on="f" focussize="0,0"/>
                  <v:stroke weight="0.14pt" color="#000000" joinstyle="round"/>
                  <v:imagedata o:title=""/>
                  <o:lock v:ext="edit" aspectratio="f"/>
                  <v:textbox inset="0mm,0mm,0mm,0mm"/>
                </v:shape>
                <v:shape id="Graphic 34" o:spid="_x0000_s1026" o:spt="100" style="position:absolute;left:889;top:889;height:8890;width:147955;" fillcolor="#000000" filled="t" stroked="f" coordsize="147955,8890" o:gfxdata="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168IvQAA&#10;ANsAAAAPAAAAAAAAAAEAIAAAACIAAABkcnMvZG93bnJldi54bWxQSwECFAAUAAAACACHTuJAMy8F&#10;njsAAAA5AAAAEAAAAAAAAAABACAAAAAMAQAAZHJzL3NoYXBleG1sLnhtbFBLBQYAAAAABgAGAFsB&#10;AAC2AwAAAAA=&#10;" path="m147828,0l0,0,0,8534,147828,8534,147828,0xe">
                  <v:fill on="t" focussize="0,0"/>
                  <v:stroke on="f"/>
                  <v:imagedata o:title=""/>
                  <o:lock v:ext="edit" aspectratio="f"/>
                  <v:textbox inset="0mm,0mm,0mm,0mm"/>
                </v:shape>
                <v:shape id="Graphic 35" o:spid="_x0000_s1026" o:spt="100" style="position:absolute;left:889;top:889;height:8890;width:147955;" filled="f" stroked="t" coordsize="147955,8890" o:gfxdata="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x8Nq8AAAA&#10;2wAAAA8AAAAAAAAAAQAgAAAAIgAAAGRycy9kb3ducmV2LnhtbFBLAQIUABQAAAAIAIdO4kAzLwWe&#10;OwAAADkAAAAQAAAAAAAAAAEAIAAAAAsBAABkcnMvc2hhcGV4bWwueG1sUEsFBgAAAAAGAAYAWwEA&#10;ALUDAAAAAA==&#10;" path="m0,8534l147828,8534,147828,0,0,0,0,8534xe">
                  <v:fill on="f" focussize="0,0"/>
                  <v:stroke weight="0.14pt" color="#000000" joinstyle="round"/>
                  <v:imagedata o:title=""/>
                  <o:lock v:ext="edit" aspectratio="f"/>
                  <v:textbox inset="0mm,0mm,0mm,0mm"/>
                </v:shape>
                <v:shape id="Graphic 36" o:spid="_x0000_s1026" o:spt="100" style="position:absolute;left:140182;top:914;height:187960;width:8890;" fillcolor="#000000" filled="t" stroked="f" coordsize="8890,187960" o:gfxdata="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JKCW8AAAA&#10;2wAAAA8AAAAAAAAAAQAgAAAAIgAAAGRycy9kb3ducmV2LnhtbFBLAQIUABQAAAAIAIdO4kAzLwWe&#10;OwAAADkAAAAQAAAAAAAAAAEAIAAAAAsBAABkcnMvc2hhcGV4bWwueG1sUEsFBgAAAAAGAAYAWwEA&#10;ALUDAAAAAA==&#10;" path="m8534,0l0,0,0,187451,8534,187451,8534,0xe">
                  <v:fill on="t" focussize="0,0"/>
                  <v:stroke on="f"/>
                  <v:imagedata o:title=""/>
                  <o:lock v:ext="edit" aspectratio="f"/>
                  <v:textbox inset="0mm,0mm,0mm,0mm"/>
                </v:shape>
                <v:shape id="Graphic 37" o:spid="_x0000_s1026" o:spt="100" style="position:absolute;left:140182;top:914;height:187960;width:8890;" filled="f" stroked="t" coordsize="8890,187960" o:gfxdata="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FYRu/&#10;AAAA2wAAAA8AAAAAAAAAAQAgAAAAIgAAAGRycy9kb3ducmV2LnhtbFBLAQIUABQAAAAIAIdO4kAz&#10;LwWeOwAAADkAAAAQAAAAAAAAAAEAIAAAAA4BAABkcnMvc2hhcGV4bWwueG1sUEsFBgAAAAAGAAYA&#10;WwEAALgDAAAAAA==&#10;" path="m0,187451l8534,187451,8534,0,0,0,0,187451xe">
                  <v:fill on="f" focussize="0,0"/>
                  <v:stroke weight="0.14pt" color="#000000" joinstyle="round"/>
                  <v:imagedata o:title=""/>
                  <o:lock v:ext="edit" aspectratio="f"/>
                  <v:textbox inset="0mm,0mm,0mm,0mm"/>
                </v:shape>
                <v:shape id="Graphic 38" o:spid="_x0000_s1026" o:spt="100" style="position:absolute;left:889;top:179831;height:8890;width:147955;" fillcolor="#000000" filled="t" stroked="f" coordsize="147955,8890" o:gfxdata="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apQ28AAAA&#10;2wAAAA8AAAAAAAAAAQAgAAAAIgAAAGRycy9kb3ducmV2LnhtbFBLAQIUABQAAAAIAIdO4kAzLwWe&#10;OwAAADkAAAAQAAAAAAAAAAEAIAAAAAsBAABkcnMvc2hhcGV4bWwueG1sUEsFBgAAAAAGAAYAWwEA&#10;ALUDAAAAAA==&#10;" path="m147828,0l0,0,0,8534,147828,8534,147828,0xe">
                  <v:fill on="t" focussize="0,0"/>
                  <v:stroke on="f"/>
                  <v:imagedata o:title=""/>
                  <o:lock v:ext="edit" aspectratio="f"/>
                  <v:textbox inset="0mm,0mm,0mm,0mm"/>
                </v:shape>
                <v:shape id="Graphic 39" o:spid="_x0000_s1026" o:spt="100" style="position:absolute;left:889;top:179831;height:8890;width:147955;" filled="f" stroked="t" coordsize="147955,8890" o:gfxdata="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Tz6374A&#10;AADbAAAADwAAAAAAAAABACAAAAAiAAAAZHJzL2Rvd25yZXYueG1sUEsBAhQAFAAAAAgAh07iQDMv&#10;BZ47AAAAOQAAABAAAAAAAAAAAQAgAAAADQEAAGRycy9zaGFwZXhtbC54bWxQSwUGAAAAAAYABgBb&#10;AQAAtwMAAAAA&#10;" path="m0,8534l147828,8534,147828,0,0,0,0,8534xe">
                  <v:fill on="f" focussize="0,0"/>
                  <v:stroke weight="0.14pt" color="#000000" joinstyle="round"/>
                  <v:imagedata o:title=""/>
                  <o:lock v:ext="edit" aspectratio="f"/>
                  <v:textbox inset="0mm,0mm,0mm,0mm"/>
                </v:shape>
                <v:shape id="Graphic 40" o:spid="_x0000_s1026" o:spt="100" style="position:absolute;left:889;top:179781;height:48895;width:8890;" fillcolor="#000000" filled="t" stroked="f" coordsize="8890,48895" o:gfxdata="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JtqvQAA&#10;ANsAAAAPAAAAAAAAAAEAIAAAACIAAABkcnMvZG93bnJldi54bWxQSwECFAAUAAAACACHTuJAMy8F&#10;njsAAAA5AAAAEAAAAAAAAAABACAAAAAMAQAAZHJzL3NoYXBleG1sLnhtbFBLBQYAAAAABgAGAFsB&#10;AAC2AwAAAAA=&#10;" path="m8534,0l0,0,0,48463,8534,48463,8534,0xe">
                  <v:fill on="t" focussize="0,0"/>
                  <v:stroke on="f"/>
                  <v:imagedata o:title=""/>
                  <o:lock v:ext="edit" aspectratio="f"/>
                  <v:textbox inset="0mm,0mm,0mm,0mm"/>
                </v:shape>
                <v:shape id="Graphic 41" o:spid="_x0000_s1026" o:spt="100" style="position:absolute;left:889;top:179781;height:48895;width:8890;" filled="f" stroked="t" coordsize="8890,48895" o:gfxdata="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45Q74A&#10;AADbAAAADwAAAAAAAAABACAAAAAiAAAAZHJzL2Rvd25yZXYueG1sUEsBAhQAFAAAAAgAh07iQDMv&#10;BZ47AAAAOQAAABAAAAAAAAAAAQAgAAAADQEAAGRycy9zaGFwZXhtbC54bWxQSwUGAAAAAAYABgBb&#10;AQAAtwMAAAAA&#10;" path="m0,48463l8534,48463,8534,0,0,0,0,48463xe">
                  <v:fill on="f" focussize="0,0"/>
                  <v:stroke weight="0.14pt" color="#000000" joinstyle="round"/>
                  <v:imagedata o:title=""/>
                  <o:lock v:ext="edit" aspectratio="f"/>
                  <v:textbox inset="0mm,0mm,0mm,0mm"/>
                </v:shape>
                <v:shape id="Graphic 42" o:spid="_x0000_s1026" o:spt="100" style="position:absolute;left:229488;top:9351873;height:58419;width:228600;" fillcolor="#000080" filled="t" stroked="f" coordsize="228600,58419" o:gfxdata="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PD9u/&#10;AAAA2wAAAA8AAAAAAAAAAQAgAAAAIgAAAGRycy9kb3ducmV2LnhtbFBLAQIUABQAAAAIAIdO4kAz&#10;LwWeOwAAADkAAAAQAAAAAAAAAAEAIAAAAA4BAABkcnMvc2hhcGV4bWwueG1sUEsFBgAAAAAGAAYA&#10;WwEAALgDAAAAAA==&#10;" path="m228295,0l0,0,0,58216,228295,58216,228295,0xe">
                  <v:fill on="t" focussize="0,0"/>
                  <v:stroke on="f"/>
                  <v:imagedata o:title=""/>
                  <o:lock v:ext="edit" aspectratio="f"/>
                  <v:textbox inset="0mm,0mm,0mm,0mm"/>
                </v:shape>
                <v:shape id="Graphic 43" o:spid="_x0000_s1026" o:spt="100" style="position:absolute;left:229488;top:9351873;height:58419;width:228600;" filled="f" stroked="t" coordsize="228600,58419" o:gfxdata="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ETQm/&#10;AAAA2wAAAA8AAAAAAAAAAQAgAAAAIgAAAGRycy9kb3ducmV2LnhtbFBLAQIUABQAAAAIAIdO4kAz&#10;LwWeOwAAADkAAAAQAAAAAAAAAAEAIAAAAA4BAABkcnMvc2hhcGV4bWwueG1sUEsFBgAAAAAGAAYA&#10;WwEAALgDAAAAAA==&#10;" path="m0,58216l228295,58216,228295,0,0,0,0,58216xe">
                  <v:fill on="f" focussize="0,0"/>
                  <v:stroke weight="0.13992125984252pt" color="#000080" joinstyle="round"/>
                  <v:imagedata o:title=""/>
                  <o:lock v:ext="edit" aspectratio="f"/>
                  <v:textbox inset="0mm,0mm,0mm,0mm"/>
                </v:shape>
                <v:shape id="Graphic 44" o:spid="_x0000_s1026" o:spt="100" style="position:absolute;left:229488;top:9441180;height:8890;width:228600;" fillcolor="#000000" filled="t" stroked="f" coordsize="228600,8890" o:gfxdata="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MoNrsAAADb&#10;AAAADwAAAAAAAAABACAAAAAiAAAAZHJzL2Rvd25yZXYueG1sUEsBAhQAFAAAAAgAh07iQDMvBZ47&#10;AAAAOQAAABAAAAAAAAAAAQAgAAAACgEAAGRycy9zaGFwZXhtbC54bWxQSwUGAAAAAAYABgBbAQAA&#10;tAMAAAAA&#10;" path="m228295,0l0,0,0,8534,228295,8534,228295,0xe">
                  <v:fill on="t" focussize="0,0"/>
                  <v:stroke on="f"/>
                  <v:imagedata o:title=""/>
                  <o:lock v:ext="edit" aspectratio="f"/>
                  <v:textbox inset="0mm,0mm,0mm,0mm"/>
                </v:shape>
                <v:shape id="Graphic 45" o:spid="_x0000_s1026" o:spt="100" style="position:absolute;left:229488;top:9441180;height:8890;width:228600;" filled="f" stroked="t" coordsize="228600,8890" o:gfxdata="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nWd28AAAA&#10;2wAAAA8AAAAAAAAAAQAgAAAAIgAAAGRycy9kb3ducmV2LnhtbFBLAQIUABQAAAAIAIdO4kAzLwWe&#10;OwAAADkAAAAQAAAAAAAAAAEAIAAAAAsBAABkcnMvc2hhcGV4bWwueG1sUEsFBgAAAAAGAAYAWwEA&#10;ALUDAAAAAA==&#10;" path="m0,8534l228295,8534,228295,0,0,0,0,8534xe">
                  <v:fill on="f" focussize="0,0"/>
                  <v:stroke weight="0.14pt" color="#000000" joinstyle="round"/>
                  <v:imagedata o:title=""/>
                  <o:lock v:ext="edit" aspectratio="f"/>
                  <v:textbox inset="0mm,0mm,0mm,0mm"/>
                </v:shape>
                <v:shape id="Graphic 46" o:spid="_x0000_s1026" o:spt="100" style="position:absolute;left:459612;top:9351873;height:58419;width:228600;" fillcolor="#000080" filled="t" stroked="f" coordsize="228600,58419" o:gfxdata="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nYvQAA&#10;ANsAAAAPAAAAAAAAAAEAIAAAACIAAABkcnMvZG93bnJldi54bWxQSwECFAAUAAAACACHTuJAMy8F&#10;njsAAAA5AAAAEAAAAAAAAAABACAAAAAMAQAAZHJzL3NoYXBleG1sLnhtbFBLBQYAAAAABgAGAFsB&#10;AAC2AwAAAAA=&#10;" path="m228295,0l0,0,0,58216,228295,58216,228295,0xe">
                  <v:fill on="t" focussize="0,0"/>
                  <v:stroke on="f"/>
                  <v:imagedata o:title=""/>
                  <o:lock v:ext="edit" aspectratio="f"/>
                  <v:textbox inset="0mm,0mm,0mm,0mm"/>
                </v:shape>
                <v:shape id="Graphic 47" o:spid="_x0000_s1026" o:spt="100" style="position:absolute;left:459612;top:9351873;height:58419;width:228600;" filled="f" stroked="t" coordsize="228600,58419" o:gfxdata="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M509&#10;wAAAANsAAAAPAAAAAAAAAAEAIAAAACIAAABkcnMvZG93bnJldi54bWxQSwECFAAUAAAACACHTuJA&#10;My8FnjsAAAA5AAAAEAAAAAAAAAABACAAAAAPAQAAZHJzL3NoYXBleG1sLnhtbFBLBQYAAAAABgAG&#10;AFsBAAC5AwAAAAA=&#10;" path="m0,58216l228295,58216,228295,0,0,0,0,58216xe">
                  <v:fill on="f" focussize="0,0"/>
                  <v:stroke weight="0.14pt" color="#000080" joinstyle="round"/>
                  <v:imagedata o:title=""/>
                  <o:lock v:ext="edit" aspectratio="f"/>
                  <v:textbox inset="0mm,0mm,0mm,0mm"/>
                </v:shape>
                <v:shape id="Graphic 48" o:spid="_x0000_s1026" o:spt="100" style="position:absolute;left:459612;top:9441180;height:8890;width:228600;" fillcolor="#000000" filled="t" stroked="f" coordsize="228600,8890" o:gfxdata="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p4iM7gAAADbAAAA&#10;DwAAAAAAAAABACAAAAAiAAAAZHJzL2Rvd25yZXYueG1sUEsBAhQAFAAAAAgAh07iQDMvBZ47AAAA&#10;OQAAABAAAAAAAAAAAQAgAAAABwEAAGRycy9zaGFwZXhtbC54bWxQSwUGAAAAAAYABgBbAQAAsQMA&#10;AAAA&#10;" path="m228295,0l0,0,0,8534,228295,8534,228295,0xe">
                  <v:fill on="t" focussize="0,0"/>
                  <v:stroke on="f"/>
                  <v:imagedata o:title=""/>
                  <o:lock v:ext="edit" aspectratio="f"/>
                  <v:textbox inset="0mm,0mm,0mm,0mm"/>
                </v:shape>
                <v:shape id="Graphic 49" o:spid="_x0000_s1026" o:spt="100" style="position:absolute;left:459612;top:9441180;height:8890;width:228600;" filled="f" stroked="t" coordsize="228600,8890" o:gfxdata="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qU9i8AAAA&#10;2wAAAA8AAAAAAAAAAQAgAAAAIgAAAGRycy9kb3ducmV2LnhtbFBLAQIUABQAAAAIAIdO4kAzLwWe&#10;OwAAADkAAAAQAAAAAAAAAAEAIAAAAAsBAABkcnMvc2hhcGV4bWwueG1sUEsFBgAAAAAGAAYAWwEA&#10;ALUDAAAAAA==&#10;" path="m0,8534l228295,8534,228295,0,0,0,0,8534xe">
                  <v:fill on="f" focussize="0,0"/>
                  <v:stroke weight="0.14pt" color="#000000" joinstyle="round"/>
                  <v:imagedata o:title=""/>
                  <o:lock v:ext="edit" aspectratio="f"/>
                  <v:textbox inset="0mm,0mm,0mm,0mm"/>
                </v:shape>
                <v:shape id="Graphic 50" o:spid="_x0000_s1026" o:spt="100" style="position:absolute;left:690041;top:9351873;height:58419;width:228600;" fillcolor="#000080" filled="t" stroked="f" coordsize="228600,58419" o:gfxdata="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Iouq8AAAA&#10;2wAAAA8AAAAAAAAAAQAgAAAAIgAAAGRycy9kb3ducmV2LnhtbFBLAQIUABQAAAAIAIdO4kAzLwWe&#10;OwAAADkAAAAQAAAAAAAAAAEAIAAAAAsBAABkcnMvc2hhcGV4bWwueG1sUEsFBgAAAAAGAAYAWwEA&#10;ALUDAAAAAA==&#10;" path="m227990,0l0,0,0,58216,227990,58216,227990,0xe">
                  <v:fill on="t" focussize="0,0"/>
                  <v:stroke on="f"/>
                  <v:imagedata o:title=""/>
                  <o:lock v:ext="edit" aspectratio="f"/>
                  <v:textbox inset="0mm,0mm,0mm,0mm"/>
                </v:shape>
                <v:shape id="Graphic 51" o:spid="_x0000_s1026" o:spt="100" style="position:absolute;left:690041;top:9351873;height:58419;width:228600;" filled="f" stroked="t" coordsize="228600,58419" o:gfxdata="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E82&#10;D8EAAADbAAAADwAAAAAAAAABACAAAAAiAAAAZHJzL2Rvd25yZXYueG1sUEsBAhQAFAAAAAgAh07i&#10;QDMvBZ47AAAAOQAAABAAAAAAAAAAAQAgAAAAEAEAAGRycy9zaGFwZXhtbC54bWxQSwUGAAAAAAYA&#10;BgBbAQAAugMAAAAA&#10;" path="m0,58216l227990,58216,227990,0,0,0,0,58216xe">
                  <v:fill on="f" focussize="0,0"/>
                  <v:stroke weight="0.14pt" color="#000080" joinstyle="round"/>
                  <v:imagedata o:title=""/>
                  <o:lock v:ext="edit" aspectratio="f"/>
                  <v:textbox inset="0mm,0mm,0mm,0mm"/>
                </v:shape>
                <v:shape id="Graphic 52" o:spid="_x0000_s1026" o:spt="100" style="position:absolute;left:690041;top:9441180;height:8890;width:228600;" fillcolor="#000000" filled="t" stroked="f" coordsize="228600,8890" o:gfxdata="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q+DBLsAAADb&#10;AAAADwAAAAAAAAABACAAAAAiAAAAZHJzL2Rvd25yZXYueG1sUEsBAhQAFAAAAAgAh07iQDMvBZ47&#10;AAAAOQAAABAAAAAAAAAAAQAgAAAACgEAAGRycy9zaGFwZXhtbC54bWxQSwUGAAAAAAYABgBbAQAA&#10;tAMAAAAA&#10;" path="m227990,0l0,0,0,8534,227990,8534,227990,0xe">
                  <v:fill on="t" focussize="0,0"/>
                  <v:stroke on="f"/>
                  <v:imagedata o:title=""/>
                  <o:lock v:ext="edit" aspectratio="f"/>
                  <v:textbox inset="0mm,0mm,0mm,0mm"/>
                </v:shape>
                <v:shape id="Graphic 53" o:spid="_x0000_s1026" o:spt="100" style="position:absolute;left:690041;top:9441180;height:8890;width:228600;" filled="f" stroked="t" coordsize="228600,8890" o:gfxdata="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RjXrsAAADb&#10;AAAADwAAAAAAAAABACAAAAAiAAAAZHJzL2Rvd25yZXYueG1sUEsBAhQAFAAAAAgAh07iQDMvBZ47&#10;AAAAOQAAABAAAAAAAAAAAQAgAAAACgEAAGRycy9zaGFwZXhtbC54bWxQSwUGAAAAAAYABgBbAQAA&#10;tAMAAAAA&#10;" path="m0,8534l227990,8534,227990,0,0,0,0,8534xe">
                  <v:fill on="f" focussize="0,0"/>
                  <v:stroke weight="0.13992125984252pt" color="#000000" joinstyle="round"/>
                  <v:imagedata o:title=""/>
                  <o:lock v:ext="edit" aspectratio="f"/>
                  <v:textbox inset="0mm,0mm,0mm,0mm"/>
                </v:shape>
                <v:shape id="Graphic 54" o:spid="_x0000_s1026" o:spt="100" style="position:absolute;left:920165;top:9351873;height:58419;width:228600;" fillcolor="#000080" filled="t" stroked="f" coordsize="228600,58419" o:gfxdata="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zpOm/&#10;AAAA2wAAAA8AAAAAAAAAAQAgAAAAIgAAAGRycy9kb3ducmV2LnhtbFBLAQIUABQAAAAIAIdO4kAz&#10;LwWeOwAAADkAAAAQAAAAAAAAAAEAIAAAAA4BAABkcnMvc2hhcGV4bWwueG1sUEsFBgAAAAAGAAYA&#10;WwEAALgDAAAAAA==&#10;" path="m227990,0l0,0,0,58216,227990,58216,227990,0xe">
                  <v:fill on="t" focussize="0,0"/>
                  <v:stroke on="f"/>
                  <v:imagedata o:title=""/>
                  <o:lock v:ext="edit" aspectratio="f"/>
                  <v:textbox inset="0mm,0mm,0mm,0mm"/>
                </v:shape>
                <v:shape id="Graphic 55" o:spid="_x0000_s1026" o:spt="100" style="position:absolute;left:920165;top:9351873;height:58419;width:228600;" filled="f" stroked="t" coordsize="228600,58419" o:gfxdata="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dDAM&#10;wAAAANsAAAAPAAAAAAAAAAEAIAAAACIAAABkcnMvZG93bnJldi54bWxQSwECFAAUAAAACACHTuJA&#10;My8FnjsAAAA5AAAAEAAAAAAAAAABACAAAAAPAQAAZHJzL3NoYXBleG1sLnhtbFBLBQYAAAAABgAG&#10;AFsBAAC5AwAAAAA=&#10;" path="m0,58216l227990,58216,227990,0,0,0,0,58216xe">
                  <v:fill on="f" focussize="0,0"/>
                  <v:stroke weight="0.14pt" color="#000080" joinstyle="round"/>
                  <v:imagedata o:title=""/>
                  <o:lock v:ext="edit" aspectratio="f"/>
                  <v:textbox inset="0mm,0mm,0mm,0mm"/>
                </v:shape>
                <v:shape id="Graphic 56" o:spid="_x0000_s1026" o:spt="100" style="position:absolute;left:920165;top:9441180;height:8890;width:228600;" fillcolor="#000000" filled="t" stroked="f" coordsize="228600,8890" o:gfxdata="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ZSFB7sAAADb&#10;AAAADwAAAAAAAAABACAAAAAiAAAAZHJzL2Rvd25yZXYueG1sUEsBAhQAFAAAAAgAh07iQDMvBZ47&#10;AAAAOQAAABAAAAAAAAAAAQAgAAAACgEAAGRycy9zaGFwZXhtbC54bWxQSwUGAAAAAAYABgBbAQAA&#10;tAMAAAAA&#10;" path="m227990,0l0,0,0,8534,227990,8534,227990,0xe">
                  <v:fill on="t" focussize="0,0"/>
                  <v:stroke on="f"/>
                  <v:imagedata o:title=""/>
                  <o:lock v:ext="edit" aspectratio="f"/>
                  <v:textbox inset="0mm,0mm,0mm,0mm"/>
                </v:shape>
                <v:shape id="Graphic 57" o:spid="_x0000_s1026" o:spt="100" style="position:absolute;left:920165;top:9441180;height:8890;width:228600;" filled="f" stroked="t" coordsize="228600,8890" o:gfxdata="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H2VdvQAA&#10;ANsAAAAPAAAAAAAAAAEAIAAAACIAAABkcnMvZG93bnJldi54bWxQSwECFAAUAAAACACHTuJAMy8F&#10;njsAAAA5AAAAEAAAAAAAAAABACAAAAAMAQAAZHJzL3NoYXBleG1sLnhtbFBLBQYAAAAABgAGAFsB&#10;AAC2AwAAAAA=&#10;" path="m0,8534l227990,8534,227990,0,0,0,0,8534xe">
                  <v:fill on="f" focussize="0,0"/>
                  <v:stroke weight="0.13992125984252pt" color="#000000" joinstyle="round"/>
                  <v:imagedata o:title=""/>
                  <o:lock v:ext="edit" aspectratio="f"/>
                  <v:textbox inset="0mm,0mm,0mm,0mm"/>
                </v:shape>
                <v:shape id="Graphic 58" o:spid="_x0000_s1026" o:spt="100" style="position:absolute;left:1150238;top:9351873;height:58419;width:228600;" fillcolor="#000080" filled="t" stroked="f" coordsize="228600,58419" o:gfxdata="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ruy8AAAA&#10;2wAAAA8AAAAAAAAAAQAgAAAAIgAAAGRycy9kb3ducmV2LnhtbFBLAQIUABQAAAAIAIdO4kAzLwWe&#10;OwAAADkAAAAQAAAAAAAAAAEAIAAAAAsBAABkcnMvc2hhcGV4bWwueG1sUEsFBgAAAAAGAAYAWwEA&#10;ALUDAAAAAA==&#10;" path="m227990,0l0,0,0,58216,227990,58216,227990,0xe">
                  <v:fill on="t" focussize="0,0"/>
                  <v:stroke on="f"/>
                  <v:imagedata o:title=""/>
                  <o:lock v:ext="edit" aspectratio="f"/>
                  <v:textbox inset="0mm,0mm,0mm,0mm"/>
                </v:shape>
                <v:shape id="Graphic 59" o:spid="_x0000_s1026" o:spt="100" style="position:absolute;left:1150238;top:9351873;height:58419;width:228600;" filled="f" stroked="t" coordsize="228600,58419" o:gfxdata="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OToJ&#10;wAAAANsAAAAPAAAAAAAAAAEAIAAAACIAAABkcnMvZG93bnJldi54bWxQSwECFAAUAAAACACHTuJA&#10;My8FnjsAAAA5AAAAEAAAAAAAAAABACAAAAAPAQAAZHJzL3NoYXBleG1sLnhtbFBLBQYAAAAABgAG&#10;AFsBAAC5AwAAAAA=&#10;" path="m0,58216l227990,58216,227990,0,0,0,0,58216xe">
                  <v:fill on="f" focussize="0,0"/>
                  <v:stroke weight="0.14pt" color="#000080" joinstyle="round"/>
                  <v:imagedata o:title=""/>
                  <o:lock v:ext="edit" aspectratio="f"/>
                  <v:textbox inset="0mm,0mm,0mm,0mm"/>
                </v:shape>
                <v:shape id="Graphic 60" o:spid="_x0000_s1026" o:spt="100" style="position:absolute;left:1150238;top:9441180;height:8890;width:228600;" fillcolor="#000000" filled="t" stroked="f" coordsize="228600,8890" o:gfxdata="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XXJVtwAAANsAAAAP&#10;AAAAAAAAAAEAIAAAACIAAABkcnMvZG93bnJldi54bWxQSwECFAAUAAAACACHTuJAMy8FnjsAAAA5&#10;AAAAEAAAAAAAAAABACAAAAAGAQAAZHJzL3NoYXBleG1sLnhtbFBLBQYAAAAABgAGAFsBAACwAwAA&#10;AAA=&#10;" path="m227990,0l0,0,0,8534,227990,8534,227990,0xe">
                  <v:fill on="t" focussize="0,0"/>
                  <v:stroke on="f"/>
                  <v:imagedata o:title=""/>
                  <o:lock v:ext="edit" aspectratio="f"/>
                  <v:textbox inset="0mm,0mm,0mm,0mm"/>
                </v:shape>
                <v:shape id="Graphic 61" o:spid="_x0000_s1026" o:spt="100" style="position:absolute;left:1150238;top:9441180;height:8890;width:228600;" filled="f" stroked="t" coordsize="228600,8890" o:gfxdata="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1pIPvQAA&#10;ANsAAAAPAAAAAAAAAAEAIAAAACIAAABkcnMvZG93bnJldi54bWxQSwECFAAUAAAACACHTuJAMy8F&#10;njsAAAA5AAAAEAAAAAAAAAABACAAAAAMAQAAZHJzL3NoYXBleG1sLnhtbFBLBQYAAAAABgAGAFsB&#10;AAC2AwAAAAA=&#10;" path="m0,8534l227990,8534,227990,0,0,0,0,8534xe">
                  <v:fill on="f" focussize="0,0"/>
                  <v:stroke weight="0.13992125984252pt" color="#000000" joinstyle="round"/>
                  <v:imagedata o:title=""/>
                  <o:lock v:ext="edit" aspectratio="f"/>
                  <v:textbox inset="0mm,0mm,0mm,0mm"/>
                </v:shape>
                <v:shape id="Graphic 62" o:spid="_x0000_s1026" o:spt="100" style="position:absolute;left:1380363;top:9351873;height:58419;width:228600;" fillcolor="#000080" filled="t" stroked="f" coordsize="228600,58419" o:gfxdata="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OlO7vQAA&#10;ANsAAAAPAAAAAAAAAAEAIAAAACIAAABkcnMvZG93bnJldi54bWxQSwECFAAUAAAACACHTuJAMy8F&#10;njsAAAA5AAAAEAAAAAAAAAABACAAAAAMAQAAZHJzL3NoYXBleG1sLnhtbFBLBQYAAAAABgAGAFsB&#10;AAC2AwAAAAA=&#10;" path="m228295,0l0,0,0,58216,228295,58216,228295,0xe">
                  <v:fill on="t" focussize="0,0"/>
                  <v:stroke on="f"/>
                  <v:imagedata o:title=""/>
                  <o:lock v:ext="edit" aspectratio="f"/>
                  <v:textbox inset="0mm,0mm,0mm,0mm"/>
                </v:shape>
                <v:shape id="Graphic 63" o:spid="_x0000_s1026" o:spt="100" style="position:absolute;left:1380363;top:9351873;height:58419;width:228600;" filled="f" stroked="t" coordsize="228600,58419" o:gfxdata="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ERab4A&#10;AADbAAAADwAAAAAAAAABACAAAAAiAAAAZHJzL2Rvd25yZXYueG1sUEsBAhQAFAAAAAgAh07iQDMv&#10;BZ47AAAAOQAAABAAAAAAAAAAAQAgAAAADQEAAGRycy9zaGFwZXhtbC54bWxQSwUGAAAAAAYABgBb&#10;AQAAtwMAAAAA&#10;" path="m0,58216l228295,58216,228295,0,0,0,0,58216xe">
                  <v:fill on="f" focussize="0,0"/>
                  <v:stroke weight="0.13992125984252pt" color="#000080" joinstyle="round"/>
                  <v:imagedata o:title=""/>
                  <o:lock v:ext="edit" aspectratio="f"/>
                  <v:textbox inset="0mm,0mm,0mm,0mm"/>
                </v:shape>
                <v:shape id="Graphic 64" o:spid="_x0000_s1026" o:spt="100" style="position:absolute;left:1380363;top:9441180;height:8890;width:228600;" fillcolor="#000000" filled="t" stroked="f" coordsize="228600,8890" o:gfxdata="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Z0VrsAAADb&#10;AAAADwAAAAAAAAABACAAAAAiAAAAZHJzL2Rvd25yZXYueG1sUEsBAhQAFAAAAAgAh07iQDMvBZ47&#10;AAAAOQAAABAAAAAAAAAAAQAgAAAACgEAAGRycy9zaGFwZXhtbC54bWxQSwUGAAAAAAYABgBbAQAA&#10;tAMAAAAA&#10;" path="m228295,0l0,0,0,8534,228295,8534,228295,0xe">
                  <v:fill on="t" focussize="0,0"/>
                  <v:stroke on="f"/>
                  <v:imagedata o:title=""/>
                  <o:lock v:ext="edit" aspectratio="f"/>
                  <v:textbox inset="0mm,0mm,0mm,0mm"/>
                </v:shape>
                <v:shape id="Graphic 65" o:spid="_x0000_s1026" o:spt="100" style="position:absolute;left:1380363;top:9441180;height:8890;width:228600;" filled="f" stroked="t" coordsize="228600,8890" o:gfxdata="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IFvbsAAADb&#10;AAAADwAAAAAAAAABACAAAAAiAAAAZHJzL2Rvd25yZXYueG1sUEsBAhQAFAAAAAgAh07iQDMvBZ47&#10;AAAAOQAAABAAAAAAAAAAAQAgAAAACgEAAGRycy9zaGFwZXhtbC54bWxQSwUGAAAAAAYABgBbAQAA&#10;tAMAAAAA&#10;" path="m0,8534l228295,8534,228295,0,0,0,0,8534xe">
                  <v:fill on="f" focussize="0,0"/>
                  <v:stroke weight="0.14pt" color="#000000" joinstyle="round"/>
                  <v:imagedata o:title=""/>
                  <o:lock v:ext="edit" aspectratio="f"/>
                  <v:textbox inset="0mm,0mm,0mm,0mm"/>
                </v:shape>
                <v:shape id="Graphic 66" o:spid="_x0000_s1026" o:spt="100" style="position:absolute;left:1610486;top:9351873;height:58419;width:228600;" fillcolor="#000080" filled="t" stroked="f" coordsize="228600,58419" o:gfxdata="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BVbi/&#10;AAAA2wAAAA8AAAAAAAAAAQAgAAAAIgAAAGRycy9kb3ducmV2LnhtbFBLAQIUABQAAAAIAIdO4kAz&#10;LwWeOwAAADkAAAAQAAAAAAAAAAEAIAAAAA4BAABkcnMvc2hhcGV4bWwueG1sUEsFBgAAAAAGAAYA&#10;WwEAALgDAAAAAA==&#10;" path="m228295,0l0,0,0,58216,228295,58216,228295,0xe">
                  <v:fill on="t" focussize="0,0"/>
                  <v:stroke on="f"/>
                  <v:imagedata o:title=""/>
                  <o:lock v:ext="edit" aspectratio="f"/>
                  <v:textbox inset="0mm,0mm,0mm,0mm"/>
                </v:shape>
                <v:shape id="Graphic 67" o:spid="_x0000_s1026" o:spt="100" style="position:absolute;left:1610486;top:9351873;height:58419;width:228600;" filled="f" stroked="t" coordsize="228600,58419" o:gfxdata="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oXar4A&#10;AADbAAAADwAAAAAAAAABACAAAAAiAAAAZHJzL2Rvd25yZXYueG1sUEsBAhQAFAAAAAgAh07iQDMv&#10;BZ47AAAAOQAAABAAAAAAAAAAAQAgAAAADQEAAGRycy9zaGFwZXhtbC54bWxQSwUGAAAAAAYABgBb&#10;AQAAtwMAAAAA&#10;" path="m0,58216l228295,58216,228295,0,0,0,0,58216xe">
                  <v:fill on="f" focussize="0,0"/>
                  <v:stroke weight="0.13992125984252pt" color="#000080" joinstyle="round"/>
                  <v:imagedata o:title=""/>
                  <o:lock v:ext="edit" aspectratio="f"/>
                  <v:textbox inset="0mm,0mm,0mm,0mm"/>
                </v:shape>
                <v:shape id="Graphic 68" o:spid="_x0000_s1026" o:spt="100" style="position:absolute;left:1610486;top:9441180;height:8890;width:228600;" fillcolor="#000000" filled="t" stroked="f" coordsize="228600,8890" o:gfxdata="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K35TtwAAANsAAAAP&#10;AAAAAAAAAAEAIAAAACIAAABkcnMvZG93bnJldi54bWxQSwECFAAUAAAACACHTuJAMy8FnjsAAAA5&#10;AAAAEAAAAAAAAAABACAAAAAGAQAAZHJzL3NoYXBleG1sLnhtbFBLBQYAAAAABgAGAFsBAACwAwAA&#10;AAA=&#10;" path="m228295,0l0,0,0,8534,228295,8534,228295,0xe">
                  <v:fill on="t" focussize="0,0"/>
                  <v:stroke on="f"/>
                  <v:imagedata o:title=""/>
                  <o:lock v:ext="edit" aspectratio="f"/>
                  <v:textbox inset="0mm,0mm,0mm,0mm"/>
                </v:shape>
                <v:shape id="Graphic 69" o:spid="_x0000_s1026" o:spt="100" style="position:absolute;left:1610486;top:9441180;height:8890;width:228600;" filled="f" stroked="t" coordsize="228600,8890" o:gfxdata="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fD7i8AAAA&#10;2wAAAA8AAAAAAAAAAQAgAAAAIgAAAGRycy9kb3ducmV2LnhtbFBLAQIUABQAAAAIAIdO4kAzLwWe&#10;OwAAADkAAAAQAAAAAAAAAAEAIAAAAAsBAABkcnMvc2hhcGV4bWwueG1sUEsFBgAAAAAGAAYAWwEA&#10;ALUDAAAAAA==&#10;" path="m0,8534l228295,8534,228295,0,0,0,0,8534xe">
                  <v:fill on="f" focussize="0,0"/>
                  <v:stroke weight="0.14pt" color="#000000" joinstyle="round"/>
                  <v:imagedata o:title=""/>
                  <o:lock v:ext="edit" aspectratio="f"/>
                  <v:textbox inset="0mm,0mm,0mm,0mm"/>
                </v:shape>
                <v:shape id="Graphic 70" o:spid="_x0000_s1026" o:spt="100" style="position:absolute;left:1840610;top:9351873;height:58419;width:228600;" fillcolor="#000080" filled="t" stroked="f" coordsize="228600,58419" o:gfxdata="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9/oq8AAAA&#10;2wAAAA8AAAAAAAAAAQAgAAAAIgAAAGRycy9kb3ducmV2LnhtbFBLAQIUABQAAAAIAIdO4kAzLwWe&#10;OwAAADkAAAAQAAAAAAAAAAEAIAAAAAsBAABkcnMvc2hhcGV4bWwueG1sUEsFBgAAAAAGAAYAWwEA&#10;ALUDAAAAAA==&#10;" path="m228295,0l0,0,0,58216,228295,58216,228295,0xe">
                  <v:fill on="t" focussize="0,0"/>
                  <v:stroke on="f"/>
                  <v:imagedata o:title=""/>
                  <o:lock v:ext="edit" aspectratio="f"/>
                  <v:textbox inset="0mm,0mm,0mm,0mm"/>
                </v:shape>
                <v:shape id="Graphic 71" o:spid="_x0000_s1026" o:spt="100" style="position:absolute;left:1840610;top:9351873;height:58419;width:228600;" filled="f" stroked="t" coordsize="228600,58419" o:gfxdata="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NrxYvQAA&#10;ANsAAAAPAAAAAAAAAAEAIAAAACIAAABkcnMvZG93bnJldi54bWxQSwECFAAUAAAACACHTuJAMy8F&#10;njsAAAA5AAAAEAAAAAAAAAABACAAAAAMAQAAZHJzL3NoYXBleG1sLnhtbFBLBQYAAAAABgAGAFsB&#10;AAC2AwAAAAA=&#10;" path="m0,58216l228295,58216,228295,0,0,0,0,58216xe">
                  <v:fill on="f" focussize="0,0"/>
                  <v:stroke weight="0.13992125984252pt" color="#000080" joinstyle="round"/>
                  <v:imagedata o:title=""/>
                  <o:lock v:ext="edit" aspectratio="f"/>
                  <v:textbox inset="0mm,0mm,0mm,0mm"/>
                </v:shape>
                <v:shape id="Graphic 72" o:spid="_x0000_s1026" o:spt="100" style="position:absolute;left:1840610;top:9441180;height:8890;width:228600;" fillcolor="#000000" filled="t" stroked="f" coordsize="228600,8890" o:gfxdata="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fZLsAAADb&#10;AAAADwAAAAAAAAABACAAAAAiAAAAZHJzL2Rvd25yZXYueG1sUEsBAhQAFAAAAAgAh07iQDMvBZ47&#10;AAAAOQAAABAAAAAAAAAAAQAgAAAACgEAAGRycy9zaGFwZXhtbC54bWxQSwUGAAAAAAYABgBbAQAA&#10;tAMAAAAA&#10;" path="m228295,0l0,0,0,8534,228295,8534,228295,0xe">
                  <v:fill on="t" focussize="0,0"/>
                  <v:stroke on="f"/>
                  <v:imagedata o:title=""/>
                  <o:lock v:ext="edit" aspectratio="f"/>
                  <v:textbox inset="0mm,0mm,0mm,0mm"/>
                </v:shape>
                <v:shape id="Graphic 73" o:spid="_x0000_s1026" o:spt="100" style="position:absolute;left:1840610;top:9441180;height:8890;width:228600;" filled="f" stroked="t" coordsize="228600,8890" o:gfxdata="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uro+8AAAA&#10;2wAAAA8AAAAAAAAAAQAgAAAAIgAAAGRycy9kb3ducmV2LnhtbFBLAQIUABQAAAAIAIdO4kAzLwWe&#10;OwAAADkAAAAQAAAAAAAAAAEAIAAAAAsBAABkcnMvc2hhcGV4bWwueG1sUEsFBgAAAAAGAAYAWwEA&#10;ALUDAAAAAA==&#10;" path="m0,8534l228295,8534,228295,0,0,0,0,8534xe">
                  <v:fill on="f" focussize="0,0"/>
                  <v:stroke weight="0.14pt" color="#000000" joinstyle="round"/>
                  <v:imagedata o:title=""/>
                  <o:lock v:ext="edit" aspectratio="f"/>
                  <v:textbox inset="0mm,0mm,0mm,0mm"/>
                </v:shape>
                <v:shape id="Graphic 74" o:spid="_x0000_s1026" o:spt="100" style="position:absolute;left:2070735;top:9351873;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2070735;top:9351873;height:58419;width:230504;" filled="f" stroked="t" coordsize="230504,58419" o:gfxdata="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BzUL4A&#10;AADb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76" o:spid="_x0000_s1026" o:spt="100" style="position:absolute;left:2070735;top:9441180;height:8890;width:230504;" fillcolor="#000000" filled="t" stroked="f" coordsize="230504,8890" o:gfxdata="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5Cv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7" o:spid="_x0000_s1026" o:spt="100" style="position:absolute;left:2070735;top:9441180;height:8890;width:230504;" filled="f" stroked="t" coordsize="230504,8890" o:gfxdata="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ZdX8ugAAANsA&#10;AAAPAAAAAAAAAAEAIAAAACIAAABkcnMvZG93bnJldi54bWxQSwECFAAUAAAACACHTuJAMy8FnjsA&#10;AAA5AAAAEAAAAAAAAAABACAAAAAJAQAAZHJzL3NoYXBleG1sLnhtbFBLBQYAAAAABgAGAFsBAACz&#10;AwAAAAA=&#10;" path="m0,8534l230428,8534,230428,0,0,0,0,8534xe">
                  <v:fill on="f" focussize="0,0"/>
                  <v:stroke weight="0.14pt" color="#000000" joinstyle="round"/>
                  <v:imagedata o:title=""/>
                  <o:lock v:ext="edit" aspectratio="f"/>
                  <v:textbox inset="0mm,0mm,0mm,0mm"/>
                </v:shape>
                <v:shape id="Graphic 78" o:spid="_x0000_s1026" o:spt="100" style="position:absolute;left:2302764;top:9351873;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302764;top:9351873;height:58419;width:230504;" filled="f" stroked="t" coordsize="230504,58419" o:gfxdata="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15Vb4A&#10;AADbAAAADwAAAAAAAAABACAAAAAiAAAAZHJzL2Rvd25yZXYueG1sUEsBAhQAFAAAAAgAh07iQDMv&#10;BZ47AAAAOQAAABAAAAAAAAAAAQAgAAAADQEAAGRycy9zaGFwZXhtbC54bWxQSwUGAAAAAAYABgBb&#10;AQAAtwMAAAAA&#10;" path="m0,58216l230124,58216,230124,0,0,0,0,58216xe">
                  <v:fill on="f" focussize="0,0"/>
                  <v:stroke weight="0.14pt" color="#000080" joinstyle="round"/>
                  <v:imagedata o:title=""/>
                  <o:lock v:ext="edit" aspectratio="f"/>
                  <v:textbox inset="0mm,0mm,0mm,0mm"/>
                </v:shape>
                <v:shape id="Graphic 80" o:spid="_x0000_s1026" o:spt="100" style="position:absolute;left:2302764;top:9441180;height:8890;width:230504;" fillcolor="#000000" filled="t" stroked="f" coordsize="230504,8890" o:gfxdata="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7g91ugAAANsA&#10;AAAPAAAAAAAAAAEAIAAAACIAAABkcnMvZG93bnJldi54bWxQSwECFAAUAAAACACHTuJAMy8FnjsA&#10;AAA5AAAAEAAAAAAAAAABACAAAAAJAQAAZHJzL3NoYXBleG1sLnhtbFBLBQYAAAAABgAGAFsBAACz&#10;AwAAAAA=&#10;" path="m230124,0l0,0,0,8534,230124,8534,230124,0xe">
                  <v:fill on="t" focussize="0,0"/>
                  <v:stroke on="f"/>
                  <v:imagedata o:title=""/>
                  <o:lock v:ext="edit" aspectratio="f"/>
                  <v:textbox inset="0mm,0mm,0mm,0mm"/>
                </v:shape>
                <v:shape id="Graphic 81" o:spid="_x0000_s1026" o:spt="100" style="position:absolute;left:2302764;top:9441180;height:8890;width:230504;" filled="f" stroked="t" coordsize="230504,8890" o:gfxdata="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GrzC8AAAA&#10;2wAAAA8AAAAAAAAAAQAgAAAAIgAAAGRycy9kb3ducmV2LnhtbFBLAQIUABQAAAAIAIdO4kAzLwWe&#10;OwAAADkAAAAQAAAAAAAAAAEAIAAAAAsBAABkcnMvc2hhcGV4bWwueG1sUEsFBgAAAAAGAAYAWwEA&#10;ALUDAAAAAA==&#10;" path="m0,8534l230124,8534,230124,0,0,0,0,8534xe">
                  <v:fill on="f" focussize="0,0"/>
                  <v:stroke weight="0.13992125984252pt" color="#000000" joinstyle="round"/>
                  <v:imagedata o:title=""/>
                  <o:lock v:ext="edit" aspectratio="f"/>
                  <v:textbox inset="0mm,0mm,0mm,0mm"/>
                </v:shape>
                <v:shape id="Graphic 82" o:spid="_x0000_s1026" o:spt="100" style="position:absolute;left:2534411;top:9351873;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34411;top:9351873;height:58419;width:230504;" filled="f" stroked="t" coordsize="230504,58419" o:gfxdata="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QPpi8AAAA&#10;2w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84" o:spid="_x0000_s1026" o:spt="100" style="position:absolute;left:2534411;top:9441180;height:8890;width:230504;" fillcolor="#000000" filled="t" stroked="f" coordsize="230504,8890" o:gfxdata="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1Ql2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5" o:spid="_x0000_s1026" o:spt="100" style="position:absolute;left:2534411;top:9441180;height:8890;width:230504;" filled="f" stroked="t" coordsize="230504,8890" o:gfxdata="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p43vQAA&#10;ANs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86" o:spid="_x0000_s1026" o:spt="100" style="position:absolute;left:2766060;top:9351873;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2766060;top:9351873;height:58419;width:230504;" filled="f" stroked="t" coordsize="230504,58419" o:gfxdata="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s4m74A&#10;AADb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88" o:spid="_x0000_s1026" o:spt="100" style="position:absolute;left:2766060;top:9441180;height:8890;width:230504;" fillcolor="#000000" filled="t" stroked="f" coordsize="230504,8890" o:gfxdata="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mANzugAAANsA&#10;AAAPAAAAAAAAAAEAIAAAACIAAABkcnMvZG93bnJldi54bWxQSwECFAAUAAAACACHTuJAMy8FnjsA&#10;AAA5AAAAEAAAAAAAAAABACAAAAAJAQAAZHJzL3NoYXBleG1sLnhtbFBLBQYAAAAABgAGAFsBAACz&#10;AwAAAAA=&#10;" path="m230428,0l0,0,0,8534,230428,8534,230428,0xe">
                  <v:fill on="t" focussize="0,0"/>
                  <v:stroke on="f"/>
                  <v:imagedata o:title=""/>
                  <o:lock v:ext="edit" aspectratio="f"/>
                  <v:textbox inset="0mm,0mm,0mm,0mm"/>
                </v:shape>
                <v:shape id="Graphic 89" o:spid="_x0000_s1026" o:spt="100" style="position:absolute;left:2766060;top:9441180;height:8890;width:230504;" filled="f" stroked="t" coordsize="230504,8890" o:gfxdata="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2OUMrsAAADb&#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90" o:spid="_x0000_s1026" o:spt="100" style="position:absolute;left:2997707;top:9351873;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1" o:spid="_x0000_s1026" o:spt="100" style="position:absolute;left:2997707;top:9351873;height:58419;width:230504;" filled="f" stroked="t" coordsize="230504,58419" o:gfxdata="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5OpvQAA&#10;ANs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92" o:spid="_x0000_s1026" o:spt="100" style="position:absolute;left:2997707;top:9441180;height:8890;width:230504;" fillcolor="#000000" filled="t" stroked="f" coordsize="230504,8890" o:gfxdata="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qaJE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93" o:spid="_x0000_s1026" o:spt="100" style="position:absolute;left:2997707;top:9441180;height:8890;width:230504;" filled="f" stroked="t" coordsize="230504,8890" o:gfxdata="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1BbsAAADb&#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94" o:spid="_x0000_s1026" o:spt="100" style="position:absolute;left:3229355;top:9351873;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229355;top:9351873;height:58419;width:230504;" filled="f" stroked="t" coordsize="230504,58419" o:gfxdata="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JWqvQAA&#10;ANs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96" o:spid="_x0000_s1026" o:spt="100" style="position:absolute;left:3229355;top:9441180;height:8890;width:230504;" fillcolor="#000000" filled="t" stroked="f" coordsize="230504,8890" o:gfxdata="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KkR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7" o:spid="_x0000_s1026" o:spt="100" style="position:absolute;left:3229355;top:9441180;height:8890;width:230504;" filled="f" stroked="t" coordsize="230504,8890" o:gfxdata="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aTMGvQAA&#10;ANs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98" o:spid="_x0000_s1026" o:spt="100" style="position:absolute;left:3461003;top:9351873;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3461003;top:9351873;height:58419;width:230504;" filled="f" stroked="t" coordsize="230504,58419" o:gfxdata="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Gfr74A&#10;AADb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100" o:spid="_x0000_s1026" o:spt="100" style="position:absolute;left:3461003;top:9441180;height:8890;width:230504;" fillcolor="#000000" filled="t" stroked="f" coordsize="230504,8890" o:gfxdata="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PwQ+/&#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101" o:spid="_x0000_s1026" o:spt="100" style="position:absolute;left:3461003;top:9441180;height:8890;width:230504;" filled="f" stroked="t" coordsize="230504,8890" o:gfxdata="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t8Crq5AAAA3AAA&#10;AA8AAAAAAAAAAQAgAAAAIgAAAGRycy9kb3ducmV2LnhtbFBLAQIUABQAAAAIAIdO4kAzLwWeOwAA&#10;ADkAAAAQAAAAAAAAAAEAIAAAAAgBAABkcnMvc2hhcGV4bWwueG1sUEsFBgAAAAAGAAYAWwEAALID&#10;AAAAAA==&#10;" path="m0,8534l230428,8534,230428,0,0,0,0,8534xe">
                  <v:fill on="f" focussize="0,0"/>
                  <v:stroke weight="0.14pt" color="#000000" joinstyle="round"/>
                  <v:imagedata o:title=""/>
                  <o:lock v:ext="edit" aspectratio="f"/>
                  <v:textbox inset="0mm,0mm,0mm,0mm"/>
                </v:shape>
                <v:shape id="Graphic 102" o:spid="_x0000_s1026" o:spt="100" style="position:absolute;left:3692652;top:9351873;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3692652;top:9351873;height:58419;width:230504;" filled="f" stroked="t" coordsize="230504,58419" o:gfxdata="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XQStb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04" o:spid="_x0000_s1026" o:spt="100" style="position:absolute;left:3692652;top:9441180;height:8890;width:230504;" fillcolor="#000000" filled="t" stroked="f" coordsize="230504,8890" o:gfxdata="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0xwy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5" o:spid="_x0000_s1026" o:spt="100" style="position:absolute;left:3692652;top:9441180;height:8890;width:230504;" filled="f" stroked="t" coordsize="230504,8890" o:gfxdata="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Rwy5ugAAANwA&#10;AAAPAAAAAAAAAAEAIAAAACIAAABkcnMvZG93bnJldi54bWxQSwECFAAUAAAACACHTuJAMy8FnjsA&#10;AAA5AAAAEAAAAAAAAAABACAAAAAJAQAAZHJzL3NoYXBleG1sLnhtbFBLBQYAAAAABgAGAFsBAACz&#10;AwAAAAA=&#10;" path="m0,8534l230428,8534,230428,0,0,0,0,8534xe">
                  <v:fill on="f" focussize="0,0"/>
                  <v:stroke weight="0.14pt" color="#000000" joinstyle="round"/>
                  <v:imagedata o:title=""/>
                  <o:lock v:ext="edit" aspectratio="f"/>
                  <v:textbox inset="0mm,0mm,0mm,0mm"/>
                </v:shape>
                <v:shape id="Graphic 106" o:spid="_x0000_s1026" o:spt="100" style="position:absolute;left:3924553;top:9351873;height:58419;width:230504;" fillcolor="#000080" filled="t" stroked="f" coordsize="230504,58419" o:gfxdata="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RznLsAAADc&#10;AAAADwAAAAAAAAABACAAAAAiAAAAZHJzL2Rvd25yZXYueG1sUEsBAhQAFAAAAAgAh07iQDMvBZ47&#10;AAAAOQAAABAAAAAAAAAAAQAgAAAACgEAAGRycy9zaGFwZXhtbC54bWxQSwUGAAAAAAYABgBbAQAA&#10;tAMAAAAA&#10;" path="m230124,0l0,0,0,58216,230124,58216,230124,0xe">
                  <v:fill on="t" focussize="0,0"/>
                  <v:stroke on="f"/>
                  <v:imagedata o:title=""/>
                  <o:lock v:ext="edit" aspectratio="f"/>
                  <v:textbox inset="0mm,0mm,0mm,0mm"/>
                </v:shape>
                <v:shape id="Graphic 107" o:spid="_x0000_s1026" o:spt="100" style="position:absolute;left:3924553;top:9351873;height:58419;width:230504;" filled="f" stroked="t" coordsize="230504,58419" o:gfxdata="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k8UtrsAAADc&#10;AAAADwAAAAAAAAABACAAAAAiAAAAZHJzL2Rvd25yZXYueG1sUEsBAhQAFAAAAAgAh07iQDMvBZ47&#10;AAAAOQAAABAAAAAAAAAAAQAgAAAACgEAAGRycy9zaGFwZXhtbC54bWxQSwUGAAAAAAYABgBbAQAA&#10;tAMAAAAA&#10;" path="m0,58216l230124,58216,230124,0,0,0,0,58216xe">
                  <v:fill on="f" focussize="0,0"/>
                  <v:stroke weight="0.14pt" color="#000080" joinstyle="round"/>
                  <v:imagedata o:title=""/>
                  <o:lock v:ext="edit" aspectratio="f"/>
                  <v:textbox inset="0mm,0mm,0mm,0mm"/>
                </v:shape>
                <v:shape id="Graphic 108" o:spid="_x0000_s1026" o:spt="100" style="position:absolute;left:3924553;top:9441180;height:8890;width:230504;" fillcolor="#000000" filled="t" stroked="f" coordsize="230504,8890" o:gfxdata="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5zQm/&#10;AAAA3A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0mm,0mm,0mm,0mm"/>
                </v:shape>
                <v:shape id="Graphic 109" o:spid="_x0000_s1026" o:spt="100" style="position:absolute;left:3924553;top:9441180;height:8890;width:230504;" filled="f" stroked="t" coordsize="230504,8890" o:gfxdata="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PQFxLsAAADc&#10;AAAADwAAAAAAAAABACAAAAAiAAAAZHJzL2Rvd25yZXYueG1sUEsBAhQAFAAAAAgAh07iQDMvBZ47&#10;AAAAOQAAABAAAAAAAAAAAQAgAAAACgEAAGRycy9zaGFwZXhtbC54bWxQSwUGAAAAAAYABgBbAQAA&#10;tAMAAAAA&#10;" path="m0,8534l230124,8534,230124,0,0,0,0,8534xe">
                  <v:fill on="f" focussize="0,0"/>
                  <v:stroke weight="0.13992125984252pt" color="#000000" joinstyle="round"/>
                  <v:imagedata o:title=""/>
                  <o:lock v:ext="edit" aspectratio="f"/>
                  <v:textbox inset="0mm,0mm,0mm,0mm"/>
                </v:shape>
                <v:shape id="Graphic 110" o:spid="_x0000_s1026" o:spt="100" style="position:absolute;left:4156202;top:9351873;height:58419;width:230504;" fillcolor="#000080" filled="t" stroked="f" coordsize="230504,58419" o:gfxdata="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Y2K6/&#10;AAAA3A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111" o:spid="_x0000_s1026" o:spt="100" style="position:absolute;left:4156202;top:9351873;height:58419;width:230504;" filled="f" stroked="t" coordsize="230504,58419" o:gfxdata="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M7+EugAAANwA&#10;AAAPAAAAAAAAAAEAIAAAACIAAABkcnMvZG93bnJldi54bWxQSwECFAAUAAAACACHTuJAMy8FnjsA&#10;AAA5AAAAEAAAAAAAAAABACAAAAAJAQAAZHJzL3NoYXBleG1sLnhtbFBLBQYAAAAABgAGAFsBAACz&#10;AwAAAAA=&#10;" path="m0,58216l230124,58216,230124,0,0,0,0,58216xe">
                  <v:fill on="f" focussize="0,0"/>
                  <v:stroke weight="0.14pt" color="#000080" joinstyle="round"/>
                  <v:imagedata o:title=""/>
                  <o:lock v:ext="edit" aspectratio="f"/>
                  <v:textbox inset="0mm,0mm,0mm,0mm"/>
                </v:shape>
                <v:shape id="Graphic 112" o:spid="_x0000_s1026" o:spt="100" style="position:absolute;left:4156202;top:9441180;height:8890;width:230504;" fillcolor="#000000" filled="t" stroked="f" coordsize="230504,8890" o:gfxdata="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IbD6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13" o:spid="_x0000_s1026" o:spt="100" style="position:absolute;left:4156202;top:9441180;height:8890;width:230504;" filled="f" stroked="t" coordsize="230504,8890" o:gfxdata="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MWk87sAAADc&#10;AAAADwAAAAAAAAABACAAAAAiAAAAZHJzL2Rvd25yZXYueG1sUEsBAhQAFAAAAAgAh07iQDMvBZ47&#10;AAAAOQAAABAAAAAAAAAAAQAgAAAACgEAAGRycy9zaGFwZXhtbC54bWxQSwUGAAAAAAYABgBbAQAA&#10;tAMAAAAA&#10;" path="m0,8534l230124,8534,230124,0,0,0,0,8534xe">
                  <v:fill on="f" focussize="0,0"/>
                  <v:stroke weight="0.13992125984252pt" color="#000000" joinstyle="round"/>
                  <v:imagedata o:title=""/>
                  <o:lock v:ext="edit" aspectratio="f"/>
                  <v:textbox inset="0mm,0mm,0mm,0mm"/>
                </v:shape>
                <v:shape id="Graphic 114" o:spid="_x0000_s1026" o:spt="100" style="position:absolute;left:4387850;top:9351873;height:58419;width:230504;" fillcolor="#000080" filled="t" stroked="f" coordsize="230504,58419" o:gfxdata="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o96t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15" o:spid="_x0000_s1026" o:spt="100" style="position:absolute;left:4387850;top:9351873;height:58419;width:230504;" filled="f" stroked="t" coordsize="230504,58419" o:gfxdata="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i5h7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16" o:spid="_x0000_s1026" o:spt="100" style="position:absolute;left:4387850;top:9441180;height:8890;width:230504;" fillcolor="#000000" filled="t" stroked="f" coordsize="230504,8890" o:gfxdata="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zaj2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17" o:spid="_x0000_s1026" o:spt="100" style="position:absolute;left:4387850;top:9441180;height:8890;width:230504;" filled="f" stroked="t" coordsize="230504,8890" o:gfxdata="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AoYi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118" o:spid="_x0000_s1026" o:spt="100" style="position:absolute;left:4619497;top:9351873;height:58419;width:230504;" fillcolor="#000080" filled="t" stroked="f" coordsize="230504,58419" o:gfxdata="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u1Ki/&#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19" o:spid="_x0000_s1026" o:spt="100" style="position:absolute;left:4619497;top:9351873;height:58419;width:230504;" filled="f" stroked="t" coordsize="230504,58419" o:gfxdata="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Wzgr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20" o:spid="_x0000_s1026" o:spt="100" style="position:absolute;left:4619497;top:9441180;height:8890;width:230504;" fillcolor="#000000" filled="t" stroked="f" coordsize="230504,8890" o:gfxdata="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6nW+/&#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121" o:spid="_x0000_s1026" o:spt="100" style="position:absolute;left:4619497;top:9441180;height:8890;width:230504;" filled="f" stroked="t" coordsize="230504,8890" o:gfxdata="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yVbaugAAANwA&#10;AAAPAAAAAAAAAAEAIAAAACIAAABkcnMvZG93bnJldi54bWxQSwECFAAUAAAACACHTuJAMy8FnjsA&#10;AAA5AAAAEAAAAAAAAAABACAAAAAJAQAAZHJzL3NoYXBleG1sLnhtbFBLBQYAAAAABgAGAFsBAACz&#10;AwAAAAA=&#10;" path="m0,8534l230428,8534,230428,0,0,0,0,8534xe">
                  <v:fill on="f" focussize="0,0"/>
                  <v:stroke weight="0.14pt" color="#000000" joinstyle="round"/>
                  <v:imagedata o:title=""/>
                  <o:lock v:ext="edit" aspectratio="f"/>
                  <v:textbox inset="0mm,0mm,0mm,0mm"/>
                </v:shape>
                <v:shape id="Graphic 122" o:spid="_x0000_s1026" o:spt="100" style="position:absolute;left:4851146;top:9351873;height:58419;width:230504;" fillcolor="#000080" filled="t" stroked="f" coordsize="230504,58419" o:gfxdata="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op/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23" o:spid="_x0000_s1026" o:spt="100" style="position:absolute;left:4851146;top:9351873;height:58419;width:230504;" filled="f" stroked="t" coordsize="230504,58419" o:gfxdata="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wU7VugAAANwA&#10;AAAPAAAAAAAAAAEAIAAAACIAAABkcnMvZG93bnJldi54bWxQSwECFAAUAAAACACHTuJAMy8FnjsA&#10;AAA5AAAAEAAAAAAAAAABACAAAAAJAQAAZHJzL3NoYXBleG1sLnhtbFBLBQYAAAAABgAGAFsBAACz&#10;AwAAAAA=&#10;" path="m0,58216l230428,58216,230428,0,0,0,0,58216xe">
                  <v:fill on="f" focussize="0,0"/>
                  <v:stroke weight="0.14pt" color="#000080" joinstyle="round"/>
                  <v:imagedata o:title=""/>
                  <o:lock v:ext="edit" aspectratio="f"/>
                  <v:textbox inset="0mm,0mm,0mm,0mm"/>
                </v:shape>
                <v:shape id="Graphic 124" o:spid="_x0000_s1026" o:spt="100" style="position:absolute;left:4851146;top:9441180;height:8890;width:230504;" fillcolor="#000000" filled="t" stroked="f" coordsize="230504,8890" o:gfxdata="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Bm2y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25" o:spid="_x0000_s1026" o:spt="100" style="position:absolute;left:4851146;top:9441180;height:8890;width:230504;" filled="f" stroked="t" coordsize="230504,8890" o:gfxdata="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8lDZugAAANwA&#10;AAAPAAAAAAAAAAEAIAAAACIAAABkcnMvZG93bnJldi54bWxQSwECFAAUAAAACACHTuJAMy8FnjsA&#10;AAA5AAAAEAAAAAAAAAABACAAAAAJAQAAZHJzL3NoYXBleG1sLnhtbFBLBQYAAAAABgAGAFsBAACz&#10;AwAAAAA=&#10;" path="m0,8534l230428,8534,230428,0,0,0,0,8534xe">
                  <v:fill on="f" focussize="0,0"/>
                  <v:stroke weight="0.14pt" color="#000000" joinstyle="round"/>
                  <v:imagedata o:title=""/>
                  <o:lock v:ext="edit" aspectratio="f"/>
                  <v:textbox inset="0mm,0mm,0mm,0mm"/>
                </v:shape>
                <v:shape id="Graphic 126" o:spid="_x0000_s1026" o:spt="100" style="position:absolute;left:5082794;top:9351873;height:58419;width:230504;" fillcolor="#000080" filled="t" stroked="f" coordsize="230504,58419" o:gfxdata="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FEv/L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27" o:spid="_x0000_s1026" o:spt="100" style="position:absolute;left:5082794;top:9351873;height:58419;width:230504;" filled="f" stroked="t" coordsize="230504,58419" o:gfxdata="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6SNa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28" o:spid="_x0000_s1026" o:spt="100" style="position:absolute;left:5082794;top:9441180;height:8890;width:230504;" fillcolor="#000000" filled="t" stroked="f" coordsize="230504,8890" o:gfxdata="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MkWm/&#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129" o:spid="_x0000_s1026" o:spt="100" style="position:absolute;left:5082794;top:9441180;height:8890;width:230504;" filled="f" stroked="t" coordsize="230504,8890" o:gfxdata="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r9a3L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130" o:spid="_x0000_s1026" o:spt="100" style="position:absolute;left:5314441;top:9351873;height:58419;width:230504;" fillcolor="#000080" filled="t" stroked="f" coordsize="230504,58419" o:gfxdata="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thM6/&#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31" o:spid="_x0000_s1026" o:spt="100" style="position:absolute;left:5314441;top:9351873;height:58419;width:230504;" filled="f" stroked="t" coordsize="230504,58419" o:gfxdata="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G4+S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32" o:spid="_x0000_s1026" o:spt="100" style="position:absolute;left:5314441;top:9441180;height:8890;width:230504;" fillcolor="#000000" filled="t" stroked="f" coordsize="230504,8890" o:gfxdata="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9MF6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33" o:spid="_x0000_s1026" o:spt="100" style="position:absolute;left:5314441;top:9441180;height:8890;width:230504;" filled="f" stroked="t" coordsize="230504,8890" o:gfxdata="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7767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134" o:spid="_x0000_s1026" o:spt="100" style="position:absolute;left:5546471;top:9351873;height:58419;width:230504;" fillcolor="#000080" filled="t" stroked="f" coordsize="230504,58419" o:gfxdata="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aCzbsAAADc&#10;AAAADwAAAAAAAAABACAAAAAiAAAAZHJzL2Rvd25yZXYueG1sUEsBAhQAFAAAAAgAh07iQDMvBZ47&#10;AAAAOQAAABAAAAAAAAAAAQAgAAAACgEAAGRycy9zaGFwZXhtbC54bWxQSwUGAAAAAAYABgBbAQAA&#10;tAMAAAAA&#10;" path="m230124,0l0,0,0,58216,230124,58216,230124,0xe">
                  <v:fill on="t" focussize="0,0"/>
                  <v:stroke on="f"/>
                  <v:imagedata o:title=""/>
                  <o:lock v:ext="edit" aspectratio="f"/>
                  <v:textbox inset="0mm,0mm,0mm,0mm"/>
                </v:shape>
                <v:shape id="Graphic 135" o:spid="_x0000_s1026" o:spt="100" style="position:absolute;left:5546471;top:9351873;height:58419;width:230504;" filled="f" stroked="t" coordsize="230504,58419" o:gfxdata="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73l57sAAADc&#10;AAAADwAAAAAAAAABACAAAAAiAAAAZHJzL2Rvd25yZXYueG1sUEsBAhQAFAAAAAgAh07iQDMvBZ47&#10;AAAAOQAAABAAAAAAAAAAAQAgAAAACgEAAGRycy9zaGFwZXhtbC54bWxQSwUGAAAAAAYABgBbAQAA&#10;tAMAAAAA&#10;" path="m0,58216l230124,58216,230124,0,0,0,0,58216xe">
                  <v:fill on="f" focussize="0,0"/>
                  <v:stroke weight="0.14pt" color="#000080" joinstyle="round"/>
                  <v:imagedata o:title=""/>
                  <o:lock v:ext="edit" aspectratio="f"/>
                  <v:textbox inset="0mm,0mm,0mm,0mm"/>
                </v:shape>
                <v:shape id="Graphic 136" o:spid="_x0000_s1026" o:spt="100" style="position:absolute;left:5546471;top:9441180;height:8890;width:230504;" fillcolor="#000000" filled="t" stroked="f" coordsize="230504,8890" o:gfxdata="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GNl2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37" o:spid="_x0000_s1026" o:spt="100" style="position:absolute;left:5546471;top:9441180;height:8890;width:230504;" filled="f" stroked="t" coordsize="230504,8890" o:gfxdata="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L/pC8AAAA&#10;3AAAAA8AAAAAAAAAAQAgAAAAIgAAAGRycy9kb3ducmV2LnhtbFBLAQIUABQAAAAIAIdO4kAzLwWe&#10;OwAAADkAAAAQAAAAAAAAAAEAIAAAAAsBAABkcnMvc2hhcGV4bWwueG1sUEsFBgAAAAAGAAYAWwEA&#10;ALUDAAAAAA==&#10;" path="m0,8534l230124,8534,230124,0,0,0,0,8534xe">
                  <v:fill on="f" focussize="0,0"/>
                  <v:stroke weight="0.13992125984252pt" color="#000000" joinstyle="round"/>
                  <v:imagedata o:title=""/>
                  <o:lock v:ext="edit" aspectratio="f"/>
                  <v:textbox inset="0mm,0mm,0mm,0mm"/>
                </v:shape>
                <v:shape id="Graphic 138" o:spid="_x0000_s1026" o:spt="100" style="position:absolute;left:5778119;top:9351873;height:58419;width:230504;" fillcolor="#000080" filled="t" stroked="f" coordsize="230504,58419" o:gfxdata="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biMi/&#10;AAAA3A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139" o:spid="_x0000_s1026" o:spt="100" style="position:absolute;left:5778119;top:9351873;height:58419;width:230504;" filled="f" stroked="t" coordsize="230504,58419" o:gfxdata="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Dv4rsAAADc&#10;AAAADwAAAAAAAAABACAAAAAiAAAAZHJzL2Rvd25yZXYueG1sUEsBAhQAFAAAAAgAh07iQDMvBZ47&#10;AAAAOQAAABAAAAAAAAAAAQAgAAAACgEAAGRycy9zaGFwZXhtbC54bWxQSwUGAAAAAAYABgBbAQAA&#10;tAMAAAAA&#10;" path="m0,58216l230124,58216,230124,0,0,0,0,58216xe">
                  <v:fill on="f" focussize="0,0"/>
                  <v:stroke weight="0.14pt" color="#000080" joinstyle="round"/>
                  <v:imagedata o:title=""/>
                  <o:lock v:ext="edit" aspectratio="f"/>
                  <v:textbox inset="0mm,0mm,0mm,0mm"/>
                </v:shape>
                <v:shape id="Graphic 140" o:spid="_x0000_s1026" o:spt="100" style="position:absolute;left:5778119;top:9441180;height:8890;width:230504;" fillcolor="#000000" filled="t" stroked="f" coordsize="230504,8890" o:gfxdata="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leM+/&#10;AAAA3A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0mm,0mm,0mm,0mm"/>
                </v:shape>
                <v:shape id="Graphic 141" o:spid="_x0000_s1026" o:spt="100" style="position:absolute;left:5778119;top:9441180;height:8890;width:230504;" filled="f" stroked="t" coordsize="230504,8890" o:gfxdata="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iwArsAAADc&#10;AAAADwAAAAAAAAABACAAAAAiAAAAZHJzL2Rvd25yZXYueG1sUEsBAhQAFAAAAAgAh07iQDMvBZ47&#10;AAAAOQAAABAAAAAAAAAAAQAgAAAACgEAAGRycy9zaGFwZXhtbC54bWxQSwUGAAAAAAYABgBbAQAA&#10;tAMAAAAA&#10;" path="m0,8534l230124,8534,230124,0,0,0,0,8534xe">
                  <v:fill on="f" focussize="0,0"/>
                  <v:stroke weight="0.13992125984252pt" color="#000000" joinstyle="round"/>
                  <v:imagedata o:title=""/>
                  <o:lock v:ext="edit" aspectratio="f"/>
                  <v:textbox inset="0mm,0mm,0mm,0mm"/>
                </v:shape>
                <v:shape id="Graphic 142" o:spid="_x0000_s1026" o:spt="100" style="position:absolute;left:6009766;top:9351873;height:58419;width:230504;" fillcolor="#000080" filled="t" stroked="f" coordsize="230504,58419" o:gfxdata="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cxf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43" o:spid="_x0000_s1026" o:spt="100" style="position:absolute;left:6009766;top:9351873;height:58419;width:230504;" filled="f" stroked="t" coordsize="230504,58419" o:gfxdata="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x6rdb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44" o:spid="_x0000_s1026" o:spt="100" style="position:absolute;left:6009766;top:9441180;height:8890;width:230504;" fillcolor="#000000" filled="t" stroked="f" coordsize="230504,8890" o:gfxdata="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efsy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45" o:spid="_x0000_s1026" o:spt="100" style="position:absolute;left:6009766;top:9441180;height:8890;width:230504;" filled="f" stroked="t" coordsize="230504,8890" o:gfxdata="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ttXm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146" o:spid="_x0000_s1026" o:spt="100" style="position:absolute;left:6241415;top:9351873;height:58419;width:230504;" fillcolor="#000080" filled="t" stroked="f" coordsize="230504,58419" o:gfxdata="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7KXL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47" o:spid="_x0000_s1026" o:spt="100" style="position:absolute;left:6241415;top:9351873;height:58419;width:230504;" filled="f" stroked="t" coordsize="230504,58419" o:gfxdata="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lrXa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48" o:spid="_x0000_s1026" o:spt="100" style="position:absolute;left:6241415;top:9441180;height:8890;width:230504;" fillcolor="#000000" filled="t" stroked="f" coordsize="230504,8890" o:gfxdata="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TdMm/&#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149" o:spid="_x0000_s1026" o:spt="100" style="position:absolute;left:6241415;top:9441180;height:8890;width:230504;" filled="f" stroked="t" coordsize="230504,8890" o:gfxdata="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gv3y5AAAA3AAA&#10;AA8AAAAAAAAAAQAgAAAAIgAAAGRycy9kb3ducmV2LnhtbFBLAQIUABQAAAAIAIdO4kAzLwWeOwAA&#10;ADkAAAAQAAAAAAAAAAEAIAAAAAgBAABkcnMvc2hhcGV4bWwueG1sUEsFBgAAAAAGAAYAWwEAALID&#10;AAAAAA==&#10;" path="m0,8534l230428,8534,230428,0,0,0,0,8534xe">
                  <v:fill on="f" focussize="0,0"/>
                  <v:stroke weight="0.14pt" color="#000000" joinstyle="round"/>
                  <v:imagedata o:title=""/>
                  <o:lock v:ext="edit" aspectratio="f"/>
                  <v:textbox inset="0mm,0mm,0mm,0mm"/>
                </v:shape>
                <v:shape id="Graphic 150" o:spid="_x0000_s1026" o:spt="100" style="position:absolute;left:6473063;top:9351873;height:58419;width:230504;" fillcolor="#000080" filled="t" stroked="f" coordsize="230504,58419" o:gfxdata="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yYW6/&#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51" o:spid="_x0000_s1026" o:spt="100" style="position:absolute;left:6473063;top:9351873;height:58419;width:230504;" filled="f" stroked="t" coordsize="230504,58419" o:gfxdata="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kGRL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52" o:spid="_x0000_s1026" o:spt="100" style="position:absolute;left:6473063;top:9441180;height:8890;width:230504;" fillcolor="#000000" filled="t" stroked="f" coordsize="230504,8890" o:gfxdata="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ItX+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53" o:spid="_x0000_s1026" o:spt="100" style="position:absolute;left:6473063;top:9441180;height:8890;width:230504;" filled="f" stroked="t" coordsize="230504,8890" o:gfxdata="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RHku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154" o:spid="_x0000_s1026" o:spt="100" style="position:absolute;left:6704710;top:9351873;height:58419;width:230504;" fillcolor="#000080" filled="t" stroked="f" coordsize="230504,58419" o:gfxdata="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lnbb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5" o:spid="_x0000_s1026" o:spt="100" style="position:absolute;left:6704710;top:9351873;height:58419;width:230504;" filled="f" stroked="t" coordsize="230504,58419" o:gfxdata="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IAR7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56" o:spid="_x0000_s1026" o:spt="100" style="position:absolute;left:6704710;top:9441180;height:8890;width:230504;" fillcolor="#000000" filled="t" stroked="f" coordsize="230504,8890" o:gfxdata="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Z0/2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57" o:spid="_x0000_s1026" o:spt="100" style="position:absolute;left:6704710;top:9441180;height:8890;width:230504;" filled="f" stroked="t" coordsize="230504,8890" o:gfxdata="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qGEi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158" o:spid="_x0000_s1026" o:spt="100" style="position:absolute;left:229488;top:40868;height:58419;width:228600;" fillcolor="#000080" filled="t" stroked="f" coordsize="228600,58419" o:gfxdata="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Od8&#10;wAAAANwAAAAPAAAAAAAAAAEAIAAAACIAAABkcnMvZG93bnJldi54bWxQSwECFAAUAAAACACHTuJA&#10;My8FnjsAAAA5AAAAEAAAAAAAAAABACAAAAAPAQAAZHJzL3NoYXBleG1sLnhtbFBLBQYAAAAABgAG&#10;AFsBAAC5AwAAAAA=&#10;" path="m228295,0l0,0,0,58216,228295,58216,228295,0xe">
                  <v:fill on="t" focussize="0,0"/>
                  <v:stroke on="f"/>
                  <v:imagedata o:title=""/>
                  <o:lock v:ext="edit" aspectratio="f"/>
                  <v:textbox inset="0mm,0mm,0mm,0mm"/>
                </v:shape>
                <v:shape id="Graphic 159" o:spid="_x0000_s1026" o:spt="100" style="position:absolute;left:229488;top:40868;height:58419;width:228600;" filled="f" stroked="t" coordsize="228600,58419" o:gfxdata="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p5NW/&#10;AAAA3AAAAA8AAAAAAAAAAQAgAAAAIgAAAGRycy9kb3ducmV2LnhtbFBLAQIUABQAAAAIAIdO4kAz&#10;LwWeOwAAADkAAAAQAAAAAAAAAAEAIAAAAA4BAABkcnMvc2hhcGV4bWwueG1sUEsFBgAAAAAGAAYA&#10;WwEAALgDAAAAAA==&#10;" path="m0,58216l228295,58216,228295,0,0,0,0,58216xe">
                  <v:fill on="f" focussize="0,0"/>
                  <v:stroke weight="0.14pt" color="#000080" joinstyle="round"/>
                  <v:imagedata o:title=""/>
                  <o:lock v:ext="edit" aspectratio="f"/>
                  <v:textbox inset="0mm,0mm,0mm,0mm"/>
                </v:shape>
                <v:shape id="Graphic 160" o:spid="_x0000_s1026" o:spt="100" style="position:absolute;left:229488;top:889;height:8890;width:228600;" fillcolor="#000000" filled="t" stroked="f" coordsize="228600,8890" o:gfxdata="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sRX68AAAA&#10;3AAAAA8AAAAAAAAAAQAgAAAAIgAAAGRycy9kb3ducmV2LnhtbFBLAQIUABQAAAAIAIdO4kAzLwWe&#10;OwAAADkAAAAQAAAAAAAAAAEAIAAAAAsBAABkcnMvc2hhcGV4bWwueG1sUEsFBgAAAAAGAAYAWwEA&#10;ALUDAAAAAA==&#10;" path="m228295,0l0,0,0,8534,228295,8534,228295,0xe">
                  <v:fill on="t" focussize="0,0"/>
                  <v:stroke on="f"/>
                  <v:imagedata o:title=""/>
                  <o:lock v:ext="edit" aspectratio="f"/>
                  <v:textbox inset="0mm,0mm,0mm,0mm"/>
                </v:shape>
                <v:shape id="Graphic 161" o:spid="_x0000_s1026" o:spt="100" style="position:absolute;left:229488;top:889;height:8890;width:228600;" filled="f" stroked="t" coordsize="228600,8890" o:gfxdata="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tPIXugAAANwA&#10;AAAPAAAAAAAAAAEAIAAAACIAAABkcnMvZG93bnJldi54bWxQSwECFAAUAAAACACHTuJAMy8FnjsA&#10;AAA5AAAAEAAAAAAAAAABACAAAAAJAQAAZHJzL3NoYXBleG1sLnhtbFBLBQYAAAAABgAGAFsBAACz&#10;AwAAAAA=&#10;" path="m0,8534l228295,8534,228295,0,0,0,0,8534xe">
                  <v:fill on="f" focussize="0,0"/>
                  <v:stroke weight="0.14pt" color="#000000" joinstyle="round"/>
                  <v:imagedata o:title=""/>
                  <o:lock v:ext="edit" aspectratio="f"/>
                  <v:textbox inset="0mm,0mm,0mm,0mm"/>
                </v:shape>
                <v:shape id="Graphic 162" o:spid="_x0000_s1026" o:spt="100" style="position:absolute;left:459612;top:40868;height:58419;width:228600;" fillcolor="#000080" filled="t" stroked="f" coordsize="228600,58419" o:gfxdata="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8Giu8AAAA&#10;3AAAAA8AAAAAAAAAAQAgAAAAIgAAAGRycy9kb3ducmV2LnhtbFBLAQIUABQAAAAIAIdO4kAzLwWe&#10;OwAAADkAAAAQAAAAAAAAAAEAIAAAAAsBAABkcnMvc2hhcGV4bWwueG1sUEsFBgAAAAAGAAYAWwEA&#10;ALUDAAAAAA==&#10;" path="m228295,0l0,0,0,58216,228295,58216,228295,0xe">
                  <v:fill on="t" focussize="0,0"/>
                  <v:stroke on="f"/>
                  <v:imagedata o:title=""/>
                  <o:lock v:ext="edit" aspectratio="f"/>
                  <v:textbox inset="0mm,0mm,0mm,0mm"/>
                </v:shape>
                <v:shape id="Graphic 163" o:spid="_x0000_s1026" o:spt="100" style="position:absolute;left:459612;top:40868;height:58419;width:228600;" filled="f" stroked="t" coordsize="228600,58419" o:gfxdata="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0Zgr4A&#10;AADcAAAADwAAAAAAAAABACAAAAAiAAAAZHJzL2Rvd25yZXYueG1sUEsBAhQAFAAAAAgAh07iQDMv&#10;BZ47AAAAOQAAABAAAAAAAAAAAQAgAAAADQEAAGRycy9zaGFwZXhtbC54bWxQSwUGAAAAAAYABgBb&#10;AQAAtwMAAAAA&#10;" path="m0,58216l228295,58216,228295,0,0,0,0,58216xe">
                  <v:fill on="f" focussize="0,0"/>
                  <v:stroke weight="0.14pt" color="#000080" joinstyle="round"/>
                  <v:imagedata o:title=""/>
                  <o:lock v:ext="edit" aspectratio="f"/>
                  <v:textbox inset="0mm,0mm,0mm,0mm"/>
                </v:shape>
                <v:shape id="Graphic 164" o:spid="_x0000_s1026" o:spt="100" style="position:absolute;left:459612;top:889;height:8890;width:228600;" fillcolor="#000000" filled="t" stroked="f" coordsize="228600,8890" o:gfxdata="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4XQ325AAAA3AAA&#10;AA8AAAAAAAAAAQAgAAAAIgAAAGRycy9kb3ducmV2LnhtbFBLAQIUABQAAAAIAIdO4kAzLwWeOwAA&#10;ADkAAAAQAAAAAAAAAAEAIAAAAAgBAABkcnMvc2hhcGV4bWwueG1sUEsFBgAAAAAGAAYAWwEAALID&#10;AAAAAA==&#10;" path="m228295,0l0,0,0,8534,228295,8534,228295,0xe">
                  <v:fill on="t" focussize="0,0"/>
                  <v:stroke on="f"/>
                  <v:imagedata o:title=""/>
                  <o:lock v:ext="edit" aspectratio="f"/>
                  <v:textbox inset="0mm,0mm,0mm,0mm"/>
                </v:shape>
                <v:shape id="Graphic 165" o:spid="_x0000_s1026" o:spt="100" style="position:absolute;left:459612;top:889;height:8890;width:228600;" filled="f" stroked="t" coordsize="228600,8890" o:gfxdata="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4/0FLsAAADc&#10;AAAADwAAAAAAAAABACAAAAAiAAAAZHJzL2Rvd25yZXYueG1sUEsBAhQAFAAAAAgAh07iQDMvBZ47&#10;AAAAOQAAABAAAAAAAAAAAQAgAAAACgEAAGRycy9zaGFwZXhtbC54bWxQSwUGAAAAAAYABgBbAQAA&#10;tAMAAAAA&#10;" path="m0,8534l228295,8534,228295,0,0,0,0,8534xe">
                  <v:fill on="f" focussize="0,0"/>
                  <v:stroke weight="0.14pt" color="#000000" joinstyle="round"/>
                  <v:imagedata o:title=""/>
                  <o:lock v:ext="edit" aspectratio="f"/>
                  <v:textbox inset="0mm,0mm,0mm,0mm"/>
                </v:shape>
                <v:shape id="Graphic 166" o:spid="_x0000_s1026" o:spt="100" style="position:absolute;left:690041;top:40868;height:58419;width:228600;" fillcolor="#000080" filled="t" stroked="f" coordsize="228600,58419" o:gfxdata="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HHCi8AAAA&#10;3AAAAA8AAAAAAAAAAQAgAAAAIgAAAGRycy9kb3ducmV2LnhtbFBLAQIUABQAAAAIAIdO4kAzLwWe&#10;OwAAADkAAAAQAAAAAAAAAAEAIAAAAAsBAABkcnMvc2hhcGV4bWwueG1sUEsFBgAAAAAGAAYAWwEA&#10;ALUDAAAAAA==&#10;" path="m227990,0l0,0,0,58216,227990,58216,227990,0xe">
                  <v:fill on="t" focussize="0,0"/>
                  <v:stroke on="f"/>
                  <v:imagedata o:title=""/>
                  <o:lock v:ext="edit" aspectratio="f"/>
                  <v:textbox inset="0mm,0mm,0mm,0mm"/>
                </v:shape>
                <v:shape id="Graphic 167" o:spid="_x0000_s1026" o:spt="100" style="position:absolute;left:690041;top:40868;height:58419;width:228600;" filled="f" stroked="t" coordsize="228600,58419" o:gfxdata="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WH4G/&#10;AAAA3AAAAA8AAAAAAAAAAQAgAAAAIgAAAGRycy9kb3ducmV2LnhtbFBLAQIUABQAAAAIAIdO4kAz&#10;LwWeOwAAADkAAAAQAAAAAAAAAAEAIAAAAA4BAABkcnMvc2hhcGV4bWwueG1sUEsFBgAAAAAGAAYA&#10;WwEAALgDAAAAAA==&#10;" path="m0,58216l227990,58216,227990,0,0,0,0,58216xe">
                  <v:fill on="f" focussize="0,0"/>
                  <v:stroke weight="0.14pt" color="#000080" joinstyle="round"/>
                  <v:imagedata o:title=""/>
                  <o:lock v:ext="edit" aspectratio="f"/>
                  <v:textbox inset="0mm,0mm,0mm,0mm"/>
                </v:shape>
                <v:shape id="Graphic 168" o:spid="_x0000_s1026" o:spt="100" style="position:absolute;left:690041;top:889;height:8890;width:228600;" fillcolor="#000000" filled="t" stroked="f" coordsize="228600,8890" o:gfxdata="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aSXi8AAAA&#10;3AAAAA8AAAAAAAAAAQAgAAAAIgAAAGRycy9kb3ducmV2LnhtbFBLAQIUABQAAAAIAIdO4kAzLwWe&#10;OwAAADkAAAAQAAAAAAAAAAEAIAAAAAsBAABkcnMvc2hhcGV4bWwueG1sUEsFBgAAAAAGAAYAWwEA&#10;ALUDAAAAAA==&#10;" path="m227990,0l0,0,0,8534,227990,8534,227990,0xe">
                  <v:fill on="t" focussize="0,0"/>
                  <v:stroke on="f"/>
                  <v:imagedata o:title=""/>
                  <o:lock v:ext="edit" aspectratio="f"/>
                  <v:textbox inset="0mm,0mm,0mm,0mm"/>
                </v:shape>
                <v:shape id="Graphic 169" o:spid="_x0000_s1026" o:spt="100" style="position:absolute;left:690041;top:889;height:8890;width:228600;" filled="f" stroked="t" coordsize="228600,8890" o:gfxdata="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L+EbsAAADc&#10;AAAADwAAAAAAAAABACAAAAAiAAAAZHJzL2Rvd25yZXYueG1sUEsBAhQAFAAAAAgAh07iQDMvBZ47&#10;AAAAOQAAABAAAAAAAAAAAQAgAAAACgEAAGRycy9zaGFwZXhtbC54bWxQSwUGAAAAAAYABgBbAQAA&#10;tAMAAAAA&#10;" path="m0,8534l227990,8534,227990,0,0,0,0,8534xe">
                  <v:fill on="f" focussize="0,0"/>
                  <v:stroke weight="0.14pt" color="#000000" joinstyle="round"/>
                  <v:imagedata o:title=""/>
                  <o:lock v:ext="edit" aspectratio="f"/>
                  <v:textbox inset="0mm,0mm,0mm,0mm"/>
                </v:shape>
                <v:shape id="Graphic 170" o:spid="_x0000_s1026" o:spt="100" style="position:absolute;left:920165;top:40868;height:58419;width:228600;" fillcolor="#000080" filled="t" stroked="f" coordsize="228600,58419" o:gfxdata="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O7ca&#10;wAAAANwAAAAPAAAAAAAAAAEAIAAAACIAAABkcnMvZG93bnJldi54bWxQSwECFAAUAAAACACHTuJA&#10;My8FnjsAAAA5AAAAEAAAAAAAAAABACAAAAAPAQAAZHJzL3NoYXBleG1sLnhtbFBLBQYAAAAABgAG&#10;AFsBAAC5AwAAAAA=&#10;" path="m227990,0l0,0,0,58216,227990,58216,227990,0xe">
                  <v:fill on="t" focussize="0,0"/>
                  <v:stroke on="f"/>
                  <v:imagedata o:title=""/>
                  <o:lock v:ext="edit" aspectratio="f"/>
                  <v:textbox inset="0mm,0mm,0mm,0mm"/>
                </v:shape>
                <v:shape id="Graphic 171" o:spid="_x0000_s1026" o:spt="100" style="position:absolute;left:920165;top:40868;height:58419;width:228600;" filled="f" stroked="t" coordsize="228600,58419" o:gfxdata="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qtLO/&#10;AAAA3AAAAA8AAAAAAAAAAQAgAAAAIgAAAGRycy9kb3ducmV2LnhtbFBLAQIUABQAAAAIAIdO4kAz&#10;LwWeOwAAADkAAAAQAAAAAAAAAAEAIAAAAA4BAABkcnMvc2hhcGV4bWwueG1sUEsFBgAAAAAGAAYA&#10;WwEAALgDAAAAAA==&#10;" path="m0,58216l227990,58216,227990,0,0,0,0,58216xe">
                  <v:fill on="f" focussize="0,0"/>
                  <v:stroke weight="0.14pt" color="#000080" joinstyle="round"/>
                  <v:imagedata o:title=""/>
                  <o:lock v:ext="edit" aspectratio="f"/>
                  <v:textbox inset="0mm,0mm,0mm,0mm"/>
                </v:shape>
                <v:shape id="Graphic 172" o:spid="_x0000_s1026" o:spt="100" style="position:absolute;left:920165;top:889;height:8890;width:228600;" fillcolor="#000000" filled="t" stroked="f" coordsize="228600,8890" o:gfxdata="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r6E+5AAAA3AAA&#10;AA8AAAAAAAAAAQAgAAAAIgAAAGRycy9kb3ducmV2LnhtbFBLAQIUABQAAAAIAIdO4kAzLwWeOwAA&#10;ADkAAAAQAAAAAAAAAAEAIAAAAAgBAABkcnMvc2hhcGV4bWwueG1sUEsFBgAAAAAGAAYAWwEAALID&#10;AAAAAA==&#10;" path="m227990,0l0,0,0,8534,227990,8534,227990,0xe">
                  <v:fill on="t" focussize="0,0"/>
                  <v:stroke on="f"/>
                  <v:imagedata o:title=""/>
                  <o:lock v:ext="edit" aspectratio="f"/>
                  <v:textbox inset="0mm,0mm,0mm,0mm"/>
                </v:shape>
                <v:shape id="Graphic 173" o:spid="_x0000_s1026" o:spt="100" style="position:absolute;left:920165;top:889;height:8890;width:228600;" filled="f" stroked="t" coordsize="228600,8890" o:gfxdata="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818mugAAANwA&#10;AAAPAAAAAAAAAAEAIAAAACIAAABkcnMvZG93bnJldi54bWxQSwECFAAUAAAACACHTuJAMy8FnjsA&#10;AAA5AAAAEAAAAAAAAAABACAAAAAJAQAAZHJzL3NoYXBleG1sLnhtbFBLBQYAAAAABgAGAFsBAACz&#10;AwAAAAA=&#10;" path="m0,8534l227990,8534,227990,0,0,0,0,8534xe">
                  <v:fill on="f" focussize="0,0"/>
                  <v:stroke weight="0.14pt" color="#000000" joinstyle="round"/>
                  <v:imagedata o:title=""/>
                  <o:lock v:ext="edit" aspectratio="f"/>
                  <v:textbox inset="0mm,0mm,0mm,0mm"/>
                </v:shape>
                <v:shape id="Graphic 174" o:spid="_x0000_s1026" o:spt="100" style="position:absolute;left:1150238;top:40868;height:58419;width:228600;" fillcolor="#000080" filled="t" stroked="f" coordsize="228600,58419" o:gfxdata="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wCxGb4A&#10;AADcAAAADwAAAAAAAAABACAAAAAiAAAAZHJzL2Rvd25yZXYueG1sUEsBAhQAFAAAAAgAh07iQDMv&#10;BZ47AAAAOQAAABAAAAAAAAAAAQAgAAAADQEAAGRycy9zaGFwZXhtbC54bWxQSwUGAAAAAAYABgBb&#10;AQAAtwMAAAAA&#10;" path="m227990,0l0,0,0,58216,227990,58216,227990,0xe">
                  <v:fill on="t" focussize="0,0"/>
                  <v:stroke on="f"/>
                  <v:imagedata o:title=""/>
                  <o:lock v:ext="edit" aspectratio="f"/>
                  <v:textbox inset="0mm,0mm,0mm,0mm"/>
                </v:shape>
                <v:shape id="Graphic 175" o:spid="_x0000_s1026" o:spt="100" style="position:absolute;left:1150238;top:40868;height:58419;width:228600;" filled="f" stroked="t" coordsize="228600,58419" o:gfxdata="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RsrC/&#10;AAAA3AAAAA8AAAAAAAAAAQAgAAAAIgAAAGRycy9kb3ducmV2LnhtbFBLAQIUABQAAAAIAIdO4kAz&#10;LwWeOwAAADkAAAAQAAAAAAAAAAEAIAAAAA4BAABkcnMvc2hhcGV4bWwueG1sUEsFBgAAAAAGAAYA&#10;WwEAALgDAAAAAA==&#10;" path="m0,58216l227990,58216,227990,0,0,0,0,58216xe">
                  <v:fill on="f" focussize="0,0"/>
                  <v:stroke weight="0.14pt" color="#000080" joinstyle="round"/>
                  <v:imagedata o:title=""/>
                  <o:lock v:ext="edit" aspectratio="f"/>
                  <v:textbox inset="0mm,0mm,0mm,0mm"/>
                </v:shape>
                <v:shape id="Graphic 176" o:spid="_x0000_s1026" o:spt="100" style="position:absolute;left:1150238;top:889;height:8890;width:228600;" fillcolor="#000000" filled="t" stroked="f" coordsize="228600,8890" o:gfxdata="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Q7ky5AAAA3AAA&#10;AA8AAAAAAAAAAQAgAAAAIgAAAGRycy9kb3ducmV2LnhtbFBLAQIUABQAAAAIAIdO4kAzLwWeOwAA&#10;ADkAAAAQAAAAAAAAAAEAIAAAAAgBAABkcnMvc2hhcGV4bWwueG1sUEsFBgAAAAAGAAYAWwEAALID&#10;AAAAAA==&#10;" path="m227990,0l0,0,0,8534,227990,8534,227990,0xe">
                  <v:fill on="t" focussize="0,0"/>
                  <v:stroke on="f"/>
                  <v:imagedata o:title=""/>
                  <o:lock v:ext="edit" aspectratio="f"/>
                  <v:textbox inset="0mm,0mm,0mm,0mm"/>
                </v:shape>
                <v:shape id="Graphic 177" o:spid="_x0000_s1026" o:spt="100" style="position:absolute;left:1150238;top:889;height:8890;width:228600;" filled="f" stroked="t" coordsize="228600,8890" o:gfxdata="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hZJbsAAADc&#10;AAAADwAAAAAAAAABACAAAAAiAAAAZHJzL2Rvd25yZXYueG1sUEsBAhQAFAAAAAgAh07iQDMvBZ47&#10;AAAAOQAAABAAAAAAAAAAAQAgAAAACgEAAGRycy9zaGFwZXhtbC54bWxQSwUGAAAAAAYABgBbAQAA&#10;tAMAAAAA&#10;" path="m0,8534l227990,8534,227990,0,0,0,0,8534xe">
                  <v:fill on="f" focussize="0,0"/>
                  <v:stroke weight="0.14pt" color="#000000" joinstyle="round"/>
                  <v:imagedata o:title=""/>
                  <o:lock v:ext="edit" aspectratio="f"/>
                  <v:textbox inset="0mm,0mm,0mm,0mm"/>
                </v:shape>
                <v:shape id="Graphic 178" o:spid="_x0000_s1026" o:spt="100" style="position:absolute;left:1380363;top:40868;height:58419;width:228600;" fillcolor="#000080" filled="t" stroked="f" coordsize="228600,58419" o:gfxdata="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Tbsc&#10;wAAAANwAAAAPAAAAAAAAAAEAIAAAACIAAABkcnMvZG93bnJldi54bWxQSwECFAAUAAAACACHTuJA&#10;My8FnjsAAAA5AAAAEAAAAAAAAAABACAAAAAPAQAAZHJzL3NoYXBleG1sLnhtbFBLBQYAAAAABgAG&#10;AFsBAAC5AwAAAAA=&#10;" path="m228295,0l0,0,0,58216,228295,58216,228295,0xe">
                  <v:fill on="t" focussize="0,0"/>
                  <v:stroke on="f"/>
                  <v:imagedata o:title=""/>
                  <o:lock v:ext="edit" aspectratio="f"/>
                  <v:textbox inset="0mm,0mm,0mm,0mm"/>
                </v:shape>
                <v:shape id="Graphic 179" o:spid="_x0000_s1026" o:spt="100" style="position:absolute;left:1380363;top:40868;height:58419;width:228600;" filled="f" stroked="t" coordsize="228600,58419" o:gfxdata="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cuLW/&#10;AAAA3AAAAA8AAAAAAAAAAQAgAAAAIgAAAGRycy9kb3ducmV2LnhtbFBLAQIUABQAAAAIAIdO4kAz&#10;LwWeOwAAADkAAAAQAAAAAAAAAAEAIAAAAA4BAABkcnMvc2hhcGV4bWwueG1sUEsFBgAAAAAGAAYA&#10;WwEAALgDAAAAAA==&#10;" path="m0,58216l228295,58216,228295,0,0,0,0,58216xe">
                  <v:fill on="f" focussize="0,0"/>
                  <v:stroke weight="0.14pt" color="#000080" joinstyle="round"/>
                  <v:imagedata o:title=""/>
                  <o:lock v:ext="edit" aspectratio="f"/>
                  <v:textbox inset="0mm,0mm,0mm,0mm"/>
                </v:shape>
                <v:shape id="Graphic 180" o:spid="_x0000_s1026" o:spt="100" style="position:absolute;left:1380363;top:889;height:8890;width:228600;" fillcolor="#000000" filled="t" stroked="f" coordsize="228600,8890" o:gfxdata="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go4S8AAAA&#10;3AAAAA8AAAAAAAAAAQAgAAAAIgAAAGRycy9kb3ducmV2LnhtbFBLAQIUABQAAAAIAIdO4kAzLwWe&#10;OwAAADkAAAAQAAAAAAAAAAEAIAAAAAsBAABkcnMvc2hhcGV4bWwueG1sUEsFBgAAAAAGAAYAWwEA&#10;ALUDAAAAAA==&#10;" path="m228295,0l0,0,0,8534,228295,8534,228295,0xe">
                  <v:fill on="t" focussize="0,0"/>
                  <v:stroke on="f"/>
                  <v:imagedata o:title=""/>
                  <o:lock v:ext="edit" aspectratio="f"/>
                  <v:textbox inset="0mm,0mm,0mm,0mm"/>
                </v:shape>
                <v:shape id="Graphic 181" o:spid="_x0000_s1026" o:spt="100" style="position:absolute;left:1380363;top:889;height:8890;width:228600;" filled="f" stroked="t" coordsize="228600,8890" o:gfxdata="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gU7bsAAADc&#10;AAAADwAAAAAAAAABACAAAAAiAAAAZHJzL2Rvd25yZXYueG1sUEsBAhQAFAAAAAgAh07iQDMvBZ47&#10;AAAAOQAAABAAAAAAAAAAAQAgAAAACgEAAGRycy9zaGFwZXhtbC54bWxQSwUGAAAAAAYABgBbAQAA&#10;tAMAAAAA&#10;" path="m0,8534l228295,8534,228295,0,0,0,0,8534xe">
                  <v:fill on="f" focussize="0,0"/>
                  <v:stroke weight="0.14pt" color="#000000" joinstyle="round"/>
                  <v:imagedata o:title=""/>
                  <o:lock v:ext="edit" aspectratio="f"/>
                  <v:textbox inset="0mm,0mm,0mm,0mm"/>
                </v:shape>
                <v:shape id="Graphic 182" o:spid="_x0000_s1026" o:spt="100" style="position:absolute;left:1610486;top:40868;height:58419;width:228600;" fillcolor="#000080" filled="t" stroked="f" coordsize="228600,58419" o:gfxdata="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w/NG8AAAA&#10;3AAAAA8AAAAAAAAAAQAgAAAAIgAAAGRycy9kb3ducmV2LnhtbFBLAQIUABQAAAAIAIdO4kAzLwWe&#10;OwAAADkAAAAQAAAAAAAAAAEAIAAAAAsBAABkcnMvc2hhcGV4bWwueG1sUEsFBgAAAAAGAAYAWwEA&#10;ALUDAAAAAA==&#10;" path="m228295,0l0,0,0,58216,228295,58216,228295,0xe">
                  <v:fill on="t" focussize="0,0"/>
                  <v:stroke on="f"/>
                  <v:imagedata o:title=""/>
                  <o:lock v:ext="edit" aspectratio="f"/>
                  <v:textbox inset="0mm,0mm,0mm,0mm"/>
                </v:shape>
                <v:shape id="Graphic 183" o:spid="_x0000_s1026" o:spt="100" style="position:absolute;left:1610486;top:40868;height:58419;width:228600;" filled="f" stroked="t" coordsize="228600,58419" o:gfxdata="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H/eL4A&#10;AADcAAAADwAAAAAAAAABACAAAAAiAAAAZHJzL2Rvd25yZXYueG1sUEsBAhQAFAAAAAgAh07iQDMv&#10;BZ47AAAAOQAAABAAAAAAAAAAAQAgAAAADQEAAGRycy9zaGFwZXhtbC54bWxQSwUGAAAAAAYABgBb&#10;AQAAtwMAAAAA&#10;" path="m0,58216l228295,58216,228295,0,0,0,0,58216xe">
                  <v:fill on="f" focussize="0,0"/>
                  <v:stroke weight="0.14pt" color="#000080" joinstyle="round"/>
                  <v:imagedata o:title=""/>
                  <o:lock v:ext="edit" aspectratio="f"/>
                  <v:textbox inset="0mm,0mm,0mm,0mm"/>
                </v:shape>
                <v:shape id="Graphic 184" o:spid="_x0000_s1026" o:spt="100" style="position:absolute;left:1610486;top:889;height:8890;width:228600;" fillcolor="#000000" filled="t" stroked="f" coordsize="228600,8890" o:gfxdata="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4bpYe5AAAA3AAA&#10;AA8AAAAAAAAAAQAgAAAAIgAAAGRycy9kb3ducmV2LnhtbFBLAQIUABQAAAAIAIdO4kAzLwWeOwAA&#10;ADkAAAAQAAAAAAAAAAEAIAAAAAgBAABkcnMvc2hhcGV4bWwueG1sUEsFBgAAAAAGAAYAWwEAALID&#10;AAAAAA==&#10;" path="m228295,0l0,0,0,8534,228295,8534,228295,0xe">
                  <v:fill on="t" focussize="0,0"/>
                  <v:stroke on="f"/>
                  <v:imagedata o:title=""/>
                  <o:lock v:ext="edit" aspectratio="f"/>
                  <v:textbox inset="0mm,0mm,0mm,0mm"/>
                </v:shape>
                <v:shape id="Graphic 185" o:spid="_x0000_s1026" o:spt="100" style="position:absolute;left:1610486;top:889;height:8890;width:228600;" filled="f" stroked="t" coordsize="228600,8890" o:gfxdata="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MS7rsAAADc&#10;AAAADwAAAAAAAAABACAAAAAiAAAAZHJzL2Rvd25yZXYueG1sUEsBAhQAFAAAAAgAh07iQDMvBZ47&#10;AAAAOQAAABAAAAAAAAAAAQAgAAAACgEAAGRycy9zaGFwZXhtbC54bWxQSwUGAAAAAAYABgBbAQAA&#10;tAMAAAAA&#10;" path="m0,8534l228295,8534,228295,0,0,0,0,8534xe">
                  <v:fill on="f" focussize="0,0"/>
                  <v:stroke weight="0.14pt" color="#000000" joinstyle="round"/>
                  <v:imagedata o:title=""/>
                  <o:lock v:ext="edit" aspectratio="f"/>
                  <v:textbox inset="0mm,0mm,0mm,0mm"/>
                </v:shape>
                <v:shape id="Graphic 186" o:spid="_x0000_s1026" o:spt="100" style="position:absolute;left:1840610;top:40868;height:58419;width:228600;" fillcolor="#000080" filled="t" stroked="f" coordsize="228600,58419" o:gfxdata="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v60r4A&#10;AADcAAAADwAAAAAAAAABACAAAAAiAAAAZHJzL2Rvd25yZXYueG1sUEsBAhQAFAAAAAgAh07iQDMv&#10;BZ47AAAAOQAAABAAAAAAAAAAAQAgAAAADQEAAGRycy9zaGFwZXhtbC54bWxQSwUGAAAAAAYABgBb&#10;AQAAtwMAAAAA&#10;" path="m228295,0l0,0,0,58216,228295,58216,228295,0xe">
                  <v:fill on="t" focussize="0,0"/>
                  <v:stroke on="f"/>
                  <v:imagedata o:title=""/>
                  <o:lock v:ext="edit" aspectratio="f"/>
                  <v:textbox inset="0mm,0mm,0mm,0mm"/>
                </v:shape>
                <v:shape id="Graphic 187" o:spid="_x0000_s1026" o:spt="100" style="position:absolute;left:1840610;top:40868;height:58419;width:228600;" filled="f" stroked="t" coordsize="228600,58419" o:gfxdata="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r5e74A&#10;AADcAAAADwAAAAAAAAABACAAAAAiAAAAZHJzL2Rvd25yZXYueG1sUEsBAhQAFAAAAAgAh07iQDMv&#10;BZ47AAAAOQAAABAAAAAAAAAAAQAgAAAADQEAAGRycy9zaGFwZXhtbC54bWxQSwUGAAAAAAYABgBb&#10;AQAAtwMAAAAA&#10;" path="m0,58216l228295,58216,228295,0,0,0,0,58216xe">
                  <v:fill on="f" focussize="0,0"/>
                  <v:stroke weight="0.14pt" color="#000080" joinstyle="round"/>
                  <v:imagedata o:title=""/>
                  <o:lock v:ext="edit" aspectratio="f"/>
                  <v:textbox inset="0mm,0mm,0mm,0mm"/>
                </v:shape>
                <v:shape id="Graphic 188" o:spid="_x0000_s1026" o:spt="100" style="position:absolute;left:1840610;top:889;height:8890;width:228600;" fillcolor="#000000" filled="t" stroked="f" coordsize="228600,8890" o:gfxdata="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Wr4K8AAAA&#10;3AAAAA8AAAAAAAAAAQAgAAAAIgAAAGRycy9kb3ducmV2LnhtbFBLAQIUABQAAAAIAIdO4kAzLwWe&#10;OwAAADkAAAAQAAAAAAAAAAEAIAAAAAsBAABkcnMvc2hhcGV4bWwueG1sUEsFBgAAAAAGAAYAWwEA&#10;ALUDAAAAAA==&#10;" path="m228295,0l0,0,0,8534,228295,8534,228295,0xe">
                  <v:fill on="t" focussize="0,0"/>
                  <v:stroke on="f"/>
                  <v:imagedata o:title=""/>
                  <o:lock v:ext="edit" aspectratio="f"/>
                  <v:textbox inset="0mm,0mm,0mm,0mm"/>
                </v:shape>
                <v:shape id="Graphic 189" o:spid="_x0000_s1026" o:spt="100" style="position:absolute;left:1840610;top:889;height:8890;width:228600;" filled="f" stroked="t" coordsize="228600,8890" o:gfxdata="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4Y67sAAADc&#10;AAAADwAAAAAAAAABACAAAAAiAAAAZHJzL2Rvd25yZXYueG1sUEsBAhQAFAAAAAgAh07iQDMvBZ47&#10;AAAAOQAAABAAAAAAAAAAAQAgAAAACgEAAGRycy9zaGFwZXhtbC54bWxQSwUGAAAAAAYABgBbAQAA&#10;tAMAAAAA&#10;" path="m0,8534l228295,8534,228295,0,0,0,0,8534xe">
                  <v:fill on="f" focussize="0,0"/>
                  <v:stroke weight="0.14pt" color="#000000" joinstyle="round"/>
                  <v:imagedata o:title=""/>
                  <o:lock v:ext="edit" aspectratio="f"/>
                  <v:textbox inset="0mm,0mm,0mm,0mm"/>
                </v:shape>
                <v:shape id="Graphic 190" o:spid="_x0000_s1026" o:spt="100" style="position:absolute;left:2070735;top:40868;height:58419;width:230504;" fillcolor="#000080" filled="t" stroked="f" coordsize="230504,58419" o:gfxdata="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0vb9L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191" o:spid="_x0000_s1026" o:spt="100" style="position:absolute;left:2070735;top:40868;height:58419;width:230504;" filled="f" stroked="t" coordsize="230504,58419" o:gfxdata="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C83r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92" o:spid="_x0000_s1026" o:spt="100" style="position:absolute;left:2070735;top:889;height:8890;width:230504;" fillcolor="#000000" filled="t" stroked="f" coordsize="230504,8890" o:gfxdata="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bb2S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93" o:spid="_x0000_s1026" o:spt="100" style="position:absolute;left:2070735;top:889;height:8890;width:230504;" filled="f" stroked="t" coordsize="230504,8890" o:gfxdata="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ik0b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194" o:spid="_x0000_s1026" o:spt="100" style="position:absolute;left:2302764;top:40868;height:58419;width:230504;" fillcolor="#000080" filled="t" stroked="f" coordsize="230504,58419" o:gfxdata="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HDd97sAAADc&#10;AAAADwAAAAAAAAABACAAAAAiAAAAZHJzL2Rvd25yZXYueG1sUEsBAhQAFAAAAAgAh07iQDMvBZ47&#10;AAAAOQAAABAAAAAAAAAAAQAgAAAACgEAAGRycy9zaGFwZXhtbC54bWxQSwUGAAAAAAYABgBbAQAA&#10;tAMAAAAA&#10;" path="m230124,0l0,0,0,58216,230124,58216,230124,0xe">
                  <v:fill on="t" focussize="0,0"/>
                  <v:stroke on="f"/>
                  <v:imagedata o:title=""/>
                  <o:lock v:ext="edit" aspectratio="f"/>
                  <v:textbox inset="0mm,0mm,0mm,0mm"/>
                </v:shape>
                <v:shape id="Graphic 195" o:spid="_x0000_s1026" o:spt="100" style="position:absolute;left:2302764;top:40868;height:58419;width:230504;" filled="f" stroked="t" coordsize="230504,58419" o:gfxdata="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but28AAAA&#10;3AAAAA8AAAAAAAAAAQAgAAAAIgAAAGRycy9kb3ducmV2LnhtbFBLAQIUABQAAAAIAIdO4kAzLwWe&#10;OwAAADkAAAAQAAAAAAAAAAEAIAAAAAsBAABkcnMvc2hhcGV4bWwueG1sUEsFBgAAAAAGAAYAWwEA&#10;ALUDAAAAAA==&#10;" path="m0,58216l230124,58216,230124,0,0,0,0,58216xe">
                  <v:fill on="f" focussize="0,0"/>
                  <v:stroke weight="0.14pt" color="#000080" joinstyle="round"/>
                  <v:imagedata o:title=""/>
                  <o:lock v:ext="edit" aspectratio="f"/>
                  <v:textbox inset="0mm,0mm,0mm,0mm"/>
                </v:shape>
                <v:shape id="Graphic 196" o:spid="_x0000_s1026" o:spt="100" style="position:absolute;left:2302764;top:889;height:8890;width:230504;" fillcolor="#000000" filled="t" stroked="f" coordsize="230504,8890" o:gfxdata="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gaW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97" o:spid="_x0000_s1026" o:spt="100" style="position:absolute;left:2302764;top:889;height:8890;width:230504;" filled="f" stroked="t" coordsize="230504,8890" o:gfxdata="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TotK8AAAA&#10;3AAAAA8AAAAAAAAAAQAgAAAAIgAAAGRycy9kb3ducmV2LnhtbFBLAQIUABQAAAAIAIdO4kAzLwWe&#10;OwAAADkAAAAQAAAAAAAAAAEAIAAAAAsBAABkcnMvc2hhcGV4bWwueG1sUEsFBgAAAAAGAAYAWwEA&#10;ALUDAAAAAA==&#10;" path="m0,8534l230124,8534,230124,0,0,0,0,8534xe">
                  <v:fill on="f" focussize="0,0"/>
                  <v:stroke weight="0.14pt" color="#000000" joinstyle="round"/>
                  <v:imagedata o:title=""/>
                  <o:lock v:ext="edit" aspectratio="f"/>
                  <v:textbox inset="0mm,0mm,0mm,0mm"/>
                </v:shape>
                <v:shape id="Graphic 198" o:spid="_x0000_s1026" o:spt="100" style="position:absolute;left:2534411;top:40868;height:58419;width:230504;" fillcolor="#000080" filled="t" stroked="f" coordsize="230504,58419" o:gfxdata="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3X8r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199" o:spid="_x0000_s1026" o:spt="100" style="position:absolute;left:2534411;top:40868;height:58419;width:230504;" filled="f" stroked="t" coordsize="230504,58419" o:gfxdata="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WsNi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200" o:spid="_x0000_s1026" o:spt="100" style="position:absolute;left:2534411;top:889;height:8890;width:230504;" fillcolor="#000000" filled="t" stroked="f" coordsize="230504,8890" o:gfxdata="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KqBz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01" o:spid="_x0000_s1026" o:spt="100" style="position:absolute;left:2534411;top:889;height:8890;width:230504;" filled="f" stroked="t" coordsize="230504,8890" o:gfxdata="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Za8a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02" o:spid="_x0000_s1026" o:spt="100" style="position:absolute;left:2766060;top:40868;height:58419;width:230504;" fillcolor="#000080" filled="t" stroked="f" coordsize="230504,58419" o:gfxdata="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U47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03" o:spid="_x0000_s1026" o:spt="100" style="position:absolute;left:2766060;top:40868;height:58419;width:230504;" filled="f" stroked="t" coordsize="230504,58419" o:gfxdata="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UXPJ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04" o:spid="_x0000_s1026" o:spt="100" style="position:absolute;left:2766060;top:889;height:8890;width:230504;" fillcolor="#000000" filled="t" stroked="f" coordsize="230504,8890" o:gfxdata="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GmcL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05" o:spid="_x0000_s1026" o:spt="100" style="position:absolute;left:2766060;top:889;height:8890;width:230504;" filled="f" stroked="t" coordsize="230504,8890" o:gfxdata="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ibcW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06" o:spid="_x0000_s1026" o:spt="100" style="position:absolute;left:2997707;top:40868;height:58419;width:230504;" fillcolor="#000080" filled="t" stroked="f" coordsize="230504,58419" o:gfxdata="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wRLg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07" o:spid="_x0000_s1026" o:spt="100" style="position:absolute;left:2997707;top:40868;height:58419;width:230504;" filled="f" stroked="t" coordsize="230504,58419" o:gfxdata="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p1yr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08" o:spid="_x0000_s1026" o:spt="100" style="position:absolute;left:2997707;top:889;height:8890;width:230504;" fillcolor="#000000" filled="t" stroked="f" coordsize="230504,8890" o:gfxdata="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1ysdb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9" o:spid="_x0000_s1026" o:spt="100" style="position:absolute;left:2997707;top:889;height:8890;width:230504;" filled="f" stroked="t" coordsize="230504,8890" o:gfxdata="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L2fA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210" o:spid="_x0000_s1026" o:spt="100" style="position:absolute;left:3229355;top:40868;height:58419;width:230504;" fillcolor="#000080" filled="t" stroked="f" coordsize="230504,58419" o:gfxdata="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250r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1" o:spid="_x0000_s1026" o:spt="100" style="position:absolute;left:3229355;top:40868;height:58419;width:230504;" filled="f" stroked="t" coordsize="230504,58419" o:gfxdata="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Bbe+L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12" o:spid="_x0000_s1026" o:spt="100" style="position:absolute;left:3229355;top:889;height:8890;width:230504;" fillcolor="#000000" filled="t" stroked="f" coordsize="230504,8890" o:gfxdata="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0NQr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13" o:spid="_x0000_s1026" o:spt="100" style="position:absolute;left:3229355;top:889;height:8890;width:230504;" filled="f" stroked="t" coordsize="230504,8890" o:gfxdata="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exve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14" o:spid="_x0000_s1026" o:spt="100" style="position:absolute;left:3461003;top:40868;height:58419;width:230504;" fillcolor="#000080" filled="t" stroked="f" coordsize="230504,58419" o:gfxdata="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a/0b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15" o:spid="_x0000_s1026" o:spt="100" style="position:absolute;left:3461003;top:40868;height:58419;width:230504;" filled="f" stroked="t" coordsize="230504,58419" o:gfxdata="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3Y+7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16" o:spid="_x0000_s1026" o:spt="100" style="position:absolute;left:3461003;top:889;height:8890;width:230504;" fillcolor="#000000" filled="t" stroked="f" coordsize="230504,8890" o:gfxdata="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YLQb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17" o:spid="_x0000_s1026" o:spt="100" style="position:absolute;left:3461003;top:889;height:8890;width:230504;" filled="f" stroked="t" coordsize="230504,8890" o:gfxdata="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lwPS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18" o:spid="_x0000_s1026" o:spt="100" style="position:absolute;left:3692652;top:40868;height:58419;width:230504;" fillcolor="#000080" filled="t" stroked="f" coordsize="230504,58419" o:gfxdata="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8u11L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9" o:spid="_x0000_s1026" o:spt="100" style="position:absolute;left:3692652;top:40868;height:58419;width:230504;" filled="f" stroked="t" coordsize="230504,58419" o:gfxdata="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DS/r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20" o:spid="_x0000_s1026" o:spt="100" style="position:absolute;left:3692652;top:889;height:8890;width:230504;" fillcolor="#000000" filled="t" stroked="f" coordsize="230504,8890" o:gfxdata="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8E7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21" o:spid="_x0000_s1026" o:spt="100" style="position:absolute;left:3692652;top:889;height:8890;width:230504;" filled="f" stroked="t" coordsize="230504,8890" o:gfxdata="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sN6a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22" o:spid="_x0000_s1026" o:spt="100" style="position:absolute;left:3924553;top:40868;height:58419;width:230504;" fillcolor="#000080" filled="t" stroked="f" coordsize="230504,58419" o:gfxdata="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T0iDvQAA&#10;ANw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23" o:spid="_x0000_s1026" o:spt="100" style="position:absolute;left:3924553;top:40868;height:58419;width:230504;" filled="f" stroked="t" coordsize="230504,58419" o:gfxdata="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Qvqb4A&#10;AADcAAAADwAAAAAAAAABACAAAAAiAAAAZHJzL2Rvd25yZXYueG1sUEsBAhQAFAAAAAgAh07iQDMv&#10;BZ47AAAAOQAAABAAAAAAAAAAAQAgAAAADQEAAGRycy9zaGFwZXhtbC54bWxQSwUGAAAAAAYABgBb&#10;AQAAtwMAAAAA&#10;" path="m0,58216l230124,58216,230124,0,0,0,0,58216xe">
                  <v:fill on="f" focussize="0,0"/>
                  <v:stroke weight="0.14pt" color="#000080" joinstyle="round"/>
                  <v:imagedata o:title=""/>
                  <o:lock v:ext="edit" aspectratio="f"/>
                  <v:textbox inset="0mm,0mm,0mm,0mm"/>
                </v:shape>
                <v:shape id="Graphic 224" o:spid="_x0000_s1026" o:spt="100" style="position:absolute;left:3924553;top:889;height:8890;width:230504;" fillcolor="#000000" filled="t" stroked="f" coordsize="230504,8890" o:gfxdata="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k+hC/&#10;AAAA3A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0mm,0mm,0mm,0mm"/>
                </v:shape>
                <v:shape id="Graphic 225" o:spid="_x0000_s1026" o:spt="100" style="position:absolute;left:3924553;top:889;height:8890;width:230504;" filled="f" stroked="t" coordsize="230504,8890" o:gfxdata="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cxpb4A&#10;AADcAAAADwAAAAAAAAABACAAAAAiAAAAZHJzL2Rvd25yZXYueG1sUEsBAhQAFAAAAAgAh07iQDMv&#10;BZ47AAAAOQAAABAAAAAAAAAAAQAgAAAADQEAAGRycy9zaGFwZXhtbC54bWxQSwUGAAAAAAYABgBb&#10;AQAAtwMAAAAA&#10;" path="m0,8534l230124,8534,230124,0,0,0,0,8534xe">
                  <v:fill on="f" focussize="0,0"/>
                  <v:stroke weight="0.14pt" color="#000000" joinstyle="round"/>
                  <v:imagedata o:title=""/>
                  <o:lock v:ext="edit" aspectratio="f"/>
                  <v:textbox inset="0mm,0mm,0mm,0mm"/>
                </v:shape>
                <v:shape id="Graphic 226" o:spid="_x0000_s1026" o:spt="100" style="position:absolute;left:4156202;top:40868;height:58419;width:230504;" fillcolor="#000080" filled="t" stroked="f" coordsize="230504,58419" o:gfxdata="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0ToC/&#10;AAAA3A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227" o:spid="_x0000_s1026" o:spt="100" style="position:absolute;left:4156202;top:40868;height:58419;width:230504;" filled="f" stroked="t" coordsize="230504,58419" o:gfxdata="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8pqr4A&#10;AADcAAAADwAAAAAAAAABACAAAAAiAAAAZHJzL2Rvd25yZXYueG1sUEsBAhQAFAAAAAgAh07iQDMv&#10;BZ47AAAAOQAAABAAAAAAAAAAAQAgAAAADQEAAGRycy9zaGFwZXhtbC54bWxQSwUGAAAAAAYABgBb&#10;AQAAtwMAAAAA&#10;" path="m0,58216l230124,58216,230124,0,0,0,0,58216xe">
                  <v:fill on="f" focussize="0,0"/>
                  <v:stroke weight="0.14pt" color="#000080" joinstyle="round"/>
                  <v:imagedata o:title=""/>
                  <o:lock v:ext="edit" aspectratio="f"/>
                  <v:textbox inset="0mm,0mm,0mm,0mm"/>
                </v:shape>
                <v:shape id="Graphic 228" o:spid="_x0000_s1026" o:spt="100" style="position:absolute;left:4156202;top:889;height:8890;width:230504;" fillcolor="#000000" filled="t" stroked="f" coordsize="230504,8890" o:gfxdata="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nwFbsAAADc&#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229" o:spid="_x0000_s1026" o:spt="100" style="position:absolute;left:4156202;top:889;height:8890;width:230504;" filled="f" stroked="t" coordsize="230504,8890" o:gfxdata="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o7oL4A&#10;AADcAAAADwAAAAAAAAABACAAAAAiAAAAZHJzL2Rvd25yZXYueG1sUEsBAhQAFAAAAAgAh07iQDMv&#10;BZ47AAAAOQAAABAAAAAAAAAAAQAgAAAADQEAAGRycy9zaGFwZXhtbC54bWxQSwUGAAAAAAYABgBb&#10;AQAAtwMAAAAA&#10;" path="m0,8534l230124,8534,230124,0,0,0,0,8534xe">
                  <v:fill on="f" focussize="0,0"/>
                  <v:stroke weight="0.14pt" color="#000000" joinstyle="round"/>
                  <v:imagedata o:title=""/>
                  <o:lock v:ext="edit" aspectratio="f"/>
                  <v:textbox inset="0mm,0mm,0mm,0mm"/>
                </v:shape>
                <v:shape id="Graphic 230" o:spid="_x0000_s1026" o:spt="100" style="position:absolute;left:4387850;top:40868;height:58419;width:230504;" fillcolor="#000080" filled="t" stroked="f" coordsize="230504,58419" o:gfxdata="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I5bK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231" o:spid="_x0000_s1026" o:spt="100" style="position:absolute;left:4387850;top:40868;height:58419;width:230504;" filled="f" stroked="t" coordsize="230504,58419" o:gfxdata="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4KY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32" o:spid="_x0000_s1026" o:spt="100" style="position:absolute;left:4387850;top:889;height:8890;width:230504;" fillcolor="#000000" filled="t" stroked="f" coordsize="230504,8890" o:gfxdata="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hRIr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33" o:spid="_x0000_s1026" o:spt="100" style="position:absolute;left:4387850;top:889;height:8890;width:230504;" filled="f" stroked="t" coordsize="230504,8890" o:gfxdata="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ual7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34" o:spid="_x0000_s1026" o:spt="100" style="position:absolute;left:4619497;top:40868;height:58419;width:230504;" fillcolor="#000080" filled="t" stroked="f" coordsize="230504,58419" o:gfxdata="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M+Ox&#10;wAAAANw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textbox inset="0mm,0mm,0mm,0mm"/>
                </v:shape>
                <v:shape id="Graphic 235" o:spid="_x0000_s1026" o:spt="100" style="position:absolute;left:4619497;top:40868;height:58419;width:230504;" filled="f" stroked="t" coordsize="230504,58419" o:gfxdata="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mISb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36" o:spid="_x0000_s1026" o:spt="100" style="position:absolute;left:4619497;top:889;height:8890;width:230504;" fillcolor="#000000" filled="t" stroked="f" coordsize="230504,8890" o:gfxdata="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jVyG/&#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37" o:spid="_x0000_s1026" o:spt="100" style="position:absolute;left:4619497;top:889;height:8890;width:230504;" filled="f" stroked="t" coordsize="230504,8890" o:gfxdata="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CclL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38" o:spid="_x0000_s1026" o:spt="100" style="position:absolute;left:4851146;top:40868;height:58419;width:230504;" fillcolor="#000080" filled="t" stroked="f" coordsize="230504,58419" o:gfxdata="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6bS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239" o:spid="_x0000_s1026" o:spt="100" style="position:absolute;left:4851146;top:40868;height:58419;width:230504;" filled="f" stroked="t" coordsize="230504,58419" o:gfxdata="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1Y6e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40" o:spid="_x0000_s1026" o:spt="100" style="position:absolute;left:4851146;top:889;height:8890;width:230504;" fillcolor="#000000" filled="t" stroked="f" coordsize="230504,8890" o:gfxdata="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0AZs7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41" o:spid="_x0000_s1026" o:spt="100" style="position:absolute;left:4851146;top:889;height:8890;width:230504;" filled="f" stroked="t" coordsize="230504,8890" o:gfxdata="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PSBr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242" o:spid="_x0000_s1026" o:spt="100" style="position:absolute;left:5082794;top:40868;height:58419;width:230504;" fillcolor="#000080" filled="t" stroked="f" coordsize="230504,58419" o:gfxdata="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QrS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243" o:spid="_x0000_s1026" o:spt="100" style="position:absolute;left:5082794;top:40868;height:58419;width:230504;" filled="f" stroked="t" coordsize="230504,58419" o:gfxdata="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O8oJ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44" o:spid="_x0000_s1026" o:spt="100" style="position:absolute;left:5082794;top:889;height:8890;width:230504;" fillcolor="#000000" filled="t" stroked="f" coordsize="230504,8890" o:gfxdata="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sfsL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45" o:spid="_x0000_s1026" o:spt="100" style="position:absolute;left:5082794;top:889;height:8890;width:230504;" filled="f" stroked="t" coordsize="230504,8890" o:gfxdata="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CNQF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246" o:spid="_x0000_s1026" o:spt="100" style="position:absolute;left:5314441;top:40868;height:58419;width:230504;" fillcolor="#000080" filled="t" stroked="f" coordsize="230504,58419" o:gfxdata="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rqyC/&#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247" o:spid="_x0000_s1026" o:spt="100" style="position:absolute;left:5314441;top:40868;height:58419;width:230504;" filled="f" stroked="t" coordsize="230504,58419" o:gfxdata="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DMCr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48" o:spid="_x0000_s1026" o:spt="100" style="position:absolute;left:5314441;top:889;height:8890;width:230504;" fillcolor="#000000" filled="t" stroked="f" coordsize="230504,8890" o:gfxdata="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YVtb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49" o:spid="_x0000_s1026" o:spt="100" style="position:absolute;left:5314441;top:889;height:8890;width:230504;" filled="f" stroked="t" coordsize="230504,8890" o:gfxdata="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XeAL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50" o:spid="_x0000_s1026" o:spt="100" style="position:absolute;left:5546471;top:40868;height:58419;width:230504;" fillcolor="#000080" filled="t" stroked="f" coordsize="230504,58419" o:gfxdata="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ABK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251" o:spid="_x0000_s1026" o:spt="100" style="position:absolute;left:5546471;top:40868;height:58419;width:230504;" filled="f" stroked="t" coordsize="230504,58419" o:gfxdata="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xnOL4A&#10;AADcAAAADwAAAAAAAAABACAAAAAiAAAAZHJzL2Rvd25yZXYueG1sUEsBAhQAFAAAAAgAh07iQDMv&#10;BZ47AAAAOQAAABAAAAAAAAAAAQAgAAAADQEAAGRycy9zaGFwZXhtbC54bWxQSwUGAAAAAAYABgBb&#10;AQAAtwMAAAAA&#10;" path="m0,58216l230124,58216,230124,0,0,0,0,58216xe">
                  <v:fill on="f" focussize="0,0"/>
                  <v:stroke weight="0.14pt" color="#000080" joinstyle="round"/>
                  <v:imagedata o:title=""/>
                  <o:lock v:ext="edit" aspectratio="f"/>
                  <v:textbox inset="0mm,0mm,0mm,0mm"/>
                </v:shape>
                <v:shape id="Graphic 252" o:spid="_x0000_s1026" o:spt="100" style="position:absolute;left:5546471;top:889;height:8890;width:230504;" fillcolor="#000000" filled="t" stroked="f" coordsize="230504,8890" o:gfxdata="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HtIK/&#10;AAAA3A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0mm,0mm,0mm,0mm"/>
                </v:shape>
                <v:shape id="Graphic 253" o:spid="_x0000_s1026" o:spt="100" style="position:absolute;left:5546471;top:889;height:8890;width:230504;" filled="f" stroked="t" coordsize="230504,8890" o:gfxdata="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0fze8AAAA&#10;3AAAAA8AAAAAAAAAAQAgAAAAIgAAAGRycy9kb3ducmV2LnhtbFBLAQIUABQAAAAIAIdO4kAzLwWe&#10;OwAAADkAAAAQAAAAAAAAAAEAIAAAAAsBAABkcnMvc2hhcGV4bWwueG1sUEsFBgAAAAAGAAYAWwEA&#10;ALUDAAAAAA==&#10;" path="m0,8534l230124,8534,230124,0,0,0,0,8534xe">
                  <v:fill on="f" focussize="0,0"/>
                  <v:stroke weight="0.14pt" color="#000000" joinstyle="round"/>
                  <v:imagedata o:title=""/>
                  <o:lock v:ext="edit" aspectratio="f"/>
                  <v:textbox inset="0mm,0mm,0mm,0mm"/>
                </v:shape>
                <v:shape id="Graphic 254" o:spid="_x0000_s1026" o:spt="100" style="position:absolute;left:5778119;top:40868;height:58419;width:230504;" fillcolor="#000080" filled="t" stroked="f" coordsize="230504,58419" o:gfxdata="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7AYR&#10;wAAAANwAAAAPAAAAAAAAAAEAIAAAACIAAABkcnMvZG93bnJldi54bWxQSwECFAAUAAAACACHTuJA&#10;My8FnjsAAAA5AAAAEAAAAAAAAAABACAAAAAPAQAAZHJzL3NoYXBleG1sLnhtbFBLBQYAAAAABgAG&#10;AFsBAAC5AwAAAAA=&#10;" path="m230124,0l0,0,0,58216,230124,58216,230124,0xe">
                  <v:fill on="t" focussize="0,0"/>
                  <v:stroke on="f"/>
                  <v:imagedata o:title=""/>
                  <o:lock v:ext="edit" aspectratio="f"/>
                  <v:textbox inset="0mm,0mm,0mm,0mm"/>
                </v:shape>
                <v:shape id="Graphic 255" o:spid="_x0000_s1026" o:spt="100" style="position:absolute;left:5778119;top:40868;height:58419;width:230504;" filled="f" stroked="t" coordsize="230504,58419" o:gfxdata="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2E7vQAA&#10;ANwAAAAPAAAAAAAAAAEAIAAAACIAAABkcnMvZG93bnJldi54bWxQSwECFAAUAAAACACHTuJAMy8F&#10;njsAAAA5AAAAEAAAAAAAAAABACAAAAAMAQAAZHJzL3NoYXBleG1sLnhtbFBLBQYAAAAABgAGAFsB&#10;AAC2AwAAAAA=&#10;" path="m0,58216l230124,58216,230124,0,0,0,0,58216xe">
                  <v:fill on="f" focussize="0,0"/>
                  <v:stroke weight="0.14pt" color="#000080" joinstyle="round"/>
                  <v:imagedata o:title=""/>
                  <o:lock v:ext="edit" aspectratio="f"/>
                  <v:textbox inset="0mm,0mm,0mm,0mm"/>
                </v:shape>
                <v:shape id="Graphic 256" o:spid="_x0000_s1026" o:spt="100" style="position:absolute;left:5778119;top:889;height:8890;width:230504;" fillcolor="#000000" filled="t" stroked="f" coordsize="230504,8890" o:gfxdata="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8soG/&#10;AAAA3A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0mm,0mm,0mm,0mm"/>
                </v:shape>
                <v:shape id="Graphic 257" o:spid="_x0000_s1026" o:spt="100" style="position:absolute;left:5778119;top:889;height:8890;width:230504;" filled="f" stroked="t" coordsize="230504,8890" o:gfxdata="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T3k0vQAA&#10;ANwAAAAPAAAAAAAAAAEAIAAAACIAAABkcnMvZG93bnJldi54bWxQSwECFAAUAAAACACHTuJAMy8F&#10;njsAAAA5AAAAEAAAAAAAAAABACAAAAAMAQAAZHJzL3NoYXBleG1sLnhtbFBLBQYAAAAABgAGAFsB&#10;AAC2AwAAAAA=&#10;" path="m0,8534l230124,8534,230124,0,0,0,0,8534xe">
                  <v:fill on="f" focussize="0,0"/>
                  <v:stroke weight="0.14pt" color="#000000" joinstyle="round"/>
                  <v:imagedata o:title=""/>
                  <o:lock v:ext="edit" aspectratio="f"/>
                  <v:textbox inset="0mm,0mm,0mm,0mm"/>
                </v:shape>
                <v:shape id="Graphic 258" o:spid="_x0000_s1026" o:spt="100" style="position:absolute;left:6009766;top:40868;height:58419;width:230504;" fillcolor="#000080" filled="t" stroked="f" coordsize="230504,58419" o:gfxdata="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hDBS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259" o:spid="_x0000_s1026" o:spt="100" style="position:absolute;left:6009766;top:40868;height:58419;width:230504;" filled="f" stroked="t" coordsize="230504,58419" o:gfxdata="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prPr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60" o:spid="_x0000_s1026" o:spt="100" style="position:absolute;left:6009766;top:889;height:8890;width:230504;" fillcolor="#000000" filled="t" stroked="f" coordsize="230504,8890" o:gfxdata="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PVF07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61" o:spid="_x0000_s1026" o:spt="100" style="position:absolute;left:6009766;top:889;height:8890;width:230504;" filled="f" stroked="t" coordsize="230504,8890" o:gfxdata="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ho5m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262" o:spid="_x0000_s1026" o:spt="100" style="position:absolute;left:6241415;top:40868;height:58419;width:230504;" fillcolor="#000080" filled="t" stroked="f" coordsize="230504,58419" o:gfxdata="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l8U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263" o:spid="_x0000_s1026" o:spt="100" style="position:absolute;left:6241415;top:40868;height:58419;width:230504;" filled="f" stroked="t" coordsize="230504,58419" o:gfxdata="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jpZp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64" o:spid="_x0000_s1026" o:spt="100" style="position:absolute;left:6241415;top:889;height:8890;width:230504;" fillcolor="#000000" filled="t" stroked="f" coordsize="230504,8890" o:gfxdata="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OQ9C/&#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65" o:spid="_x0000_s1026" o:spt="100" style="position:absolute;left:6241415;top:889;height:8890;width:230504;" filled="f" stroked="t" coordsize="230504,8890" o:gfxdata="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2IZb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66" o:spid="_x0000_s1026" o:spt="100" style="position:absolute;left:6473063;top:40868;height:58419;width:230504;" fillcolor="#000080" filled="t" stroked="f" coordsize="230504,58419" o:gfxdata="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e90C/&#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267" o:spid="_x0000_s1026" o:spt="100" style="position:absolute;left:6473063;top:40868;height:58419;width:230504;" filled="f" stroked="t" coordsize="230504,58419" o:gfxdata="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ZBq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68" o:spid="_x0000_s1026" o:spt="100" style="position:absolute;left:6473063;top:889;height:8890;width:230504;" fillcolor="#000000" filled="t" stroked="f" coordsize="230504,8890" o:gfxdata="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oNJ1b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69" o:spid="_x0000_s1026" o:spt="100" style="position:absolute;left:6473063;top:889;height:8890;width:230504;" filled="f" stroked="t" coordsize="230504,8890" o:gfxdata="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YL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70" o:spid="_x0000_s1026" o:spt="100" style="position:absolute;left:6704710;top:40868;height:58419;width:230504;" fillcolor="#000080" filled="t" stroked="f" coordsize="230504,58419" o:gfxdata="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iXHK5AAAA3A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271" o:spid="_x0000_s1026" o:spt="100" style="position:absolute;left:6704710;top:40868;height:58419;width:230504;" filled="f" stroked="t" coordsize="230504,58419" o:gfxdata="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k7WL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72" o:spid="_x0000_s1026" o:spt="100" style="position:absolute;left:6704710;top:889;height:8890;width:230504;" fillcolor="#000000" filled="t" stroked="f" coordsize="230504,8890" o:gfxdata="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y6OK/&#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73" o:spid="_x0000_s1026" o:spt="100" style="position:absolute;left:6704710;top:889;height:8890;width:230504;" filled="f" stroked="t" coordsize="230504,8890" o:gfxdata="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8EjV7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74" o:spid="_x0000_s1026" o:spt="100" style="position:absolute;left:6936358;top:9351873;height:58419;width:187960;" fillcolor="#000080" filled="t" stroked="f" coordsize="187960,58419" o:gfxdata="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Fk3m/&#10;AAAA3AAAAA8AAAAAAAAAAQAgAAAAIgAAAGRycy9kb3ducmV2LnhtbFBLAQIUABQAAAAIAIdO4kAz&#10;LwWeOwAAADkAAAAQAAAAAAAAAAEAIAAAAA4BAABkcnMvc2hhcGV4bWwueG1sUEsFBgAAAAAGAAYA&#10;WwEAALgDAAAAAA==&#10;" path="m187756,0l0,0,0,58216,187756,58216,187756,0xe">
                  <v:fill on="t" focussize="0,0"/>
                  <v:stroke on="f"/>
                  <v:imagedata o:title=""/>
                  <o:lock v:ext="edit" aspectratio="f"/>
                  <v:textbox inset="0mm,0mm,0mm,0mm"/>
                </v:shape>
                <v:shape id="Graphic 275" o:spid="_x0000_s1026" o:spt="100" style="position:absolute;left:6936358;top:9351873;height:58419;width:187960;" filled="f" stroked="t" coordsize="187960,58419" o:gfxdata="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p&#10;VUjCAAAA3AAAAA8AAAAAAAAAAQAgAAAAIgAAAGRycy9kb3ducmV2LnhtbFBLAQIUABQAAAAIAIdO&#10;4kAzLwWeOwAAADkAAAAQAAAAAAAAAAEAIAAAABEBAABkcnMvc2hhcGV4bWwueG1sUEsFBgAAAAAG&#10;AAYAWwEAALsDAAAAAA==&#10;" path="m0,58216l187756,58216,187756,0,0,0,0,58216xe">
                  <v:fill on="f" focussize="0,0"/>
                  <v:stroke weight="0.13992125984252pt" color="#000080" joinstyle="round"/>
                  <v:imagedata o:title=""/>
                  <o:lock v:ext="edit" aspectratio="f"/>
                  <v:textbox inset="0mm,0mm,0mm,0mm"/>
                </v:shape>
                <v:shape id="Graphic 276" o:spid="_x0000_s1026" o:spt="100" style="position:absolute;left:7065518;top:9222638;height:187960;width:59055;" fillcolor="#000080" filled="t" stroked="f" coordsize="59055,187960" o:gfxdata="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9cd74A&#10;AADcAAAADwAAAAAAAAABACAAAAAiAAAAZHJzL2Rvd25yZXYueG1sUEsBAhQAFAAAAAgAh07iQDMv&#10;BZ47AAAAOQAAABAAAAAAAAAAAQAgAAAADQEAAGRycy9zaGFwZXhtbC54bWxQSwUGAAAAAAYABgBb&#10;AQAAtwMAAAAA&#10;" path="m58521,0l0,0,0,187451,58521,187451,58521,0xe">
                  <v:fill on="t" focussize="0,0"/>
                  <v:stroke on="f"/>
                  <v:imagedata o:title=""/>
                  <o:lock v:ext="edit" aspectratio="f"/>
                  <v:textbox inset="0mm,0mm,0mm,0mm"/>
                </v:shape>
                <v:shape id="Graphic 277" o:spid="_x0000_s1026" o:spt="100" style="position:absolute;left:7065518;top:9222638;height:187960;width:59055;" filled="f" stroked="t" coordsize="59055,187960" o:gfxdata="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YyMm/&#10;AAAA3AAAAA8AAAAAAAAAAQAgAAAAIgAAAGRycy9kb3ducmV2LnhtbFBLAQIUABQAAAAIAIdO4kAz&#10;LwWeOwAAADkAAAAQAAAAAAAAAAEAIAAAAA4BAABkcnMvc2hhcGV4bWwueG1sUEsFBgAAAAAGAAYA&#10;WwEAALgDAAAAAA==&#10;" path="m0,187451l58521,187451,58521,0,0,0,0,187451xe">
                  <v:fill on="f" focussize="0,0"/>
                  <v:stroke weight="0.13992125984252pt" color="#000080" joinstyle="round"/>
                  <v:imagedata o:title=""/>
                  <o:lock v:ext="edit" aspectratio="f"/>
                  <v:textbox inset="0mm,0mm,0mm,0mm"/>
                </v:shape>
                <v:shape id="Graphic 278" o:spid="_x0000_s1026" o:spt="100" style="position:absolute;left:6936358;top:9441180;height:8890;width:38735;" fillcolor="#000000" filled="t" stroked="f" coordsize="38735,8890" o:gfxdata="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BOoXtwAAANwAAAAP&#10;AAAAAAAAAAEAIAAAACIAAABkcnMvZG93bnJldi54bWxQSwECFAAUAAAACACHTuJAMy8FnjsAAAA5&#10;AAAAEAAAAAAAAAABACAAAAAGAQAAZHJzL3NoYXBleG1sLnhtbFBLBQYAAAAABgAGAFsBAACwAwAA&#10;AAA=&#10;" path="m38709,0l0,0,0,8534,38709,8534,38709,0xe">
                  <v:fill on="t" focussize="0,0"/>
                  <v:stroke on="f"/>
                  <v:imagedata o:title=""/>
                  <o:lock v:ext="edit" aspectratio="f"/>
                  <v:textbox inset="0mm,0mm,0mm,0mm"/>
                </v:shape>
                <v:shape id="Graphic 279" o:spid="_x0000_s1026" o:spt="100" style="position:absolute;left:6936358;top:9441180;height:8890;width:38735;" filled="f" stroked="t" coordsize="38735,8890" o:gfxdata="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IsEW&#10;wAAAANwAAAAPAAAAAAAAAAEAIAAAACIAAABkcnMvZG93bnJldi54bWxQSwECFAAUAAAACACHTuJA&#10;My8FnjsAAAA5AAAAEAAAAAAAAAABACAAAAAPAQAAZHJzL3NoYXBleG1sLnhtbFBLBQYAAAAABgAG&#10;AFsBAAC5AwAAAAA=&#10;" path="m0,8534l38709,8534,38709,0,0,0,0,8534xe">
                  <v:fill on="f" focussize="0,0"/>
                  <v:stroke weight="0.14pt" color="#000000" joinstyle="round"/>
                  <v:imagedata o:title=""/>
                  <o:lock v:ext="edit" aspectratio="f"/>
                  <v:textbox inset="0mm,0mm,0mm,0mm"/>
                </v:shape>
                <v:shape id="Graphic 280" o:spid="_x0000_s1026" o:spt="100" style="position:absolute;left:6966204;top:9311944;height:137795;width:8890;" fillcolor="#000000" filled="t" stroked="f" coordsize="8890,137795" o:gfxdata="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FbbLgAAADcAAAA&#10;DwAAAAAAAAABACAAAAAiAAAAZHJzL2Rvd25yZXYueG1sUEsBAhQAFAAAAAgAh07iQDMvBZ47AAAA&#10;OQAAABAAAAAAAAAAAQAgAAAABwEAAGRycy9zaGFwZXhtbC54bWxQSwUGAAAAAAYABgBbAQAAsQMA&#10;AAAA&#10;" path="m8838,0l0,0,0,137769,8838,137769,8838,0xe">
                  <v:fill on="t" focussize="0,0"/>
                  <v:stroke on="f"/>
                  <v:imagedata o:title=""/>
                  <o:lock v:ext="edit" aspectratio="f"/>
                  <v:textbox inset="0mm,0mm,0mm,0mm"/>
                </v:shape>
                <v:shape id="Graphic 281" o:spid="_x0000_s1026" o:spt="100" style="position:absolute;left:6966204;top:9311944;height:137795;width:8890;" filled="f" stroked="t" coordsize="8890,137795" o:gfxdata="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yyLq/&#10;AAAA3AAAAA8AAAAAAAAAAQAgAAAAIgAAAGRycy9kb3ducmV2LnhtbFBLAQIUABQAAAAIAIdO4kAz&#10;LwWeOwAAADkAAAAQAAAAAAAAAAEAIAAAAA4BAABkcnMvc2hhcGV4bWwueG1sUEsFBgAAAAAGAAYA&#10;WwEAALgDAAAAAA==&#10;" path="m0,137769l8838,137769,8838,0,0,0,0,137769xe">
                  <v:fill on="f" focussize="0,0"/>
                  <v:stroke weight="0.14pt" color="#000000" joinstyle="round"/>
                  <v:imagedata o:title=""/>
                  <o:lock v:ext="edit" aspectratio="f"/>
                  <v:textbox inset="0mm,0mm,0mm,0mm"/>
                </v:shape>
                <v:shape id="Graphic 282" o:spid="_x0000_s1026" o:spt="100" style="position:absolute;left:6966204;top:9301885;height:8890;width:198120;" fillcolor="#000000" filled="t" stroked="f" coordsize="198120,8890" o:gfxdata="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4QX+8AAAA&#10;3AAAAA8AAAAAAAAAAQAgAAAAIgAAAGRycy9kb3ducmV2LnhtbFBLAQIUABQAAAAIAIdO4kAzLwWe&#10;OwAAADkAAAAQAAAAAAAAAAEAIAAAAAsBAABkcnMvc2hhcGV4bWwueG1sUEsFBgAAAAAGAAYAWwEA&#10;ALUDAAAAAA==&#10;" path="m197510,0l0,0,0,8839,197510,8839,197510,0xe">
                  <v:fill on="t" focussize="0,0"/>
                  <v:stroke on="f"/>
                  <v:imagedata o:title=""/>
                  <o:lock v:ext="edit" aspectratio="f"/>
                  <v:textbox inset="0mm,0mm,0mm,0mm"/>
                </v:shape>
                <v:shape id="Graphic 283" o:spid="_x0000_s1026" o:spt="100" style="position:absolute;left:6966204;top:9301885;height:8890;width:198120;" filled="f" stroked="t" coordsize="198120,8890" o:gfxdata="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HFN68AAAA&#10;3AAAAA8AAAAAAAAAAQAgAAAAIgAAAGRycy9kb3ducmV2LnhtbFBLAQIUABQAAAAIAIdO4kAzLwWe&#10;OwAAADkAAAAQAAAAAAAAAAEAIAAAAAsBAABkcnMvc2hhcGV4bWwueG1sUEsFBgAAAAAGAAYAWwEA&#10;ALUDAAAAAA==&#10;" path="m0,8839l197510,8839,197510,0,0,0,0,8839xe">
                  <v:fill on="f" focussize="0,0"/>
                  <v:stroke weight="0.14pt" color="#000000" joinstyle="round"/>
                  <v:imagedata o:title=""/>
                  <o:lock v:ext="edit" aspectratio="f"/>
                  <v:textbox inset="0mm,0mm,0mm,0mm"/>
                </v:shape>
                <v:shape id="Graphic 284" o:spid="_x0000_s1026" o:spt="100" style="position:absolute;left:7155180;top:9311944;height:137795;width:8890;" fillcolor="#000000" filled="t" stroked="f" coordsize="8890,137795" o:gfxdata="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KXW+8AAAA&#10;3AAAAA8AAAAAAAAAAQAgAAAAIgAAAGRycy9kb3ducmV2LnhtbFBLAQIUABQAAAAIAIdO4kAzLwWe&#10;OwAAADkAAAAQAAAAAAAAAAEAIAAAAAsBAABkcnMvc2hhcGV4bWwueG1sUEsFBgAAAAAGAAYAWwEA&#10;ALUDAAAAAA==&#10;" path="m8534,0l0,0,0,137769,8534,137769,8534,0xe">
                  <v:fill on="t" focussize="0,0"/>
                  <v:stroke on="f"/>
                  <v:imagedata o:title=""/>
                  <o:lock v:ext="edit" aspectratio="f"/>
                  <v:textbox inset="0mm,0mm,0mm,0mm"/>
                </v:shape>
                <v:shape id="Graphic 285" o:spid="_x0000_s1026" o:spt="100" style="position:absolute;left:7155180;top:9311944;height:137795;width:8890;" filled="f" stroked="t" coordsize="8890,137795" o:gfxdata="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Jzrm/&#10;AAAA3AAAAA8AAAAAAAAAAQAgAAAAIgAAAGRycy9kb3ducmV2LnhtbFBLAQIUABQAAAAIAIdO4kAz&#10;LwWeOwAAADkAAAAQAAAAAAAAAAEAIAAAAA4BAABkcnMvc2hhcGV4bWwueG1sUEsFBgAAAAAGAAYA&#10;WwEAALgDAAAAAA==&#10;" path="m0,137769l8534,137769,8534,0,0,0,0,137769xe">
                  <v:fill on="f" focussize="0,0"/>
                  <v:stroke weight="0.14pt" color="#000000" joinstyle="round"/>
                  <v:imagedata o:title=""/>
                  <o:lock v:ext="edit" aspectratio="f"/>
                  <v:textbox inset="0mm,0mm,0mm,0mm"/>
                </v:shape>
                <v:shape id="Graphic 286" o:spid="_x0000_s1026" o:spt="100" style="position:absolute;left:7015860;top:9441180;height:8890;width:147955;" fillcolor="#000000" filled="t" stroked="f" coordsize="147955,8890" o:gfxdata="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0zu2W8AAAA&#10;3AAAAA8AAAAAAAAAAQAgAAAAIgAAAGRycy9kb3ducmV2LnhtbFBLAQIUABQAAAAIAIdO4kAzLwWe&#10;OwAAADkAAAAQAAAAAAAAAAEAIAAAAAsBAABkcnMvc2hhcGV4bWwueG1sUEsFBgAAAAAGAAYAWwEA&#10;ALUDAAAAAA==&#10;" path="m147827,0l0,0,0,8534,147827,8534,147827,0xe">
                  <v:fill on="t" focussize="0,0"/>
                  <v:stroke on="f"/>
                  <v:imagedata o:title=""/>
                  <o:lock v:ext="edit" aspectratio="f"/>
                  <v:textbox inset="0mm,0mm,0mm,0mm"/>
                </v:shape>
                <v:shape id="Graphic 287" o:spid="_x0000_s1026" o:spt="100" style="position:absolute;left:7015860;top:9441180;height:8890;width:147955;" filled="f" stroked="t" coordsize="147955,8890" o:gfxdata="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2epJvQAA&#10;ANwAAAAPAAAAAAAAAAEAIAAAACIAAABkcnMvZG93bnJldi54bWxQSwECFAAUAAAACACHTuJAMy8F&#10;njsAAAA5AAAAEAAAAAAAAAABACAAAAAMAQAAZHJzL3NoYXBleG1sLnhtbFBLBQYAAAAABgAGAFsB&#10;AAC2AwAAAAA=&#10;" path="m0,8534l147827,8534,147827,0,0,0,0,8534xe">
                  <v:fill on="f" focussize="0,0"/>
                  <v:stroke weight="0.14pt" color="#000000" joinstyle="round"/>
                  <v:imagedata o:title=""/>
                  <o:lock v:ext="edit" aspectratio="f"/>
                  <v:textbox inset="0mm,0mm,0mm,0mm"/>
                </v:shape>
                <v:shape id="Graphic 288" o:spid="_x0000_s1026" o:spt="100" style="position:absolute;left:7015860;top:9262262;height:187960;width:8890;" fillcolor="#000000" filled="t" stroked="f" coordsize="8890,187960" o:gfxdata="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ogtNbgAAADcAAAA&#10;DwAAAAAAAAABACAAAAAiAAAAZHJzL2Rvd25yZXYueG1sUEsBAhQAFAAAAAgAh07iQDMvBZ47AAAA&#10;OQAAABAAAAAAAAAAAQAgAAAABwEAAGRycy9zaGFwZXhtbC54bWxQSwUGAAAAAAYABgBbAQAAsQMA&#10;AAAA&#10;" path="m8839,0l0,0,0,187451,8839,187451,8839,0xe">
                  <v:fill on="t" focussize="0,0"/>
                  <v:stroke on="f"/>
                  <v:imagedata o:title=""/>
                  <o:lock v:ext="edit" aspectratio="f"/>
                  <v:textbox inset="0mm,0mm,0mm,0mm"/>
                </v:shape>
                <v:shape id="Graphic 289" o:spid="_x0000_s1026" o:spt="100" style="position:absolute;left:7015860;top:9262262;height:187960;width:8890;" filled="f" stroked="t" coordsize="8890,187960" o:gfxdata="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umJG/&#10;AAAA3AAAAA8AAAAAAAAAAQAgAAAAIgAAAGRycy9kb3ducmV2LnhtbFBLAQIUABQAAAAIAIdO4kAz&#10;LwWeOwAAADkAAAAQAAAAAAAAAAEAIAAAAA4BAABkcnMvc2hhcGV4bWwueG1sUEsFBgAAAAAGAAYA&#10;WwEAALgDAAAAAA==&#10;" path="m0,187451l8839,187451,8839,0,0,0,0,187451xe">
                  <v:fill on="f" focussize="0,0"/>
                  <v:stroke weight="0.14pt" color="#000000" joinstyle="round"/>
                  <v:imagedata o:title=""/>
                  <o:lock v:ext="edit" aspectratio="f"/>
                  <v:textbox inset="0mm,0mm,0mm,0mm"/>
                </v:shape>
                <v:shape id="Graphic 290" o:spid="_x0000_s1026" o:spt="100" style="position:absolute;left:7015860;top:9262262;height:8890;width:147955;" fillcolor="#000000" filled="t" stroked="f" coordsize="147955,8890" o:gfxdata="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TxBX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91" o:spid="_x0000_s1026" o:spt="100" style="position:absolute;left:7015860;top:9262262;height:8890;width:147955;" filled="f" stroked="t" coordsize="147955,8890" o:gfxdata="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UF7vQAA&#10;ANwAAAAPAAAAAAAAAAEAIAAAACIAAABkcnMvZG93bnJldi54bWxQSwECFAAUAAAACACHTuJAMy8F&#10;njsAAAA5AAAAEAAAAAAAAAABACAAAAAMAQAAZHJzL3NoYXBleG1sLnhtbFBLBQYAAAAABgAGAFsB&#10;AAC2AwAAAAA=&#10;" path="m0,8534l147827,8534,147827,0,0,0,0,8534xe">
                  <v:fill on="f" focussize="0,0"/>
                  <v:stroke weight="0.14pt" color="#000000" joinstyle="round"/>
                  <v:imagedata o:title=""/>
                  <o:lock v:ext="edit" aspectratio="f"/>
                  <v:textbox inset="0mm,0mm,0mm,0mm"/>
                </v:shape>
                <v:shape id="Graphic 292" o:spid="_x0000_s1026" o:spt="100" style="position:absolute;left:7155180;top:9222638;height:48260;width:8890;" fillcolor="#000000" filled="t" stroked="f" coordsize="8890,48260" o:gfxdata="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u4uvQAA&#10;ANwAAAAPAAAAAAAAAAEAIAAAACIAAABkcnMvZG93bnJldi54bWxQSwECFAAUAAAACACHTuJAMy8F&#10;njsAAAA5AAAAEAAAAAAAAAABACAAAAAMAQAAZHJzL3NoYXBleG1sLnhtbFBLBQYAAAAABgAGAFsB&#10;AAC2AwAAAAA=&#10;" path="m8534,0l0,0,0,48158,8534,48158,8534,0xe">
                  <v:fill on="t" focussize="0,0"/>
                  <v:stroke on="f"/>
                  <v:imagedata o:title=""/>
                  <o:lock v:ext="edit" aspectratio="f"/>
                  <v:textbox inset="0mm,0mm,0mm,0mm"/>
                </v:shape>
                <v:shape id="Graphic 293" o:spid="_x0000_s1026" o:spt="100" style="position:absolute;left:7155180;top:9222638;height:48260;width:8890;" filled="f" stroked="t" coordsize="8890,48260" o:gfxdata="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l9zJLsAAADc&#10;AAAADwAAAAAAAAABACAAAAAiAAAAZHJzL2Rvd25yZXYueG1sUEsBAhQAFAAAAAgAh07iQDMvBZ47&#10;AAAAOQAAABAAAAAAAAAAAQAgAAAACgEAAGRycy9zaGFwZXhtbC54bWxQSwUGAAAAAAYABgBbAQAA&#10;tAMAAAAA&#10;" path="m0,48158l8534,48158,8534,0,0,0,0,48158xe">
                  <v:fill on="f" focussize="0,0"/>
                  <v:stroke weight="0.14pt" color="#000000" joinstyle="round"/>
                  <v:imagedata o:title=""/>
                  <o:lock v:ext="edit" aspectratio="f"/>
                  <v:textbox inset="0mm,0mm,0mm,0mm"/>
                </v:shape>
                <v:shape id="Graphic 294" o:spid="_x0000_s1026" o:spt="100" style="position:absolute;left:7065518;top:40792;height:187960;width:59055;" fillcolor="#000080" filled="t" stroked="f" coordsize="59055,187960" o:gfxdata="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7YFhvQAA&#10;ANwAAAAPAAAAAAAAAAEAIAAAACIAAABkcnMvZG93bnJldi54bWxQSwECFAAUAAAACACHTuJAMy8F&#10;njsAAAA5AAAAEAAAAAAAAAABACAAAAAMAQAAZHJzL3NoYXBleG1sLnhtbFBLBQYAAAAABgAGAFsB&#10;AAC2AwAAAAA=&#10;" path="m58521,0l0,0,0,187451,58521,187451,58521,0xe">
                  <v:fill on="t" focussize="0,0"/>
                  <v:stroke on="f"/>
                  <v:imagedata o:title=""/>
                  <o:lock v:ext="edit" aspectratio="f"/>
                  <v:textbox inset="0mm,0mm,0mm,0mm"/>
                </v:shape>
                <v:shape id="Graphic 295" o:spid="_x0000_s1026" o:spt="100" style="position:absolute;left:7065518;top:40792;height:187960;width:59055;" filled="f" stroked="t" coordsize="59055,187960" o:gfxdata="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Fd+/&#10;AAAA3AAAAA8AAAAAAAAAAQAgAAAAIgAAAGRycy9kb3ducmV2LnhtbFBLAQIUABQAAAAIAIdO4kAz&#10;LwWeOwAAADkAAAAQAAAAAAAAAAEAIAAAAA4BAABkcnMvc2hhcGV4bWwueG1sUEsFBgAAAAAGAAYA&#10;WwEAALgDAAAAAA==&#10;" path="m0,187451l58521,187451,58521,0,0,0,0,187451xe">
                  <v:fill on="f" focussize="0,0"/>
                  <v:stroke weight="0.13992125984252pt" color="#000080" joinstyle="round"/>
                  <v:imagedata o:title=""/>
                  <o:lock v:ext="edit" aspectratio="f"/>
                  <v:textbox inset="0mm,0mm,0mm,0mm"/>
                </v:shape>
                <v:shape id="Graphic 296" o:spid="_x0000_s1026" o:spt="100" style="position:absolute;left:6936358;top:40868;height:58419;width:187960;" fillcolor="#000080" filled="t" stroked="f" coordsize="187960,58419" o:gfxdata="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XTm+/&#10;AAAA3AAAAA8AAAAAAAAAAQAgAAAAIgAAAGRycy9kb3ducmV2LnhtbFBLAQIUABQAAAAIAIdO4kAz&#10;LwWeOwAAADkAAAAQAAAAAAAAAAEAIAAAAA4BAABkcnMvc2hhcGV4bWwueG1sUEsFBgAAAAAGAAYA&#10;WwEAALgDAAAAAA==&#10;" path="m187756,0l0,0,0,58216,187756,58216,187756,0xe">
                  <v:fill on="t" focussize="0,0"/>
                  <v:stroke on="f"/>
                  <v:imagedata o:title=""/>
                  <o:lock v:ext="edit" aspectratio="f"/>
                  <v:textbox inset="0mm,0mm,0mm,0mm"/>
                </v:shape>
                <v:shape id="Graphic 297" o:spid="_x0000_s1026" o:spt="100" style="position:absolute;left:6936358;top:40868;height:58419;width:187960;" filled="f" stroked="t" coordsize="187960,58419" o:gfxdata="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oa/2/&#10;AAAA3AAAAA8AAAAAAAAAAQAgAAAAIgAAAGRycy9kb3ducmV2LnhtbFBLAQIUABQAAAAIAIdO4kAz&#10;LwWeOwAAADkAAAAQAAAAAAAAAAEAIAAAAA4BAABkcnMvc2hhcGV4bWwueG1sUEsFBgAAAAAGAAYA&#10;WwEAALgDAAAAAA==&#10;" path="m0,58216l187756,58216,187756,0,0,0,0,58216xe">
                  <v:fill on="f" focussize="0,0"/>
                  <v:stroke weight="0.14pt" color="#000080" joinstyle="round"/>
                  <v:imagedata o:title=""/>
                  <o:lock v:ext="edit" aspectratio="f"/>
                  <v:textbox inset="0mm,0mm,0mm,0mm"/>
                </v:shape>
                <v:shape id="Graphic 298" o:spid="_x0000_s1026" o:spt="100" style="position:absolute;left:7155180;top:189839;height:38735;width:8890;" fillcolor="#000000" filled="t" stroked="f" coordsize="8890,38735" o:gfxdata="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aeH4ugAAANwA&#10;AAAPAAAAAAAAAAEAIAAAACIAAABkcnMvZG93bnJldi54bWxQSwECFAAUAAAACACHTuJAMy8FnjsA&#10;AAA5AAAAEAAAAAAAAAABACAAAAAJAQAAZHJzL3NoYXBleG1sLnhtbFBLBQYAAAAABgAGAFsBAACz&#10;AwAAAAA=&#10;" path="m8534,0l0,0,0,38404,8534,38404,8534,0xe">
                  <v:fill on="t" focussize="0,0"/>
                  <v:stroke on="f"/>
                  <v:imagedata o:title=""/>
                  <o:lock v:ext="edit" aspectratio="f"/>
                  <v:textbox inset="0mm,0mm,0mm,0mm"/>
                </v:shape>
                <v:shape id="Graphic 299" o:spid="_x0000_s1026" o:spt="100" style="position:absolute;left:7155180;top:189839;height:38735;width:8890;" filled="f" stroked="t" coordsize="8890,38735" o:gfxdata="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RgbZugAAANwA&#10;AAAPAAAAAAAAAAEAIAAAACIAAABkcnMvZG93bnJldi54bWxQSwECFAAUAAAACACHTuJAMy8FnjsA&#10;AAA5AAAAEAAAAAAAAAABACAAAAAJAQAAZHJzL3NoYXBleG1sLnhtbFBLBQYAAAAABgAGAFsBAACz&#10;AwAAAAA=&#10;" path="m0,38404l8534,38404,8534,0,0,0,0,38404xe">
                  <v:fill on="f" focussize="0,0"/>
                  <v:stroke weight="0.14pt" color="#000000" joinstyle="round"/>
                  <v:imagedata o:title=""/>
                  <o:lock v:ext="edit" aspectratio="f"/>
                  <v:textbox inset="0mm,0mm,0mm,0mm"/>
                </v:shape>
                <v:shape id="Graphic 300" o:spid="_x0000_s1026" o:spt="100" style="position:absolute;left:7025893;top:189864;height:8890;width:137795;" fillcolor="#000000" filled="t" stroked="f" coordsize="137795,8890" o:gfxdata="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odc68AAAA&#10;3AAAAA8AAAAAAAAAAQAgAAAAIgAAAGRycy9kb3ducmV2LnhtbFBLAQIUABQAAAAIAIdO4kAzLwWe&#10;OwAAADkAAAAQAAAAAAAAAAEAIAAAAAsBAABkcnMvc2hhcGV4bWwueG1sUEsFBgAAAAAGAAYAWwEA&#10;ALUDAAAAAA==&#10;" path="m137769,0l0,0,0,8534,137769,8534,137769,0xe">
                  <v:fill on="t" focussize="0,0"/>
                  <v:stroke on="f"/>
                  <v:imagedata o:title=""/>
                  <o:lock v:ext="edit" aspectratio="f"/>
                  <v:textbox inset="0mm,0mm,0mm,0mm"/>
                </v:shape>
                <v:shape id="Graphic 301" o:spid="_x0000_s1026" o:spt="100" style="position:absolute;left:7025893;top:189864;height:8890;width:137795;" filled="f" stroked="t" coordsize="137795,8890" o:gfxdata="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wugbsAAADc&#10;AAAADwAAAAAAAAABACAAAAAiAAAAZHJzL2Rvd25yZXYueG1sUEsBAhQAFAAAAAgAh07iQDMvBZ47&#10;AAAAOQAAABAAAAAAAAAAAQAgAAAACgEAAGRycy9zaGFwZXhtbC54bWxQSwUGAAAAAAYABgBbAQAA&#10;tAMAAAAA&#10;" path="m0,8534l137769,8534,137769,0,0,0,0,8534xe">
                  <v:fill on="f" focussize="0,0"/>
                  <v:stroke weight="0.14pt" color="#000000" joinstyle="round"/>
                  <v:imagedata o:title=""/>
                  <o:lock v:ext="edit" aspectratio="f"/>
                  <v:textbox inset="0mm,0mm,0mm,0mm"/>
                </v:shape>
                <v:shape id="Graphic 302" o:spid="_x0000_s1026" o:spt="100" style="position:absolute;left:7015860;top:889;height:198120;width:8890;" fillcolor="#000000" filled="t" stroked="f" coordsize="8890,198120" o:gfxdata="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DwG8AAAA&#10;3AAAAA8AAAAAAAAAAQAgAAAAIgAAAGRycy9kb3ducmV2LnhtbFBLAQIUABQAAAAIAIdO4kAzLwWe&#10;OwAAADkAAAAQAAAAAAAAAAEAIAAAAAsBAABkcnMvc2hhcGV4bWwueG1sUEsFBgAAAAAGAAYAWwEA&#10;ALUDAAAAAA==&#10;" path="m8839,0l0,0,0,197510,8839,197510,8839,0xe">
                  <v:fill on="t" focussize="0,0"/>
                  <v:stroke on="f"/>
                  <v:imagedata o:title=""/>
                  <o:lock v:ext="edit" aspectratio="f"/>
                  <v:textbox inset="0mm,0mm,0mm,0mm"/>
                </v:shape>
                <v:shape id="Graphic 303" o:spid="_x0000_s1026" o:spt="100" style="position:absolute;left:7015860;top:889;height:198120;width:8890;" filled="f" stroked="t" coordsize="8890,198120" o:gfxdata="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Wn674A&#10;AADcAAAADwAAAAAAAAABACAAAAAiAAAAZHJzL2Rvd25yZXYueG1sUEsBAhQAFAAAAAgAh07iQDMv&#10;BZ47AAAAOQAAABAAAAAAAAAAAQAgAAAADQEAAGRycy9zaGFwZXhtbC54bWxQSwUGAAAAAAYABgBb&#10;AQAAtwMAAAAA&#10;" path="m0,197510l8839,197510,8839,0,0,0,0,197510xe">
                  <v:fill on="f" focussize="0,0"/>
                  <v:stroke weight="0.14pt" color="#000000" joinstyle="round"/>
                  <v:imagedata o:title=""/>
                  <o:lock v:ext="edit" aspectratio="f"/>
                  <v:textbox inset="0mm,0mm,0mm,0mm"/>
                </v:shape>
                <v:shape id="Graphic 304" o:spid="_x0000_s1026" o:spt="100" style="position:absolute;left:7025893;top:889;height:8890;width:137795;" fillcolor="#000000" filled="t" stroked="f" coordsize="137795,8890" o:gfxdata="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U3PN&#10;wAAAANwAAAAPAAAAAAAAAAEAIAAAACIAAABkcnMvZG93bnJldi54bWxQSwECFAAUAAAACACHTuJA&#10;My8FnjsAAAA5AAAAEAAAAAAAAAABACAAAAAPAQAAZHJzL3NoYXBleG1sLnhtbFBLBQYAAAAABgAG&#10;AFsBAAC5AwAAAAA=&#10;" path="m137769,0l0,0,0,8534,137769,8534,137769,0xe">
                  <v:fill on="t" focussize="0,0"/>
                  <v:stroke on="f"/>
                  <v:imagedata o:title=""/>
                  <o:lock v:ext="edit" aspectratio="f"/>
                  <v:textbox inset="0mm,0mm,0mm,0mm"/>
                </v:shape>
                <v:shape id="Graphic 305" o:spid="_x0000_s1026" o:spt="100" style="position:absolute;left:7025893;top:889;height:8890;width:137795;" filled="f" stroked="t" coordsize="137795,8890" o:gfxdata="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cogr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306" o:spid="_x0000_s1026" o:spt="100" style="position:absolute;left:7155180;top:914;height:147955;width:8890;" fillcolor="#000000" filled="t" stroked="f" coordsize="8890,147955" o:gfxdata="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Sck68AAAA&#10;3AAAAA8AAAAAAAAAAQAgAAAAIgAAAGRycy9kb3ducmV2LnhtbFBLAQIUABQAAAAIAIdO4kAzLwWe&#10;OwAAADkAAAAQAAAAAAAAAAEAIAAAAAsBAABkcnMvc2hhcGV4bWwueG1sUEsFBgAAAAAGAAYAWwEA&#10;ALUDAAAAAA==&#10;" path="m8534,0l0,0,0,147827,8534,147827,8534,0xe">
                  <v:fill on="t" focussize="0,0"/>
                  <v:stroke on="f"/>
                  <v:imagedata o:title=""/>
                  <o:lock v:ext="edit" aspectratio="f"/>
                  <v:textbox inset="0mm,0mm,0mm,0mm"/>
                </v:shape>
                <v:shape id="Graphic 307" o:spid="_x0000_s1026" o:spt="100" style="position:absolute;left:7155180;top:914;height:147955;width:8890;" filled="f" stroked="t" coordsize="8890,147955" o:gfxdata="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VwXK/&#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308" o:spid="_x0000_s1026" o:spt="100" style="position:absolute;left:6976236;top:140207;height:8890;width:187960;" fillcolor="#000000" filled="t" stroked="f" coordsize="187960,8890" o:gfxdata="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wT0G8AAAA&#10;3AAAAA8AAAAAAAAAAQAgAAAAIgAAAGRycy9kb3ducmV2LnhtbFBLAQIUABQAAAAIAIdO4kAzLwWe&#10;OwAAADkAAAAQAAAAAAAAAAEAIAAAAAsBAABkcnMvc2hhcGV4bWwueG1sUEsFBgAAAAAGAAYAWwEA&#10;ALUDAAAAAA==&#10;" path="m187451,0l0,0,0,8534,187451,8534,187451,0xe">
                  <v:fill on="t" focussize="0,0"/>
                  <v:stroke on="f"/>
                  <v:imagedata o:title=""/>
                  <o:lock v:ext="edit" aspectratio="f"/>
                  <v:textbox inset="0mm,0mm,0mm,0mm"/>
                </v:shape>
                <v:shape id="Graphic 309" o:spid="_x0000_s1026" o:spt="100" style="position:absolute;left:6976236;top:140207;height:8890;width:187960;" filled="f" stroked="t" coordsize="187960,8890" o:gfxdata="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Sp16/&#10;AAAA3AAAAA8AAAAAAAAAAQAgAAAAIgAAAGRycy9kb3ducmV2LnhtbFBLAQIUABQAAAAIAIdO4kAz&#10;LwWeOwAAADkAAAAQAAAAAAAAAAEAIAAAAA4BAABkcnMvc2hhcGV4bWwueG1sUEsFBgAAAAAGAAYA&#10;WwEAALgDAAAAAA==&#10;" path="m0,8534l187451,8534,187451,0,0,0,0,8534xe">
                  <v:fill on="f" focussize="0,0"/>
                  <v:stroke weight="0.14pt" color="#000000" joinstyle="round"/>
                  <v:imagedata o:title=""/>
                  <o:lock v:ext="edit" aspectratio="f"/>
                  <v:textbox inset="0mm,0mm,0mm,0mm"/>
                </v:shape>
                <v:shape id="Graphic 310" o:spid="_x0000_s1026" o:spt="100" style="position:absolute;left:6976236;top:914;height:147955;width:8890;" fillcolor="#000000" filled="t" stroked="f" coordsize="8890,147955" o:gfxdata="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7tl8ugAAANwA&#10;AAAPAAAAAAAAAAEAIAAAACIAAABkcnMvZG93bnJldi54bWxQSwECFAAUAAAACACHTuJAMy8FnjsA&#10;AAA5AAAAEAAAAAAAAAABACAAAAAJAQAAZHJzL3NoYXBleG1sLnhtbFBLBQYAAAAABgAGAFsBAACz&#10;AwAAAAA=&#10;" path="m8534,0l0,0,0,147827,8534,147827,8534,0xe">
                  <v:fill on="t" focussize="0,0"/>
                  <v:stroke on="f"/>
                  <v:imagedata o:title=""/>
                  <o:lock v:ext="edit" aspectratio="f"/>
                  <v:textbox inset="0mm,0mm,0mm,0mm"/>
                </v:shape>
                <v:shape id="Graphic 311" o:spid="_x0000_s1026" o:spt="100" style="position:absolute;left:6976236;top:914;height:147955;width:8890;" filled="f" stroked="t" coordsize="8890,147955" o:gfxdata="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lqQL4A&#10;AADcAAAADwAAAAAAAAABACAAAAAiAAAAZHJzL2Rvd25yZXYueG1sUEsBAhQAFAAAAAgAh07iQDMv&#10;BZ47AAAAOQAAABAAAAAAAAAAAQAgAAAADQEAAGRycy9zaGFwZXhtbC54bWxQSwUGAAAAAAYABgBb&#10;AQAAtwMAAAAA&#10;" path="m0,147827l8534,147827,8534,0,0,0,0,147827xe">
                  <v:fill on="f" focussize="0,0"/>
                  <v:stroke weight="0.14pt" color="#000000" joinstyle="round"/>
                  <v:imagedata o:title=""/>
                  <o:lock v:ext="edit" aspectratio="f"/>
                  <v:textbox inset="0mm,0mm,0mm,0mm"/>
                </v:shape>
                <v:shape id="Graphic 312" o:spid="_x0000_s1026" o:spt="100" style="position:absolute;left:6936358;top:889;height:8890;width:48895;" fillcolor="#000000" filled="t" stroked="f" coordsize="48895,8890" o:gfxdata="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4WQovQAA&#10;ANwAAAAPAAAAAAAAAAEAIAAAACIAAABkcnMvZG93bnJldi54bWxQSwECFAAUAAAACACHTuJAMy8F&#10;njsAAAA5AAAAEAAAAAAAAAABACAAAAAMAQAAZHJzL3NoYXBleG1sLnhtbFBLBQYAAAAABgAGAFsB&#10;AAC2AwAAAAA=&#10;" path="m48463,0l0,0,0,8534,48463,8534,48463,0xe">
                  <v:fill on="t" focussize="0,0"/>
                  <v:stroke on="f"/>
                  <v:imagedata o:title=""/>
                  <o:lock v:ext="edit" aspectratio="f"/>
                  <v:textbox inset="0mm,0mm,0mm,0mm"/>
                </v:shape>
                <v:shape id="Graphic 313" o:spid="_x0000_s1026" o:spt="100" style="position:absolute;left:6936358;top:889;height:8890;width:48895;" filled="f" stroked="t" coordsize="48895,8890" o:gfxdata="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pvKu/&#10;AAAA3AAAAA8AAAAAAAAAAQAgAAAAIgAAAGRycy9kb3ducmV2LnhtbFBLAQIUABQAAAAIAIdO4kAz&#10;LwWeOwAAADkAAAAQAAAAAAAAAAEAIAAAAA4BAABkcnMvc2hhcGV4bWwueG1sUEsFBgAAAAAGAAYA&#10;WwEAALgDAAAAAA==&#10;" path="m0,8534l48463,8534,48463,0,0,0,0,8534xe">
                  <v:fill on="f" focussize="0,0"/>
                  <v:stroke weight="0.14pt" color="#000000" joinstyle="round"/>
                  <v:imagedata o:title=""/>
                  <o:lock v:ext="edit" aspectratio="f"/>
                  <v:textbox inset="0mm,0mm,0mm,0mm"/>
                </v:shape>
                <v:shape id="Graphic 314" o:spid="_x0000_s1026" o:spt="100" style="position:absolute;left:7065518;top:229565;height:228600;width:59055;" fillcolor="#000080" filled="t" stroked="f" coordsize="59055,228600" o:gfxdata="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Yz+r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15" o:spid="_x0000_s1026" o:spt="100" style="position:absolute;left:7065518;top:229565;height:228600;width:59055;" filled="f" stroked="t" coordsize="59055,228600" o:gfxdata="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wkWfvQAA&#10;ANwAAAAPAAAAAAAAAAEAIAAAACIAAABkcnMvZG93bnJldi54bWxQSwECFAAUAAAACACHTuJAMy8F&#10;njsAAAA5AAAAEAAAAAAAAAABACAAAAAMAQAAZHJzL3NoYXBleG1sLnhtbFBLBQYAAAAABgAGAFsB&#10;AAC2AwAAAAA=&#10;" path="m0,228295l58521,228295,58521,0,0,0,0,228295xe">
                  <v:fill on="f" focussize="0,0"/>
                  <v:stroke weight="0.14pt" color="#000080" joinstyle="round"/>
                  <v:imagedata o:title=""/>
                  <o:lock v:ext="edit" aspectratio="f"/>
                  <v:textbox inset="0mm,0mm,0mm,0mm"/>
                </v:shape>
                <v:shape id="Graphic 316" o:spid="_x0000_s1026" o:spt="100" style="position:absolute;left:7155180;top:229565;height:228600;width:8890;" fillcolor="#000000" filled="t" stroked="f" coordsize="8890,228600" o:gfxdata="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Mn5V&#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317" o:spid="_x0000_s1026" o:spt="100" style="position:absolute;left:7155180;top:229565;height:228600;width:8890;" filled="f" stroked="t" coordsize="8890,228600" o:gfxdata="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8m67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318" o:spid="_x0000_s1026" o:spt="100" style="position:absolute;left:7065518;top:459689;height:228600;width:59055;" fillcolor="#000080" filled="t" stroked="f" coordsize="59055,228600" o:gfxdata="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s5/7sAAADc&#10;AAAADwAAAAAAAAABACAAAAAiAAAAZHJzL2Rvd25yZXYueG1sUEsBAhQAFAAAAAgAh07iQDMvBZ47&#10;AAAAOQAAABAAAAAAAAAAAQAgAAAACgEAAGRycy9zaGFwZXhtbC54bWxQSwUGAAAAAAYABgBbAQAA&#10;tAMAAAAA&#10;" path="m58521,0l0,0,0,228295,58521,228295,58521,0xe">
                  <v:fill on="t" focussize="0,0"/>
                  <v:stroke on="f"/>
                  <v:imagedata o:title=""/>
                  <o:lock v:ext="edit" aspectratio="f"/>
                  <v:textbox inset="0mm,0mm,0mm,0mm"/>
                </v:shape>
                <v:shape id="Graphic 319" o:spid="_x0000_s1026" o:spt="100" style="position:absolute;left:7065518;top:459689;height:228600;width:59055;" filled="f" stroked="t" coordsize="59055,228600" o:gfxdata="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9Pmr4A&#10;AADcAAAADwAAAAAAAAABACAAAAAiAAAAZHJzL2Rvd25yZXYueG1sUEsBAhQAFAAAAAgAh07iQDMv&#10;BZ47AAAAOQAAABAAAAAAAAAAAQAgAAAADQEAAGRycy9zaGFwZXhtbC54bWxQSwUGAAAAAAYABgBb&#10;AQAAtwMAAAAA&#10;" path="m0,228295l58521,228295,58521,0,0,0,0,228295xe">
                  <v:fill on="f" focussize="0,0"/>
                  <v:stroke weight="0.14pt" color="#000080" joinstyle="round"/>
                  <v:imagedata o:title=""/>
                  <o:lock v:ext="edit" aspectratio="f"/>
                  <v:textbox inset="0mm,0mm,0mm,0mm"/>
                </v:shape>
                <v:shape id="Graphic 320" o:spid="_x0000_s1026" o:spt="100" style="position:absolute;left:7155180;top:459689;height:228600;width:8890;" fillcolor="#000000" filled="t" stroked="f" coordsize="8890,228600" o:gfxdata="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4kHvQAA&#10;ANwAAAAPAAAAAAAAAAEAIAAAACIAAABkcnMvZG93bnJldi54bWxQSwECFAAUAAAACACHTuJAMy8F&#10;njsAAAA5AAAAEAAAAAAAAAABACAAAAAMAQAAZHJzL3NoYXBleG1sLnhtbFBLBQYAAAAABgAGAFsB&#10;AAC2AwAAAAA=&#10;" path="m8534,0l0,0,0,228295,8534,228295,8534,0xe">
                  <v:fill on="t" focussize="0,0"/>
                  <v:stroke on="f"/>
                  <v:imagedata o:title=""/>
                  <o:lock v:ext="edit" aspectratio="f"/>
                  <v:textbox inset="0mm,0mm,0mm,0mm"/>
                </v:shape>
                <v:shape id="Graphic 321" o:spid="_x0000_s1026" o:spt="100" style="position:absolute;left:7155180;top:459689;height:228600;width:8890;" filled="f" stroked="t" coordsize="8890,228600" o:gfxdata="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20bm/&#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22" o:spid="_x0000_s1026" o:spt="100" style="position:absolute;left:7065518;top:689813;height:228600;width:59055;" fillcolor="#000080" filled="t" stroked="f" coordsize="59055,228600" o:gfxdata="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EqL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23" o:spid="_x0000_s1026" o:spt="100" style="position:absolute;left:7065518;top:689813;height:228600;width:59055;" filled="f" stroked="t" coordsize="59055,228600" o:gfxdata="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Lss2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324" o:spid="_x0000_s1026" o:spt="100" style="position:absolute;left:7155180;top:689813;height:228600;width:8890;" fillcolor="#000000" filled="t" stroked="f" coordsize="8890,228600" o:gfxdata="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sCP&#10;BM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325" o:spid="_x0000_s1026" o:spt="100" style="position:absolute;left:7155180;top:689813;height:228600;width:8890;" filled="f" stroked="t" coordsize="8890,228600" o:gfxdata="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17q/&#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26" o:spid="_x0000_s1026" o:spt="100" style="position:absolute;left:7065518;top:920241;height:228600;width:59055;" fillcolor="#000080" filled="t" stroked="f" coordsize="59055,228600" o:gfxdata="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TCq74A&#10;AADcAAAADwAAAAAAAAABACAAAAAiAAAAZHJzL2Rvd25yZXYueG1sUEsBAhQAFAAAAAgAh07iQDMv&#10;BZ47AAAAOQAAABAAAAAAAAAAAQAgAAAADQEAAGRycy9zaGFwZXhtbC54bWxQSwUGAAAAAAYABgBb&#10;AQAAtwMAAAAA&#10;" path="m58521,0l0,0,0,227990,58521,227990,58521,0xe">
                  <v:fill on="t" focussize="0,0"/>
                  <v:stroke on="f"/>
                  <v:imagedata o:title=""/>
                  <o:lock v:ext="edit" aspectratio="f"/>
                  <v:textbox inset="0mm,0mm,0mm,0mm"/>
                </v:shape>
                <v:shape id="Graphic 327" o:spid="_x0000_s1026" o:spt="100" style="position:absolute;left:7065518;top:920241;height:228600;width:59055;" filled="f" stroked="t" coordsize="59055,228600" o:gfxdata="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wtM68AAAA&#10;3AAAAA8AAAAAAAAAAQAgAAAAIgAAAGRycy9kb3ducmV2LnhtbFBLAQIUABQAAAAIAIdO4kAzLwWe&#10;OwAAADkAAAAQAAAAAAAAAAEAIAAAAAsBAABkcnMvc2hhcGV4bWwueG1sUEsFBgAAAAAGAAYAWwEA&#10;ALUDAAAAAA==&#10;" path="m0,227990l58521,227990,58521,0,0,0,0,227990xe">
                  <v:fill on="f" focussize="0,0"/>
                  <v:stroke weight="0.14pt" color="#000080" joinstyle="round"/>
                  <v:imagedata o:title=""/>
                  <o:lock v:ext="edit" aspectratio="f"/>
                  <v:textbox inset="0mm,0mm,0mm,0mm"/>
                </v:shape>
                <v:shape id="Graphic 328" o:spid="_x0000_s1026" o:spt="100" style="position:absolute;left:7155180;top:920241;height:228600;width:8890;" fillcolor="#000000" filled="t" stroked="f" coordsize="8890,228600" o:gfxdata="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jYUB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329" o:spid="_x0000_s1026" o:spt="100" style="position:absolute;left:7155180;top:920241;height:228600;width:8890;" filled="f" stroked="t" coordsize="8890,228600" o:gfxdata="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A3b+/&#10;AAAA3AAAAA8AAAAAAAAAAQAgAAAAIgAAAGRycy9kb3ducmV2LnhtbFBLAQIUABQAAAAIAIdO4kAz&#10;LwWeOwAAADkAAAAQAAAAAAAAAAEAIAAAAA4BAABkcnMvc2hhcGV4bWwueG1sUEsFBgAAAAAGAAYA&#10;WwEAALgDAAAAAA==&#10;" path="m0,227990l8534,227990,8534,0,0,0,0,227990xe">
                  <v:fill on="f" focussize="0,0"/>
                  <v:stroke weight="0.14pt" color="#000000" joinstyle="round"/>
                  <v:imagedata o:title=""/>
                  <o:lock v:ext="edit" aspectratio="f"/>
                  <v:textbox inset="0mm,0mm,0mm,0mm"/>
                </v:shape>
                <v:shape id="Graphic 330" o:spid="_x0000_s1026" o:spt="100" style="position:absolute;left:7065518;top:1150366;height:228600;width:59055;" fillcolor="#000080" filled="t" stroked="f" coordsize="59055,228600" o:gfxdata="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9hpmbsAAADc&#10;AAAADwAAAAAAAAABACAAAAAiAAAAZHJzL2Rvd25yZXYueG1sUEsBAhQAFAAAAAgAh07iQDMvBZ47&#10;AAAAOQAAABAAAAAAAAAAAQAgAAAACgEAAGRycy9zaGFwZXhtbC54bWxQSwUGAAAAAAYABgBbAQAA&#10;tAMAAAAA&#10;" path="m58521,0l0,0,0,227990,58521,227990,58521,0xe">
                  <v:fill on="t" focussize="0,0"/>
                  <v:stroke on="f"/>
                  <v:imagedata o:title=""/>
                  <o:lock v:ext="edit" aspectratio="f"/>
                  <v:textbox inset="0mm,0mm,0mm,0mm"/>
                </v:shape>
                <v:shape id="Graphic 331" o:spid="_x0000_s1026" o:spt="100" style="position:absolute;left:7065518;top:1150366;height:228600;width:59055;" filled="f" stroked="t" coordsize="59055,228600" o:gfxdata="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TB/8vQAA&#10;ANwAAAAPAAAAAAAAAAEAIAAAACIAAABkcnMvZG93bnJldi54bWxQSwECFAAUAAAACACHTuJAMy8F&#10;njsAAAA5AAAAEAAAAAAAAAABACAAAAAMAQAAZHJzL3NoYXBleG1sLnhtbFBLBQYAAAAABgAGAFsB&#10;AAC2AwAAAAA=&#10;" path="m0,227990l58521,227990,58521,0,0,0,0,227990xe">
                  <v:fill on="f" focussize="0,0"/>
                  <v:stroke weight="0.14pt" color="#000080" joinstyle="round"/>
                  <v:imagedata o:title=""/>
                  <o:lock v:ext="edit" aspectratio="f"/>
                  <v:textbox inset="0mm,0mm,0mm,0mm"/>
                </v:shape>
                <v:shape id="Graphic 332" o:spid="_x0000_s1026" o:spt="100" style="position:absolute;left:7155180;top:1150366;height:228600;width:8890;" fillcolor="#000000" filled="t" stroked="f" coordsize="8890,228600" o:gfxdata="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vCQ2&#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333" o:spid="_x0000_s1026" o:spt="100" style="position:absolute;left:7155180;top:1150366;height:228600;width:8890;" filled="f" stroked="t" coordsize="8890,228600" o:gfxdata="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xfIi/&#10;AAAA3AAAAA8AAAAAAAAAAQAgAAAAIgAAAGRycy9kb3ducmV2LnhtbFBLAQIUABQAAAAIAIdO4kAz&#10;LwWeOwAAADkAAAAQAAAAAAAAAAEAIAAAAA4BAABkcnMvc2hhcGV4bWwueG1sUEsFBgAAAAAGAAYA&#10;WwEAALgDAAAAAA==&#10;" path="m0,227990l8534,227990,8534,0,0,0,0,227990xe">
                  <v:fill on="f" focussize="0,0"/>
                  <v:stroke weight="0.14pt" color="#000000" joinstyle="round"/>
                  <v:imagedata o:title=""/>
                  <o:lock v:ext="edit" aspectratio="f"/>
                  <v:textbox inset="0mm,0mm,0mm,0mm"/>
                </v:shape>
                <v:shape id="Graphic 334" o:spid="_x0000_s1026" o:spt="100" style="position:absolute;left:7065518;top:1380489;height:228600;width:59055;" fillcolor="#000080" filled="t" stroked="f" coordsize="59055,228600" o:gfxdata="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ONvmr4A&#10;AADcAAAADwAAAAAAAAABACAAAAAiAAAAZHJzL2Rvd25yZXYueG1sUEsBAhQAFAAAAAgAh07iQDMv&#10;BZ47AAAAOQAAABAAAAAAAAAAAQAgAAAADQEAAGRycy9zaGFwZXhtbC54bWxQSwUGAAAAAAYABgBb&#10;AQAAtwMAAAAA&#10;" path="m58521,0l0,0,0,227990,58521,227990,58521,0xe">
                  <v:fill on="t" focussize="0,0"/>
                  <v:stroke on="f"/>
                  <v:imagedata o:title=""/>
                  <o:lock v:ext="edit" aspectratio="f"/>
                  <v:textbox inset="0mm,0mm,0mm,0mm"/>
                </v:shape>
                <v:shape id="Graphic 335" o:spid="_x0000_s1026" o:spt="100" style="position:absolute;left:7065518;top:1380489;height:228600;width:59055;" filled="f" stroked="t" coordsize="59055,228600" o:gfxdata="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dxn/vQAA&#10;ANwAAAAPAAAAAAAAAAEAIAAAACIAAABkcnMvZG93bnJldi54bWxQSwECFAAUAAAACACHTuJAMy8F&#10;njsAAAA5AAAAEAAAAAAAAAABACAAAAAMAQAAZHJzL3NoYXBleG1sLnhtbFBLBQYAAAAABgAGAFsB&#10;AAC2AwAAAAA=&#10;" path="m0,227990l58521,227990,58521,0,0,0,0,227990xe">
                  <v:fill on="f" focussize="0,0"/>
                  <v:stroke weight="0.14pt" color="#000080" joinstyle="round"/>
                  <v:imagedata o:title=""/>
                  <o:lock v:ext="edit" aspectratio="f"/>
                  <v:textbox inset="0mm,0mm,0mm,0mm"/>
                </v:shape>
                <v:shape id="Graphic 336" o:spid="_x0000_s1026" o:spt="100" style="position:absolute;left:7155180;top:1380489;height:228600;width:8890;" fillcolor="#000000" filled="t" stroked="f" coordsize="8890,228600" o:gfxdata="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hyI1&#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337" o:spid="_x0000_s1026" o:spt="100" style="position:absolute;left:7155180;top:1380489;height:228600;width:8890;" filled="f" stroked="t" coordsize="8890,228600" o:gfxdata="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nqLvQAA&#10;ANwAAAAPAAAAAAAAAAEAIAAAACIAAABkcnMvZG93bnJldi54bWxQSwECFAAUAAAACACHTuJAMy8F&#10;njsAAAA5AAAAEAAAAAAAAAABACAAAAAMAQAAZHJzL3NoYXBleG1sLnhtbFBLBQYAAAAABgAGAFsB&#10;AAC2AwAAAAA=&#10;" path="m0,227990l8534,227990,8534,0,0,0,0,227990xe">
                  <v:fill on="f" focussize="0,0"/>
                  <v:stroke weight="0.14pt" color="#000000" joinstyle="round"/>
                  <v:imagedata o:title=""/>
                  <o:lock v:ext="edit" aspectratio="f"/>
                  <v:textbox inset="0mm,0mm,0mm,0mm"/>
                </v:shape>
                <v:shape id="Graphic 338" o:spid="_x0000_s1026" o:spt="100" style="position:absolute;left:7065518;top:1610613;height:228600;width:59055;" fillcolor="#000080" filled="t" stroked="f" coordsize="59055,228600" o:gfxdata="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5ln7sAAADc&#10;AAAADwAAAAAAAAABACAAAAAiAAAAZHJzL2Rvd25yZXYueG1sUEsBAhQAFAAAAAgAh07iQDMvBZ47&#10;AAAAOQAAABAAAAAAAAAAAQAgAAAACgEAAGRycy9zaGFwZXhtbC54bWxQSwUGAAAAAAYABgBbAQAA&#10;tAMAAAAA&#10;" path="m58521,0l0,0,0,227990,58521,227990,58521,0xe">
                  <v:fill on="t" focussize="0,0"/>
                  <v:stroke on="f"/>
                  <v:imagedata o:title=""/>
                  <o:lock v:ext="edit" aspectratio="f"/>
                  <v:textbox inset="0mm,0mm,0mm,0mm"/>
                </v:shape>
                <v:shape id="Graphic 339" o:spid="_x0000_s1026" o:spt="100" style="position:absolute;left:7065518;top:1610613;height:228600;width:59055;" filled="f" stroked="t" coordsize="59055,228600" o:gfxdata="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T+r4A&#10;AADcAAAADwAAAAAAAAABACAAAAAiAAAAZHJzL2Rvd25yZXYueG1sUEsBAhQAFAAAAAgAh07iQDMv&#10;BZ47AAAAOQAAABAAAAAAAAAAAQAgAAAADQEAAGRycy9zaGFwZXhtbC54bWxQSwUGAAAAAAYABgBb&#10;AQAAtwMAAAAA&#10;" path="m0,227990l58521,227990,58521,0,0,0,0,227990xe">
                  <v:fill on="f" focussize="0,0"/>
                  <v:stroke weight="0.14pt" color="#000080" joinstyle="round"/>
                  <v:imagedata o:title=""/>
                  <o:lock v:ext="edit" aspectratio="f"/>
                  <v:textbox inset="0mm,0mm,0mm,0mm"/>
                </v:shape>
                <v:shape id="Graphic 340" o:spid="_x0000_s1026" o:spt="100" style="position:absolute;left:7155180;top:1610613;height:228600;width:8890;" fillcolor="#000000" filled="t" stroked="f" coordsize="8890,228600" o:gfxdata="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Rsp74A&#10;AADcAAAADwAAAAAAAAABACAAAAAiAAAAZHJzL2Rvd25yZXYueG1sUEsBAhQAFAAAAAgAh07iQDMv&#10;BZ47AAAAOQAAABAAAAAAAAAAAQAgAAAADQEAAGRycy9zaGFwZXhtbC54bWxQSwUGAAAAAAYABgBb&#10;AQAAtwMAAAAA&#10;" path="m8534,0l0,0,0,227990,8534,227990,8534,0xe">
                  <v:fill on="t" focussize="0,0"/>
                  <v:stroke on="f"/>
                  <v:imagedata o:title=""/>
                  <o:lock v:ext="edit" aspectratio="f"/>
                  <v:textbox inset="0mm,0mm,0mm,0mm"/>
                </v:shape>
                <v:shape id="Graphic 341" o:spid="_x0000_s1026" o:spt="100" style="position:absolute;left:7155180;top:1610613;height:228600;width:8890;" filled="f" stroked="t" coordsize="8890,228600" o:gfxdata="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k0Gb4A&#10;AADcAAAADwAAAAAAAAABACAAAAAiAAAAZHJzL2Rvd25yZXYueG1sUEsBAhQAFAAAAAgAh07iQDMv&#10;BZ47AAAAOQAAABAAAAAAAAAAAQAgAAAADQEAAGRycy9zaGFwZXhtbC54bWxQSwUGAAAAAAYABgBb&#10;AQAAtwMAAAAA&#10;" path="m0,227990l8534,227990,8534,0,0,0,0,227990xe">
                  <v:fill on="f" focussize="0,0"/>
                  <v:stroke weight="0.14pt" color="#000000" joinstyle="round"/>
                  <v:imagedata o:title=""/>
                  <o:lock v:ext="edit" aspectratio="f"/>
                  <v:textbox inset="0mm,0mm,0mm,0mm"/>
                </v:shape>
                <v:shape id="Graphic 342" o:spid="_x0000_s1026" o:spt="100" style="position:absolute;left:7065518;top:1840687;height:228600;width:59055;" fillcolor="#000080" filled="t" stroked="f" coordsize="59055,228600" o:gfxdata="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AhCL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43" o:spid="_x0000_s1026" o:spt="100" style="position:absolute;left:7065518;top:1840687;height:228600;width:59055;" filled="f" stroked="t" coordsize="59055,228600" o:gfxdata="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1FdtvQAA&#10;ANwAAAAPAAAAAAAAAAEAIAAAACIAAABkcnMvZG93bnJldi54bWxQSwECFAAUAAAACACHTuJAMy8F&#10;njsAAAA5AAAAEAAAAAAAAAABACAAAAAMAQAAZHJzL3NoYXBleG1sLnhtbFBLBQYAAAAABgAGAFsB&#10;AAC2AwAAAAA=&#10;" path="m0,228295l58521,228295,58521,0,0,0,0,228295xe">
                  <v:fill on="f" focussize="0,0"/>
                  <v:stroke weight="0.14pt" color="#000080" joinstyle="round"/>
                  <v:imagedata o:title=""/>
                  <o:lock v:ext="edit" aspectratio="f"/>
                  <v:textbox inset="0mm,0mm,0mm,0mm"/>
                </v:shape>
                <v:shape id="Graphic 344" o:spid="_x0000_s1026" o:spt="100" style="position:absolute;left:7155180;top:1840687;height:228600;width:8890;" fillcolor="#000000" filled="t" stroked="f" coordsize="8890,228600" o:gfxdata="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2qk&#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345" o:spid="_x0000_s1026" o:spt="100" style="position:absolute;left:7155180;top:1840687;height:228600;width:8890;" filled="f" stroked="t" coordsize="8890,228600" o:gfxdata="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SMhq/&#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46" o:spid="_x0000_s1026" o:spt="100" style="position:absolute;left:7065518;top:2070811;height:228600;width:59055;" fillcolor="#000080" filled="t" stroked="f" coordsize="59055,228600" o:gfxdata="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snC7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47" o:spid="_x0000_s1026" o:spt="100" style="position:absolute;left:7065518;top:2070811;height:228600;width:59055;" filled="f" stroked="t" coordsize="59055,228600" o:gfxdata="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vUW6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348" o:spid="_x0000_s1026" o:spt="100" style="position:absolute;left:7155180;top:2070811;height:228600;width:8890;" fillcolor="#000000" filled="t" stroked="f" coordsize="8890,228600" o:gfxdata="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Jgob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349" o:spid="_x0000_s1026" o:spt="100" style="position:absolute;left:7155180;top:2070811;height:228600;width:8890;" filled="f" stroked="t" coordsize="8890,228600" o:gfxdata="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fOB+/&#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50" o:spid="_x0000_s1026" o:spt="100" style="position:absolute;left:7065518;top:2300935;height:228600;width:59055;" fillcolor="#000080" filled="t" stroked="f" coordsize="59055,228600" o:gfxdata="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HjDm8AAAA&#10;3AAAAA8AAAAAAAAAAQAgAAAAIgAAAGRycy9kb3ducmV2LnhtbFBLAQIUABQAAAAIAIdO4kAzLwWe&#10;OwAAADkAAAAQAAAAAAAAAAEAIAAAAAsBAABkcnMvc2hhcGV4bWwueG1sUEsFBgAAAAAGAAYAWwEA&#10;ALUDAAAAAA==&#10;" path="m58521,0l0,0,0,228295,58521,228295,58521,0xe">
                  <v:fill on="t" focussize="0,0"/>
                  <v:stroke on="f"/>
                  <v:imagedata o:title=""/>
                  <o:lock v:ext="edit" aspectratio="f"/>
                  <v:textbox inset="0mm,0mm,0mm,0mm"/>
                </v:shape>
                <v:shape id="Graphic 351" o:spid="_x0000_s1026" o:spt="100" style="position:absolute;left:7065518;top:2300935;height:228600;width:59055;" filled="f" stroked="t" coordsize="59055,228600" o:gfxdata="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k/pcvQAA&#10;ANwAAAAPAAAAAAAAAAEAIAAAACIAAABkcnMvZG93bnJldi54bWxQSwECFAAUAAAACACHTuJAMy8F&#10;njsAAAA5AAAAEAAAAAAAAAABACAAAAAMAQAAZHJzL3NoYXBleG1sLnhtbFBLBQYAAAAABgAGAFsB&#10;AAC2AwAAAAA=&#10;" path="m0,228295l58521,228295,58521,0,0,0,0,228295xe">
                  <v:fill on="f" focussize="0,0"/>
                  <v:stroke weight="0.14pt" color="#000080" joinstyle="round"/>
                  <v:imagedata o:title=""/>
                  <o:lock v:ext="edit" aspectratio="f"/>
                  <v:textbox inset="0mm,0mm,0mm,0mm"/>
                </v:shape>
                <v:shape id="Graphic 352" o:spid="_x0000_s1026" o:spt="100" style="position:absolute;left:7155180;top:2300935;height:228600;width:8890;" fillcolor="#000000" filled="t" stroked="f" coordsize="8890,228600" o:gfxdata="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Y8GW&#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353" o:spid="_x0000_s1026" o:spt="100" style="position:absolute;left:7155180;top:2300935;height:228600;width:8890;" filled="f" stroked="t" coordsize="8890,228600" o:gfxdata="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6ZKL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354" o:spid="_x0000_s1026" o:spt="100" style="position:absolute;left:7065518;top:2531059;height:228600;width:59055;" fillcolor="#000080" filled="t" stroked="f" coordsize="59055,228600" o:gfxdata="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yKOr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55" o:spid="_x0000_s1026" o:spt="100" style="position:absolute;left:7065518;top:2531059;height:228600;width:59055;" filled="f" stroked="t" coordsize="59055,228600" o:gfxdata="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o/F+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356" o:spid="_x0000_s1026" o:spt="100" style="position:absolute;left:7155180;top:2531059;height:228600;width:8890;" fillcolor="#000000" filled="t" stroked="f" coordsize="8890,228600" o:gfxdata="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jH&#10;lc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357" o:spid="_x0000_s1026" o:spt="100" style="position:absolute;left:7155180;top:2531059;height:228600;width:8890;" filled="f" stroked="t" coordsize="8890,228600" o:gfxdata="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Vnyu/&#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58" o:spid="_x0000_s1026" o:spt="100" style="position:absolute;left:7065518;top:2761183;height:228600;width:59055;" fillcolor="#000080" filled="t" stroked="f" coordsize="59055,228600" o:gfxdata="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xgD+8AAAA&#10;3AAAAA8AAAAAAAAAAQAgAAAAIgAAAGRycy9kb3ducmV2LnhtbFBLAQIUABQAAAAIAIdO4kAzLwWe&#10;OwAAADkAAAAQAAAAAAAAAAEAIAAAAAsBAABkcnMvc2hhcGV4bWwueG1sUEsFBgAAAAAGAAYAWwEA&#10;ALUDAAAAAA==&#10;" path="m58521,0l0,0,0,228295,58521,228295,58521,0xe">
                  <v:fill on="t" focussize="0,0"/>
                  <v:stroke on="f"/>
                  <v:imagedata o:title=""/>
                  <o:lock v:ext="edit" aspectratio="f"/>
                  <v:textbox inset="0mm,0mm,0mm,0mm"/>
                </v:shape>
                <v:shape id="Graphic 359" o:spid="_x0000_s1026" o:spt="100" style="position:absolute;left:7065518;top:2761183;height:228600;width:59055;" filled="f" stroked="t" coordsize="59055,228600" o:gfxdata="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l9lq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360" o:spid="_x0000_s1026" o:spt="100" style="position:absolute;left:7155180;top:2761183;height:228600;width:8890;" fillcolor="#000000" filled="t" stroked="f" coordsize="8890,228600" o:gfxdata="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TDHvQAA&#10;ANwAAAAPAAAAAAAAAAEAIAAAACIAAABkcnMvZG93bnJldi54bWxQSwECFAAUAAAACACHTuJAMy8F&#10;njsAAAA5AAAAEAAAAAAAAAABACAAAAAMAQAAZHJzL3NoYXBleG1sLnhtbFBLBQYAAAAABgAGAFsB&#10;AAC2AwAAAAA=&#10;" path="m8534,0l0,0,0,228295,8534,228295,8534,0xe">
                  <v:fill on="t" focussize="0,0"/>
                  <v:stroke on="f"/>
                  <v:imagedata o:title=""/>
                  <o:lock v:ext="edit" aspectratio="f"/>
                  <v:textbox inset="0mm,0mm,0mm,0mm"/>
                </v:shape>
                <v:shape id="Graphic 361" o:spid="_x0000_s1026" o:spt="100" style="position:absolute;left:7155180;top:2761183;height:228600;width:8890;" filled="f" stroked="t" coordsize="8890,228600" o:gfxdata="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caHm/&#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62" o:spid="_x0000_s1026" o:spt="100" style="position:absolute;left:7065518;top:2991611;height:228600;width:59055;" fillcolor="#000080" filled="t" stroked="f" coordsize="59055,228600" o:gfxdata="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9aL4A&#10;AADcAAAADwAAAAAAAAABACAAAAAiAAAAZHJzL2Rvd25yZXYueG1sUEsBAhQAFAAAAAgAh07iQDMv&#10;BZ47AAAAOQAAABAAAAAAAAAAAQAgAAAADQEAAGRycy9zaGFwZXhtbC54bWxQSwUGAAAAAAYABgBb&#10;AQAAtwMAAAAA&#10;" path="m58521,0l0,0,0,227990,58521,227990,58521,0xe">
                  <v:fill on="t" focussize="0,0"/>
                  <v:stroke on="f"/>
                  <v:imagedata o:title=""/>
                  <o:lock v:ext="edit" aspectratio="f"/>
                  <v:textbox inset="0mm,0mm,0mm,0mm"/>
                </v:shape>
                <v:shape id="Graphic 363" o:spid="_x0000_s1026" o:spt="100" style="position:absolute;left:7065518;top:2991611;height:228600;width:59055;" filled="f" stroked="t" coordsize="59055,228600" o:gfxdata="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QsNvQAA&#10;ANwAAAAPAAAAAAAAAAEAIAAAACIAAABkcnMvZG93bnJldi54bWxQSwECFAAUAAAACACHTuJAMy8F&#10;njsAAAA5AAAAEAAAAAAAAAABACAAAAAMAQAAZHJzL3NoYXBleG1sLnhtbFBLBQYAAAAABgAGAFsB&#10;AAC2AwAAAAA=&#10;" path="m0,227990l58521,227990,58521,0,0,0,0,227990xe">
                  <v:fill on="f" focussize="0,0"/>
                  <v:stroke weight="0.14pt" color="#000080" joinstyle="round"/>
                  <v:imagedata o:title=""/>
                  <o:lock v:ext="edit" aspectratio="f"/>
                  <v:textbox inset="0mm,0mm,0mm,0mm"/>
                </v:shape>
                <v:shape id="Graphic 364" o:spid="_x0000_s1026" o:spt="100" style="position:absolute;left:7155180;top:2991611;height:228600;width:8890;" fillcolor="#000000" filled="t" stroked="f" coordsize="8890,228600" o:gfxdata="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qjbE&#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365" o:spid="_x0000_s1026" o:spt="100" style="position:absolute;left:7155180;top:2991611;height:228600;width:8890;" filled="f" stroked="t" coordsize="8890,228600" o:gfxdata="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nbnq8AAAA&#10;3AAAAA8AAAAAAAAAAQAgAAAAIgAAAGRycy9kb3ducmV2LnhtbFBLAQIUABQAAAAIAIdO4kAzLwWe&#10;OwAAADkAAAAQAAAAAAAAAAEAIAAAAAsBAABkcnMvc2hhcGV4bWwueG1sUEsFBgAAAAAGAAYAWwEA&#10;ALUDAAAAAA==&#10;" path="m0,227990l8534,227990,8534,0,0,0,0,227990xe">
                  <v:fill on="f" focussize="0,0"/>
                  <v:stroke weight="0.14pt" color="#000000" joinstyle="round"/>
                  <v:imagedata o:title=""/>
                  <o:lock v:ext="edit" aspectratio="f"/>
                  <v:textbox inset="0mm,0mm,0mm,0mm"/>
                </v:shape>
                <v:shape id="Graphic 366" o:spid="_x0000_s1026" o:spt="100" style="position:absolute;left:7065518;top:3221735;height:228600;width:59055;" fillcolor="#000080" filled="t" stroked="f" coordsize="59055,228600" o:gfxdata="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57a74A&#10;AADcAAAADwAAAAAAAAABACAAAAAiAAAAZHJzL2Rvd25yZXYueG1sUEsBAhQAFAAAAAgAh07iQDMv&#10;BZ47AAAAOQAAABAAAAAAAAAAAQAgAAAADQEAAGRycy9zaGFwZXhtbC54bWxQSwUGAAAAAAYABgBb&#10;AQAAtwMAAAAA&#10;" path="m58521,0l0,0,0,227990,58521,227990,58521,0xe">
                  <v:fill on="t" focussize="0,0"/>
                  <v:stroke on="f"/>
                  <v:imagedata o:title=""/>
                  <o:lock v:ext="edit" aspectratio="f"/>
                  <v:textbox inset="0mm,0mm,0mm,0mm"/>
                </v:shape>
                <v:shape id="Graphic 367" o:spid="_x0000_s1026" o:spt="100" style="position:absolute;left:7065518;top:3221735;height:228600;width:59055;" filled="f" stroked="t" coordsize="59055,228600" o:gfxdata="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g0OvQAA&#10;ANwAAAAPAAAAAAAAAAEAIAAAACIAAABkcnMvZG93bnJldi54bWxQSwECFAAUAAAACACHTuJAMy8F&#10;njsAAAA5AAAAEAAAAAAAAAABACAAAAAMAQAAZHJzL3NoYXBleG1sLnhtbFBLBQYAAAAABgAGAFsB&#10;AAC2AwAAAAA=&#10;" path="m0,227990l58521,227990,58521,0,0,0,0,227990xe">
                  <v:fill on="f" focussize="0,0"/>
                  <v:stroke weight="0.14pt" color="#000080" joinstyle="round"/>
                  <v:imagedata o:title=""/>
                  <o:lock v:ext="edit" aspectratio="f"/>
                  <v:textbox inset="0mm,0mm,0mm,0mm"/>
                </v:shape>
                <v:shape id="Graphic 368" o:spid="_x0000_s1026" o:spt="100" style="position:absolute;left:7155180;top:3221735;height:228600;width:8890;" fillcolor="#000000" filled="t" stroked="f" coordsize="8890,228600" o:gfxdata="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5zzB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369" o:spid="_x0000_s1026" o:spt="100" style="position:absolute;left:7155180;top:3221735;height:228600;width:8890;" filled="f" stroked="t" coordsize="8890,228600" o:gfxdata="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qZH+/&#10;AAAA3AAAAA8AAAAAAAAAAQAgAAAAIgAAAGRycy9kb3ducmV2LnhtbFBLAQIUABQAAAAIAIdO4kAz&#10;LwWeOwAAADkAAAAQAAAAAAAAAAEAIAAAAA4BAABkcnMvc2hhcGV4bWwueG1sUEsFBgAAAAAGAAYA&#10;WwEAALgDAAAAAA==&#10;" path="m0,227990l8534,227990,8534,0,0,0,0,227990xe">
                  <v:fill on="f" focussize="0,0"/>
                  <v:stroke weight="0.14pt" color="#000000" joinstyle="round"/>
                  <v:imagedata o:title=""/>
                  <o:lock v:ext="edit" aspectratio="f"/>
                  <v:textbox inset="0mm,0mm,0mm,0mm"/>
                </v:shape>
                <v:shape id="Graphic 370" o:spid="_x0000_s1026" o:spt="100" style="position:absolute;left:7065518;top:3451859;height:228600;width:59055;" fillcolor="#000080" filled="t" stroked="f" coordsize="59055,228600" o:gfxdata="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y0Fm8AAAA&#10;3AAAAA8AAAAAAAAAAQAgAAAAIgAAAGRycy9kb3ducmV2LnhtbFBLAQIUABQAAAAIAIdO4kAzLwWe&#10;OwAAADkAAAAQAAAAAAAAAAEAIAAAAAsBAABkcnMvc2hhcGV4bWwueG1sUEsFBgAAAAAGAAYAWwEA&#10;ALUDAAAAAA==&#10;" path="m58521,0l0,0,0,227990,58521,227990,58521,0xe">
                  <v:fill on="t" focussize="0,0"/>
                  <v:stroke on="f"/>
                  <v:imagedata o:title=""/>
                  <o:lock v:ext="edit" aspectratio="f"/>
                  <v:textbox inset="0mm,0mm,0mm,0mm"/>
                </v:shape>
                <v:shape id="Graphic 371" o:spid="_x0000_s1026" o:spt="100" style="position:absolute;left:7065518;top:3451859;height:228600;width:59055;" filled="f" stroked="t" coordsize="59055,228600" o:gfxdata="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amPL4A&#10;AADcAAAADwAAAAAAAAABACAAAAAiAAAAZHJzL2Rvd25yZXYueG1sUEsBAhQAFAAAAAgAh07iQDMv&#10;BZ47AAAAOQAAABAAAAAAAAAAAQAgAAAADQEAAGRycy9zaGFwZXhtbC54bWxQSwUGAAAAAAYABgBb&#10;AQAAtwMAAAAA&#10;" path="m0,227990l58521,227990,58521,0,0,0,0,227990xe">
                  <v:fill on="f" focussize="0,0"/>
                  <v:stroke weight="0.14pt" color="#000080" joinstyle="round"/>
                  <v:imagedata o:title=""/>
                  <o:lock v:ext="edit" aspectratio="f"/>
                  <v:textbox inset="0mm,0mm,0mm,0mm"/>
                </v:shape>
                <v:shape id="Graphic 372" o:spid="_x0000_s1026" o:spt="100" style="position:absolute;left:7155180;top:3451859;height:228600;width:8890;" fillcolor="#000000" filled="t" stroked="f" coordsize="8890,228600" o:gfxdata="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1p32&#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373" o:spid="_x0000_s1026" o:spt="100" style="position:absolute;left:7155180;top:3451859;height:228600;width:8890;" filled="f" stroked="t" coordsize="8890,228600" o:gfxdata="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8VIvQAA&#10;ANwAAAAPAAAAAAAAAAEAIAAAACIAAABkcnMvZG93bnJldi54bWxQSwECFAAUAAAACACHTuJAMy8F&#10;njsAAAA5AAAAEAAAAAAAAAABACAAAAAMAQAAZHJzL3NoYXBleG1sLnhtbFBLBQYAAAAABgAGAFsB&#10;AAC2AwAAAAA=&#10;" path="m0,227990l8534,227990,8534,0,0,0,0,227990xe">
                  <v:fill on="f" focussize="0,0"/>
                  <v:stroke weight="0.14pt" color="#000000" joinstyle="round"/>
                  <v:imagedata o:title=""/>
                  <o:lock v:ext="edit" aspectratio="f"/>
                  <v:textbox inset="0mm,0mm,0mm,0mm"/>
                </v:shape>
                <v:shape id="Graphic 374" o:spid="_x0000_s1026" o:spt="100" style="position:absolute;left:7065518;top:3681984;height:228600;width:59055;" fillcolor="#000080" filled="t" stroked="f" coordsize="59055,228600" o:gfxdata="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nWWr4A&#10;AADcAAAADwAAAAAAAAABACAAAAAiAAAAZHJzL2Rvd25yZXYueG1sUEsBAhQAFAAAAAgAh07iQDMv&#10;BZ47AAAAOQAAABAAAAAAAAAAAQAgAAAADQEAAGRycy9zaGFwZXhtbC54bWxQSwUGAAAAAAYABgBb&#10;AQAAtwMAAAAA&#10;" path="m58521,0l0,0,0,227990,58521,227990,58521,0xe">
                  <v:fill on="t" focussize="0,0"/>
                  <v:stroke on="f"/>
                  <v:imagedata o:title=""/>
                  <o:lock v:ext="edit" aspectratio="f"/>
                  <v:textbox inset="0mm,0mm,0mm,0mm"/>
                </v:shape>
                <v:shape id="Graphic 375" o:spid="_x0000_s1026" o:spt="100" style="position:absolute;left:7065518;top:3681984;height:228600;width:59055;" filled="f" stroked="t" coordsize="59055,228600" o:gfxdata="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doD+8AAAA&#10;3AAAAA8AAAAAAAAAAQAgAAAAIgAAAGRycy9kb3ducmV2LnhtbFBLAQIUABQAAAAIAIdO4kAzLwWe&#10;OwAAADkAAAAQAAAAAAAAAAEAIAAAAAsBAABkcnMvc2hhcGV4bWwueG1sUEsFBgAAAAAGAAYAWwEA&#10;ALUDAAAAAA==&#10;" path="m0,227990l58521,227990,58521,0,0,0,0,227990xe">
                  <v:fill on="f" focussize="0,0"/>
                  <v:stroke weight="0.14pt" color="#000080" joinstyle="round"/>
                  <v:imagedata o:title=""/>
                  <o:lock v:ext="edit" aspectratio="f"/>
                  <v:textbox inset="0mm,0mm,0mm,0mm"/>
                </v:shape>
                <v:shape id="Graphic 376" o:spid="_x0000_s1026" o:spt="100" style="position:absolute;left:7155180;top:3681984;height:228600;width:8890;" fillcolor="#000000" filled="t" stroked="f" coordsize="8890,228600" o:gfxdata="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7Zv1&#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377" o:spid="_x0000_s1026" o:spt="100" style="position:absolute;left:7155180;top:3681984;height:228600;width:8890;" filled="f" stroked="t" coordsize="8890,228600" o:gfxdata="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gw0u/&#10;AAAA3AAAAA8AAAAAAAAAAQAgAAAAIgAAAGRycy9kb3ducmV2LnhtbFBLAQIUABQAAAAIAIdO4kAz&#10;LwWeOwAAADkAAAAQAAAAAAAAAAEAIAAAAA4BAABkcnMvc2hhcGV4bWwueG1sUEsFBgAAAAAGAAYA&#10;WwEAALgDAAAAAA==&#10;" path="m0,227990l8534,227990,8534,0,0,0,0,227990xe">
                  <v:fill on="f" focussize="0,0"/>
                  <v:stroke weight="0.14pt" color="#000000" joinstyle="round"/>
                  <v:imagedata o:title=""/>
                  <o:lock v:ext="edit" aspectratio="f"/>
                  <v:textbox inset="0mm,0mm,0mm,0mm"/>
                </v:shape>
                <v:shape id="Graphic 378" o:spid="_x0000_s1026" o:spt="100" style="position:absolute;left:7065518;top:3912057;height:228600;width:59055;" fillcolor="#000080" filled="t" stroked="f" coordsize="59055,228600" o:gfxdata="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E3F+8AAAA&#10;3AAAAA8AAAAAAAAAAQAgAAAAIgAAAGRycy9kb3ducmV2LnhtbFBLAQIUABQAAAAIAIdO4kAzLwWe&#10;OwAAADkAAAAQAAAAAAAAAAEAIAAAAAsBAABkcnMvc2hhcGV4bWwueG1sUEsFBgAAAAAGAAYAWwEA&#10;ALUDAAAAAA==&#10;" path="m58521,0l0,0,0,228295,58521,228295,58521,0xe">
                  <v:fill on="t" focussize="0,0"/>
                  <v:stroke on="f"/>
                  <v:imagedata o:title=""/>
                  <o:lock v:ext="edit" aspectratio="f"/>
                  <v:textbox inset="0mm,0mm,0mm,0mm"/>
                </v:shape>
                <v:shape id="Graphic 379" o:spid="_x0000_s1026" o:spt="100" style="position:absolute;left:7065518;top:3912057;height:228600;width:59055;" filled="f" stroked="t" coordsize="59055,228600" o:gfxdata="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UKo6vQAA&#10;ANwAAAAPAAAAAAAAAAEAIAAAACIAAABkcnMvZG93bnJldi54bWxQSwECFAAUAAAACACHTuJAMy8F&#10;njsAAAA5AAAAEAAAAAAAAAABACAAAAAMAQAAZHJzL3NoYXBleG1sLnhtbFBLBQYAAAAABgAGAFsB&#10;AAC2AwAAAAA=&#10;" path="m0,228295l58521,228295,58521,0,0,0,0,228295xe">
                  <v:fill on="f" focussize="0,0"/>
                  <v:stroke weight="0.14pt" color="#000080" joinstyle="round"/>
                  <v:imagedata o:title=""/>
                  <o:lock v:ext="edit" aspectratio="f"/>
                  <v:textbox inset="0mm,0mm,0mm,0mm"/>
                </v:shape>
                <v:shape id="Graphic 380" o:spid="_x0000_s1026" o:spt="100" style="position:absolute;left:7155180;top:3912057;height:228600;width:8890;" fillcolor="#000000" filled="t" stroked="f" coordsize="8890,228600" o:gfxdata="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53WPb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381" o:spid="_x0000_s1026" o:spt="100" style="position:absolute;left:7155180;top:3912057;height:228600;width:8890;" filled="f" stroked="t" coordsize="8890,228600" o:gfxdata="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COg7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382" o:spid="_x0000_s1026" o:spt="100" style="position:absolute;left:7065518;top:4142181;height:228600;width:59055;" fillcolor="#000080" filled="t" stroked="f" coordsize="59055,228600" o:gfxdata="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ZuSvQAA&#10;ANwAAAAPAAAAAAAAAAEAIAAAACIAAABkcnMvZG93bnJldi54bWxQSwECFAAUAAAACACHTuJAMy8F&#10;njsAAAA5AAAAEAAAAAAAAAABACAAAAAMAQAAZHJzL3NoYXBleG1sLnhtbFBLBQYAAAAABgAGAFsB&#10;AAC2AwAAAAA=&#10;" path="m58521,0l0,0,0,228295,58521,228295,58521,0xe">
                  <v:fill on="t" focussize="0,0"/>
                  <v:stroke on="f"/>
                  <v:imagedata o:title=""/>
                  <o:lock v:ext="edit" aspectratio="f"/>
                  <v:textbox inset="0mm,0mm,0mm,0mm"/>
                </v:shape>
                <v:shape id="Graphic 383" o:spid="_x0000_s1026" o:spt="100" style="position:absolute;left:7065518;top:4142181;height:228600;width:59055;" filled="f" stroked="t" coordsize="59055,228600" o:gfxdata="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9t7fe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384" o:spid="_x0000_s1026" o:spt="100" style="position:absolute;left:7155180;top:4142181;height:228600;width:8890;" fillcolor="#000000" filled="t" stroked="f" coordsize="8890,228600" o:gfxdata="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ptA+&#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385" o:spid="_x0000_s1026" o:spt="100" style="position:absolute;left:7155180;top:4142181;height:228600;width:8890;" filled="f" stroked="t" coordsize="8890,228600" o:gfxdata="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riIC/&#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86" o:spid="_x0000_s1026" o:spt="100" style="position:absolute;left:7065518;top:4372305;height:228600;width:59055;" fillcolor="#000080" filled="t" stroked="f" coordsize="59055,228600" o:gfxdata="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Kdkb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87" o:spid="_x0000_s1026" o:spt="100" style="position:absolute;left:7065518;top:4372305;height:228600;width:59055;" filled="f" stroked="t" coordsize="59055,228600" o:gfxdata="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br9L4A&#10;AADcAAAADwAAAAAAAAABACAAAAAiAAAAZHJzL2Rvd25yZXYueG1sUEsBAhQAFAAAAAgAh07iQDMv&#10;BZ47AAAAOQAAABAAAAAAAAAAAQAgAAAADQEAAGRycy9zaGFwZXhtbC54bWxQSwUGAAAAAAYABgBb&#10;AQAAtwMAAAAA&#10;" path="m0,228295l58521,228295,58521,0,0,0,0,228295xe">
                  <v:fill on="f" focussize="0,0"/>
                  <v:stroke weight="0.14pt" color="#000080" joinstyle="round"/>
                  <v:imagedata o:title=""/>
                  <o:lock v:ext="edit" aspectratio="f"/>
                  <v:textbox inset="0mm,0mm,0mm,0mm"/>
                </v:shape>
                <v:shape id="Graphic 388" o:spid="_x0000_s1026" o:spt="100" style="position:absolute;left:7155180;top:4372305;height:228600;width:8890;" fillcolor="#000000" filled="t" stroked="f" coordsize="8890,228600" o:gfxdata="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vaO7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389" o:spid="_x0000_s1026" o:spt="100" style="position:absolute;left:7155180;top:4372305;height:228600;width:8890;" filled="f" stroked="t" coordsize="8890,228600" o:gfxdata="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aChb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390" o:spid="_x0000_s1026" o:spt="100" style="position:absolute;left:7065518;top:4602429;height:228600;width:59055;" fillcolor="#000080" filled="t" stroked="f" coordsize="59055,228600" o:gfxdata="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NqO8AAAA&#10;3AAAAA8AAAAAAAAAAQAgAAAAIgAAAGRycy9kb3ducmV2LnhtbFBLAQIUABQAAAAIAIdO4kAzLwWe&#10;OwAAADkAAAAQAAAAAAAAAAEAIAAAAAsBAABkcnMvc2hhcGV4bWwueG1sUEsFBgAAAAAGAAYAWwEA&#10;ALUDAAAAAA==&#10;" path="m58521,0l0,0,0,228295,58521,228295,58521,0xe">
                  <v:fill on="t" focussize="0,0"/>
                  <v:stroke on="f"/>
                  <v:imagedata o:title=""/>
                  <o:lock v:ext="edit" aspectratio="f"/>
                  <v:textbox inset="0mm,0mm,0mm,0mm"/>
                </v:shape>
                <v:shape id="Graphic 391" o:spid="_x0000_s1026" o:spt="100" style="position:absolute;left:7065518;top:4602429;height:228600;width:59055;" filled="f" stroked="t" coordsize="59055,228600" o:gfxdata="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pAxr4A&#10;AADcAAAADwAAAAAAAAABACAAAAAiAAAAZHJzL2Rvd25yZXYueG1sUEsBAhQAFAAAAAgAh07iQDMv&#10;BZ47AAAAOQAAABAAAAAAAAAAAQAgAAAADQEAAGRycy9zaGFwZXhtbC54bWxQSwUGAAAAAAYABgBb&#10;AQAAtwMAAAAA&#10;" path="m0,228295l58521,228295,58521,0,0,0,0,228295xe">
                  <v:fill on="f" focussize="0,0"/>
                  <v:stroke weight="0.14pt" color="#000080" joinstyle="round"/>
                  <v:imagedata o:title=""/>
                  <o:lock v:ext="edit" aspectratio="f"/>
                  <v:textbox inset="0mm,0mm,0mm,0mm"/>
                </v:shape>
                <v:shape id="Graphic 392" o:spid="_x0000_s1026" o:spt="100" style="position:absolute;left:7155180;top:4602429;height:228600;width:8890;" fillcolor="#000000" filled="t" stroked="f" coordsize="8890,228600" o:gfxdata="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2nsM&#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393" o:spid="_x0000_s1026" o:spt="100" style="position:absolute;left:7155180;top:4602429;height:228600;width:8890;" filled="f" stroked="t" coordsize="8890,228600" o:gfxdata="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XI7K/&#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94" o:spid="_x0000_s1026" o:spt="100" style="position:absolute;left:7065518;top:4832553;height:228600;width:59055;" fillcolor="#000080" filled="t" stroked="f" coordsize="59055,228600" o:gfxdata="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woL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395" o:spid="_x0000_s1026" o:spt="100" style="position:absolute;left:7065518;top:4832553;height:228600;width:59055;" filled="f" stroked="t" coordsize="59055,228600" o:gfxdata="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RRsW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396" o:spid="_x0000_s1026" o:spt="100" style="position:absolute;left:7155180;top:4832553;height:228600;width:8890;" fillcolor="#000000" filled="t" stroked="f" coordsize="8890,228600" o:gfxdata="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4X0P&#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397" o:spid="_x0000_s1026" o:spt="100" style="position:absolute;left:7155180;top:4832553;height:228600;width:8890;" filled="f" stroked="t" coordsize="8890,228600" o:gfxdata="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sJbG/&#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398" o:spid="_x0000_s1026" o:spt="100" style="position:absolute;left:7065518;top:5062982;height:228600;width:59055;" fillcolor="#000080" filled="t" stroked="f" coordsize="59055,228600" o:gfxdata="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IOqW8AAAA&#10;3AAAAA8AAAAAAAAAAQAgAAAAIgAAAGRycy9kb3ducmV2LnhtbFBLAQIUABQAAAAIAIdO4kAzLwWe&#10;OwAAADkAAAAQAAAAAAAAAAEAIAAAAAsBAABkcnMvc2hhcGV4bWwueG1sUEsFBgAAAAAGAAYAWwEA&#10;ALUDAAAAAA==&#10;" path="m58521,0l0,0,0,227990,58521,227990,58521,0xe">
                  <v:fill on="t" focussize="0,0"/>
                  <v:stroke on="f"/>
                  <v:imagedata o:title=""/>
                  <o:lock v:ext="edit" aspectratio="f"/>
                  <v:textbox inset="0mm,0mm,0mm,0mm"/>
                </v:shape>
                <v:shape id="Graphic 399" o:spid="_x0000_s1026" o:spt="100" style="position:absolute;left:7065518;top:5062982;height:228600;width:59055;" filled="f" stroked="t" coordsize="59055,228600" o:gfxdata="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1xMwL4A&#10;AADcAAAADwAAAAAAAAABACAAAAAiAAAAZHJzL2Rvd25yZXYueG1sUEsBAhQAFAAAAAgAh07iQDMv&#10;BZ47AAAAOQAAABAAAAAAAAAAAQAgAAAADQEAAGRycy9zaGFwZXhtbC54bWxQSwUGAAAAAAYABgBb&#10;AQAAtwMAAAAA&#10;" path="m0,227990l58521,227990,58521,0,0,0,0,227990xe">
                  <v:fill on="f" focussize="0,0"/>
                  <v:stroke weight="0.14pt" color="#000080" joinstyle="round"/>
                  <v:imagedata o:title=""/>
                  <o:lock v:ext="edit" aspectratio="f"/>
                  <v:textbox inset="0mm,0mm,0mm,0mm"/>
                </v:shape>
                <v:shape id="Graphic 400" o:spid="_x0000_s1026" o:spt="100" style="position:absolute;left:7155180;top:5062982;height:228600;width:8890;" fillcolor="#000000" filled="t" stroked="f" coordsize="8890,228600" o:gfxdata="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5BgC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401" o:spid="_x0000_s1026" o:spt="100" style="position:absolute;left:7155180;top:5062982;height:228600;width:8890;" filled="f" stroked="t" coordsize="8890,228600" o:gfxdata="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lAvL4A&#10;AADcAAAADwAAAAAAAAABACAAAAAiAAAAZHJzL2Rvd25yZXYueG1sUEsBAhQAFAAAAAgAh07iQDMv&#10;BZ47AAAAOQAAABAAAAAAAAAAAQAgAAAADQEAAGRycy9zaGFwZXhtbC54bWxQSwUGAAAAAAYABgBb&#10;AQAAtwMAAAAA&#10;" path="m0,227990l8534,227990,8534,0,0,0,0,227990xe">
                  <v:fill on="f" focussize="0,0"/>
                  <v:stroke weight="0.14pt" color="#000000" joinstyle="round"/>
                  <v:imagedata o:title=""/>
                  <o:lock v:ext="edit" aspectratio="f"/>
                  <v:textbox inset="0mm,0mm,0mm,0mm"/>
                </v:shape>
                <v:shape id="Graphic 402" o:spid="_x0000_s1026" o:spt="100" style="position:absolute;left:7065518;top:5293105;height:228600;width:59055;" fillcolor="#000080" filled="t" stroked="f" coordsize="59055,228600" o:gfxdata="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FWtvQAA&#10;ANwAAAAPAAAAAAAAAAEAIAAAACIAAABkcnMvZG93bnJldi54bWxQSwECFAAUAAAACACHTuJAMy8F&#10;njsAAAA5AAAAEAAAAAAAAAABACAAAAAMAQAAZHJzL3NoYXBleG1sLnhtbFBLBQYAAAAABgAGAFsB&#10;AAC2AwAAAAA=&#10;" path="m58521,0l0,0,0,227990,58521,227990,58521,0xe">
                  <v:fill on="t" focussize="0,0"/>
                  <v:stroke on="f"/>
                  <v:imagedata o:title=""/>
                  <o:lock v:ext="edit" aspectratio="f"/>
                  <v:textbox inset="0mm,0mm,0mm,0mm"/>
                </v:shape>
                <v:shape id="Graphic 403" o:spid="_x0000_s1026" o:spt="100" style="position:absolute;left:7065518;top:5293105;height:228600;width:59055;" filled="f" stroked="t" coordsize="59055,228600" o:gfxdata="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UI8i8AAAA&#10;3AAAAA8AAAAAAAAAAQAgAAAAIgAAAGRycy9kb3ducmV2LnhtbFBLAQIUABQAAAAIAIdO4kAzLwWe&#10;OwAAADkAAAAQAAAAAAAAAAEAIAAAAAsBAABkcnMvc2hhcGV4bWwueG1sUEsFBgAAAAAGAAYAWwEA&#10;ALUDAAAAAA==&#10;" path="m0,227990l58521,227990,58521,0,0,0,0,227990xe">
                  <v:fill on="f" focussize="0,0"/>
                  <v:stroke weight="0.14pt" color="#000080" joinstyle="round"/>
                  <v:imagedata o:title=""/>
                  <o:lock v:ext="edit" aspectratio="f"/>
                  <v:textbox inset="0mm,0mm,0mm,0mm"/>
                </v:shape>
                <v:shape id="Graphic 404" o:spid="_x0000_s1026" o:spt="100" style="position:absolute;left:7155180;top:5293105;height:228600;width:8890;" fillcolor="#000000" filled="t" stroked="f" coordsize="8890,228600" o:gfxdata="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3x4B&#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405" o:spid="_x0000_s1026" o:spt="100" style="position:absolute;left:7155180;top:5293105;height:228600;width:8890;" filled="f" stroked="t" coordsize="8890,228600" o:gfxdata="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ka/vQAA&#10;ANwAAAAPAAAAAAAAAAEAIAAAACIAAABkcnMvZG93bnJldi54bWxQSwECFAAUAAAACACHTuJAMy8F&#10;njsAAAA5AAAAEAAAAAAAAAABACAAAAAMAQAAZHJzL3NoYXBleG1sLnhtbFBLBQYAAAAABgAGAFsB&#10;AAC2AwAAAAA=&#10;" path="m0,227990l8534,227990,8534,0,0,0,0,227990xe">
                  <v:fill on="f" focussize="0,0"/>
                  <v:stroke weight="0.14pt" color="#000000" joinstyle="round"/>
                  <v:imagedata o:title=""/>
                  <o:lock v:ext="edit" aspectratio="f"/>
                  <v:textbox inset="0mm,0mm,0mm,0mm"/>
                </v:shape>
                <v:shape id="Graphic 406" o:spid="_x0000_s1026" o:spt="100" style="position:absolute;left:7065518;top:5523229;height:228600;width:59055;" fillcolor="#000080" filled="t" stroked="f" coordsize="59055,228600" o:gfxdata="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tTrr4A&#10;AADcAAAADwAAAAAAAAABACAAAAAiAAAAZHJzL2Rvd25yZXYueG1sUEsBAhQAFAAAAAgAh07iQDMv&#10;BZ47AAAAOQAAABAAAAAAAAAAAQAgAAAADQEAAGRycy9zaGFwZXhtbC54bWxQSwUGAAAAAAYABgBb&#10;AQAAtwMAAAAA&#10;" path="m58521,0l0,0,0,227990,58521,227990,58521,0xe">
                  <v:fill on="t" focussize="0,0"/>
                  <v:stroke on="f"/>
                  <v:imagedata o:title=""/>
                  <o:lock v:ext="edit" aspectratio="f"/>
                  <v:textbox inset="0mm,0mm,0mm,0mm"/>
                </v:shape>
                <v:shape id="Graphic 407" o:spid="_x0000_s1026" o:spt="100" style="position:absolute;left:7065518;top:5523229;height:228600;width:59055;" filled="f" stroked="t" coordsize="59055,228600" o:gfxdata="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LyXLvQAA&#10;ANwAAAAPAAAAAAAAAAEAIAAAACIAAABkcnMvZG93bnJldi54bWxQSwECFAAUAAAACACHTuJAMy8F&#10;njsAAAA5AAAAEAAAAAAAAAABACAAAAAMAQAAZHJzL3NoYXBleG1sLnhtbFBLBQYAAAAABgAGAFsB&#10;AAC2AwAAAAA=&#10;" path="m0,227990l58521,227990,58521,0,0,0,0,227990xe">
                  <v:fill on="f" focussize="0,0"/>
                  <v:stroke weight="0.14pt" color="#000080" joinstyle="round"/>
                  <v:imagedata o:title=""/>
                  <o:lock v:ext="edit" aspectratio="f"/>
                  <v:textbox inset="0mm,0mm,0mm,0mm"/>
                </v:shape>
                <v:shape id="Graphic 408" o:spid="_x0000_s1026" o:spt="100" style="position:absolute;left:7155180;top:5523229;height:228600;width:8890;" fillcolor="#000000" filled="t" stroked="f" coordsize="8890,228600" o:gfxdata="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khQE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409" o:spid="_x0000_s1026" o:spt="100" style="position:absolute;left:7155180;top:5523229;height:228600;width:8890;" filled="f" stroked="t" coordsize="8890,228600" o:gfxdata="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H0y6vQAA&#10;ANwAAAAPAAAAAAAAAAEAIAAAACIAAABkcnMvZG93bnJldi54bWxQSwECFAAUAAAACACHTuJAMy8F&#10;njsAAAA5AAAAEAAAAAAAAAABACAAAAAMAQAAZHJzL3NoYXBleG1sLnhtbFBLBQYAAAAABgAGAFsB&#10;AAC2AwAAAAA=&#10;" path="m0,227990l8534,227990,8534,0,0,0,0,227990xe">
                  <v:fill on="f" focussize="0,0"/>
                  <v:stroke weight="0.14pt" color="#000000" joinstyle="round"/>
                  <v:imagedata o:title=""/>
                  <o:lock v:ext="edit" aspectratio="f"/>
                  <v:textbox inset="0mm,0mm,0mm,0mm"/>
                </v:shape>
                <v:shape id="Graphic 410" o:spid="_x0000_s1026" o:spt="100" style="position:absolute;left:7065518;top:5753353;height:228600;width:59055;" fillcolor="#000080" filled="t" stroked="f" coordsize="59055,228600" o:gfxdata="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f4nLsAAADc&#10;AAAADwAAAAAAAAABACAAAAAiAAAAZHJzL2Rvd25yZXYueG1sUEsBAhQAFAAAAAgAh07iQDMvBZ47&#10;AAAAOQAAABAAAAAAAAAAAQAgAAAACgEAAGRycy9zaGFwZXhtbC54bWxQSwUGAAAAAAYABgBbAQAA&#10;tAMAAAAA&#10;" path="m58521,0l0,0,0,227990,58521,227990,58521,0xe">
                  <v:fill on="t" focussize="0,0"/>
                  <v:stroke on="f"/>
                  <v:imagedata o:title=""/>
                  <o:lock v:ext="edit" aspectratio="f"/>
                  <v:textbox inset="0mm,0mm,0mm,0mm"/>
                </v:shape>
                <v:shape id="Graphic 411" o:spid="_x0000_s1026" o:spt="100" style="position:absolute;left:7065518;top:5753353;height:228600;width:59055;" filled="f" stroked="t" coordsize="59055,228600" o:gfxdata="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U475vQAA&#10;ANwAAAAPAAAAAAAAAAEAIAAAACIAAABkcnMvZG93bnJldi54bWxQSwECFAAUAAAACACHTuJAMy8F&#10;njsAAAA5AAAAEAAAAAAAAAABACAAAAAMAQAAZHJzL3NoYXBleG1sLnhtbFBLBQYAAAAABgAGAFsB&#10;AAC2AwAAAAA=&#10;" path="m0,227990l58521,227990,58521,0,0,0,0,227990xe">
                  <v:fill on="f" focussize="0,0"/>
                  <v:stroke weight="0.14pt" color="#000080" joinstyle="round"/>
                  <v:imagedata o:title=""/>
                  <o:lock v:ext="edit" aspectratio="f"/>
                  <v:textbox inset="0mm,0mm,0mm,0mm"/>
                </v:shape>
                <v:shape id="Graphic 412" o:spid="_x0000_s1026" o:spt="100" style="position:absolute;left:7155180;top:5753353;height:228600;width:8890;" fillcolor="#000000" filled="t" stroked="f" coordsize="8890,228600" o:gfxdata="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o7Uz&#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413" o:spid="_x0000_s1026" o:spt="100" style="position:absolute;left:7155180;top:5753353;height:228600;width:8890;" filled="f" stroked="t" coordsize="8890,228600" o:gfxdata="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7tjb4A&#10;AADcAAAADwAAAAAAAAABACAAAAAiAAAAZHJzL2Rvd25yZXYueG1sUEsBAhQAFAAAAAgAh07iQDMv&#10;BZ47AAAAOQAAABAAAAAAAAAAAQAgAAAADQEAAGRycy9zaGFwZXhtbC54bWxQSwUGAAAAAAYABgBb&#10;AQAAtwMAAAAA&#10;" path="m0,227990l8534,227990,8534,0,0,0,0,227990xe">
                  <v:fill on="f" focussize="0,0"/>
                  <v:stroke weight="0.14pt" color="#000000" joinstyle="round"/>
                  <v:imagedata o:title=""/>
                  <o:lock v:ext="edit" aspectratio="f"/>
                  <v:textbox inset="0mm,0mm,0mm,0mm"/>
                </v:shape>
                <v:shape id="Graphic 414" o:spid="_x0000_s1026" o:spt="100" style="position:absolute;left:7065518;top:5983554;height:228600;width:59055;" fillcolor="#000080" filled="t" stroked="f" coordsize="59055,228600" o:gfxdata="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n7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415" o:spid="_x0000_s1026" o:spt="100" style="position:absolute;left:7065518;top:5983554;height:228600;width:59055;" filled="f" stroked="t" coordsize="59055,228600" o:gfxdata="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aIj6vQAA&#10;ANwAAAAPAAAAAAAAAAEAIAAAACIAAABkcnMvZG93bnJldi54bWxQSwECFAAUAAAACACHTuJAMy8F&#10;njsAAAA5AAAAEAAAAAAAAAABACAAAAAMAQAAZHJzL3NoYXBleG1sLnhtbFBLBQYAAAAABgAGAFsB&#10;AAC2AwAAAAA=&#10;" path="m0,228295l58521,228295,58521,0,0,0,0,228295xe">
                  <v:fill on="f" focussize="0,0"/>
                  <v:stroke weight="0.14pt" color="#000080" joinstyle="round"/>
                  <v:imagedata o:title=""/>
                  <o:lock v:ext="edit" aspectratio="f"/>
                  <v:textbox inset="0mm,0mm,0mm,0mm"/>
                </v:shape>
                <v:shape id="Graphic 416" o:spid="_x0000_s1026" o:spt="100" style="position:absolute;left:7155180;top:5983554;height:228600;width:8890;" fillcolor="#000000" filled="t" stroked="f" coordsize="8890,228600" o:gfxdata="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mLMw&#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417" o:spid="_x0000_s1026" o:spt="100" style="position:absolute;left:7155180;top:5983554;height:228600;width:8890;" filled="f" stroked="t" coordsize="8890,228600" o:gfxdata="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Xrjr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418" o:spid="_x0000_s1026" o:spt="100" style="position:absolute;left:7065518;top:6213678;height:228600;width:59055;" fillcolor="#000080" filled="t" stroked="f" coordsize="59055,228600" o:gfxdata="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rH0mrsAAADc&#10;AAAADwAAAAAAAAABACAAAAAiAAAAZHJzL2Rvd25yZXYueG1sUEsBAhQAFAAAAAgAh07iQDMvBZ47&#10;AAAAOQAAABAAAAAAAAAAAQAgAAAACgEAAGRycy9zaGFwZXhtbC54bWxQSwUGAAAAAAYABgBbAQAA&#10;tAMAAAAA&#10;" path="m58521,0l0,0,0,228295,58521,228295,58521,0xe">
                  <v:fill on="t" focussize="0,0"/>
                  <v:stroke on="f"/>
                  <v:imagedata o:title=""/>
                  <o:lock v:ext="edit" aspectratio="f"/>
                  <v:textbox inset="0mm,0mm,0mm,0mm"/>
                </v:shape>
                <v:shape id="Graphic 419" o:spid="_x0000_s1026" o:spt="100" style="position:absolute;left:7065518;top:6213678;height:228600;width:59055;" filled="f" stroked="t" coordsize="59055,228600" o:gfxdata="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JYL/vQAA&#10;ANwAAAAPAAAAAAAAAAEAIAAAACIAAABkcnMvZG93bnJldi54bWxQSwECFAAUAAAACACHTuJAMy8F&#10;njsAAAA5AAAAEAAAAAAAAAABACAAAAAMAQAAZHJzL3NoYXBleG1sLnhtbFBLBQYAAAAABgAGAFsB&#10;AAC2AwAAAAA=&#10;" path="m0,228295l58521,228295,58521,0,0,0,0,228295xe">
                  <v:fill on="f" focussize="0,0"/>
                  <v:stroke weight="0.14pt" color="#000080" joinstyle="round"/>
                  <v:imagedata o:title=""/>
                  <o:lock v:ext="edit" aspectratio="f"/>
                  <v:textbox inset="0mm,0mm,0mm,0mm"/>
                </v:shape>
                <v:shape id="Graphic 420" o:spid="_x0000_s1026" o:spt="100" style="position:absolute;left:7155180;top:6213678;height:228600;width:8890;" fillcolor="#000000" filled="t" stroked="f" coordsize="8890,228600" o:gfxdata="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URivQAA&#10;ANwAAAAPAAAAAAAAAAEAIAAAACIAAABkcnMvZG93bnJldi54bWxQSwECFAAUAAAACACHTuJAMy8F&#10;njsAAAA5AAAAEAAAAAAAAAABACAAAAAMAQAAZHJzL3NoYXBleG1sLnhtbFBLBQYAAAAABgAGAFsB&#10;AAC2AwAAAAA=&#10;" path="m8534,0l0,0,0,228295,8534,228295,8534,0xe">
                  <v:fill on="t" focussize="0,0"/>
                  <v:stroke on="f"/>
                  <v:imagedata o:title=""/>
                  <o:lock v:ext="edit" aspectratio="f"/>
                  <v:textbox inset="0mm,0mm,0mm,0mm"/>
                </v:shape>
                <v:shape id="Graphic 421" o:spid="_x0000_s1026" o:spt="100" style="position:absolute;left:7155180;top:6213678;height:228600;width:8890;" filled="f" stroked="t" coordsize="8890,228600" o:gfxdata="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cHNy/&#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422" o:spid="_x0000_s1026" o:spt="100" style="position:absolute;left:7065518;top:6443802;height:228600;width:59055;" fillcolor="#000080" filled="t" stroked="f" coordsize="59055,228600" o:gfxdata="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UJzb4A&#10;AADcAAAADwAAAAAAAAABACAAAAAiAAAAZHJzL2Rvd25yZXYueG1sUEsBAhQAFAAAAAgAh07iQDMv&#10;BZ47AAAAOQAAABAAAAAAAAAAAQAgAAAADQEAAGRycy9zaGFwZXhtbC54bWxQSwUGAAAAAAYABgBb&#10;AQAAtwMAAAAA&#10;" path="m58521,0l0,0,0,228295,58521,228295,58521,0xe">
                  <v:fill on="t" focussize="0,0"/>
                  <v:stroke on="f"/>
                  <v:imagedata o:title=""/>
                  <o:lock v:ext="edit" aspectratio="f"/>
                  <v:textbox inset="0mm,0mm,0mm,0mm"/>
                </v:shape>
                <v:shape id="Graphic 423" o:spid="_x0000_s1026" o:spt="100" style="position:absolute;left:7065518;top:6443802;height:228600;width:59055;" filled="f" stroked="t" coordsize="59055,228600" o:gfxdata="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hf6i8AAAA&#10;3AAAAA8AAAAAAAAAAQAgAAAAIgAAAGRycy9kb3ducmV2LnhtbFBLAQIUABQAAAAIAIdO4kAzLwWe&#10;OwAAADkAAAAQAAAAAAAAAAEAIAAAAAsBAABkcnMvc2hhcGV4bWwueG1sUEsFBgAAAAAGAAYAWwEA&#10;ALUDAAAAAA==&#10;" path="m0,228295l58521,228295,58521,0,0,0,0,228295xe">
                  <v:fill on="f" focussize="0,0"/>
                  <v:stroke weight="0.14pt" color="#000080" joinstyle="round"/>
                  <v:imagedata o:title=""/>
                  <o:lock v:ext="edit" aspectratio="f"/>
                  <v:textbox inset="0mm,0mm,0mm,0mm"/>
                </v:shape>
                <v:shape id="Graphic 424" o:spid="_x0000_s1026" o:spt="100" style="position:absolute;left:7155180;top:6443802;height:228600;width:8890;" fillcolor="#000000" filled="t" stroked="f" coordsize="8890,228600" o:gfxdata="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akJh&#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425" o:spid="_x0000_s1026" o:spt="100" style="position:absolute;left:7155180;top:6443802;height:228600;width:8890;" filled="f" stroked="t" coordsize="8890,228600" o:gfxdata="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nGt+/&#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426" o:spid="_x0000_s1026" o:spt="100" style="position:absolute;left:7065518;top:6673951;height:230504;width:59055;" fillcolor="#000080" filled="t" stroked="f" coordsize="59055,230504" o:gfxdata="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M2da/&#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427" o:spid="_x0000_s1026" o:spt="100" style="position:absolute;left:7065518;top:6673951;height:230504;width:59055;" filled="f" stroked="t" coordsize="59055,230504" o:gfxdata="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DNHL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428" o:spid="_x0000_s1026" o:spt="100" style="position:absolute;left:7155180;top:6673951;height:230504;width:8890;" fillcolor="#000000" filled="t" stroked="f" coordsize="8890,230504" o:gfxdata="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RLDhvQAA&#10;ANw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0mm,0mm,0mm,0mm"/>
                </v:shape>
                <v:shape id="Graphic 429" o:spid="_x0000_s1026" o:spt="100" style="position:absolute;left:7155180;top:6673951;height:230504;width:8890;" filled="f" stroked="t" coordsize="8890,230504" o:gfxdata="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CM/y/&#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430" o:spid="_x0000_s1026" o:spt="100" style="position:absolute;left:7065518;top:6905599;height:230504;width:59055;" fillcolor="#000080" filled="t" stroked="f" coordsize="59055,230504" o:gfxdata="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wcuS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431" o:spid="_x0000_s1026" o:spt="100" style="position:absolute;left:7065518;top:6905599;height:230504;width:59055;" filled="f" stroked="t" coordsize="59055,230504" o:gfxdata="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xmLr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432" o:spid="_x0000_s1026" o:spt="100" style="position:absolute;left:7155180;top:6905599;height:230504;width:8890;" fillcolor="#000000" filled="t" stroked="f" coordsize="8890,230504" o:gfxdata="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dRHW&#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433" o:spid="_x0000_s1026" o:spt="100" style="position:absolute;left:7155180;top:6905599;height:230504;width:8890;" filled="f" stroked="t" coordsize="8890,230504" o:gfxdata="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OSy7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434" o:spid="_x0000_s1026" o:spt="100" style="position:absolute;left:7065518;top:7137552;height:230504;width:59055;" fillcolor="#000080" filled="t" stroked="f" coordsize="59055,230504" o:gfxdata="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LdOe/&#10;AAAA3AAAAA8AAAAAAAAAAQAgAAAAIgAAAGRycy9kb3ducmV2LnhtbFBLAQIUABQAAAAIAIdO4kAz&#10;LwWeOwAAADkAAAAQAAAAAAAAAAEAIAAAAA4BAABkcnMvc2hhcGV4bWwueG1sUEsFBgAAAAAGAAYA&#10;WwEAALgDAAAAAA==&#10;" path="m58521,0l0,0,0,230123,58521,230123,58521,0xe">
                  <v:fill on="t" focussize="0,0"/>
                  <v:stroke on="f"/>
                  <v:imagedata o:title=""/>
                  <o:lock v:ext="edit" aspectratio="f"/>
                  <v:textbox inset="0mm,0mm,0mm,0mm"/>
                </v:shape>
                <v:shape id="Graphic 435" o:spid="_x0000_s1026" o:spt="100" style="position:absolute;left:7065518;top:7137552;height:230504;width:59055;" filled="f" stroked="t" coordsize="59055,230504" o:gfxdata="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dgLb4A&#10;AADcAAAADwAAAAAAAAABACAAAAAiAAAAZHJzL2Rvd25yZXYueG1sUEsBAhQAFAAAAAgAh07iQDMv&#10;BZ47AAAAOQAAABAAAAAAAAAAAQAgAAAADQEAAGRycy9zaGFwZXhtbC54bWxQSwUGAAAAAAYABgBb&#10;AQAAtwMAAAAA&#10;" path="m0,230123l58521,230123,58521,0,0,0,0,230123xe">
                  <v:fill on="f" focussize="0,0"/>
                  <v:stroke weight="0.14pt" color="#000080" joinstyle="round"/>
                  <v:imagedata o:title=""/>
                  <o:lock v:ext="edit" aspectratio="f"/>
                  <v:textbox inset="0mm,0mm,0mm,0mm"/>
                </v:shape>
                <v:shape id="Graphic 436" o:spid="_x0000_s1026" o:spt="100" style="position:absolute;left:7155180;top:7137552;height:230504;width:8890;" fillcolor="#000000" filled="t" stroked="f" coordsize="8890,230504" o:gfxdata="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OF9W/&#10;AAAA3AAAAA8AAAAAAAAAAQAgAAAAIgAAAGRycy9kb3ducmV2LnhtbFBLAQIUABQAAAAIAIdO4kAz&#10;LwWeOwAAADkAAAAQAAAAAAAAAAEAIAAAAA4BAABkcnMvc2hhcGV4bWwueG1sUEsFBgAAAAAGAAYA&#10;WwEAALgDAAAAAA==&#10;" path="m8534,0l0,0,0,230123,8534,230123,8534,0xe">
                  <v:fill on="t" focussize="0,0"/>
                  <v:stroke on="f"/>
                  <v:imagedata o:title=""/>
                  <o:lock v:ext="edit" aspectratio="f"/>
                  <v:textbox inset="0mm,0mm,0mm,0mm"/>
                </v:shape>
                <v:shape id="Graphic 437" o:spid="_x0000_s1026" o:spt="100" style="position:absolute;left:7155180;top:7137552;height:230504;width:8890;" filled="f" stroked="t" coordsize="8890,230504" o:gfxdata="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IlMi/&#10;AAAA3AAAAA8AAAAAAAAAAQAgAAAAIgAAAGRycy9kb3ducmV2LnhtbFBLAQIUABQAAAAIAIdO4kAz&#10;LwWeOwAAADkAAAAQAAAAAAAAAAEAIAAAAA4BAABkcnMvc2hhcGV4bWwueG1sUEsFBgAAAAAGAAYA&#10;WwEAALgDAAAAAA==&#10;" path="m0,230123l8534,230123,8534,0,0,0,0,230123xe">
                  <v:fill on="f" focussize="0,0"/>
                  <v:stroke weight="0.14pt" color="#000000" joinstyle="round"/>
                  <v:imagedata o:title=""/>
                  <o:lock v:ext="edit" aspectratio="f"/>
                  <v:textbox inset="0mm,0mm,0mm,0mm"/>
                </v:shape>
                <v:shape id="Graphic 438" o:spid="_x0000_s1026" o:spt="100" style="position:absolute;left:7065518;top:7369200;height:230504;width:59055;" fillcolor="#000080" filled="t" stroked="f" coordsize="59055,230504" o:gfxdata="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GfuK8AAAA&#10;3AAAAA8AAAAAAAAAAQAgAAAAIgAAAGRycy9kb3ducmV2LnhtbFBLAQIUABQAAAAIAIdO4kAzLwWe&#10;OwAAADkAAAAQAAAAAAAAAAEAIAAAAAsBAABkcnMvc2hhcGV4bWwueG1sUEsFBgAAAAAGAAYAWwEA&#10;ALUDAAAAAA==&#10;" path="m58521,0l0,0,0,230123,58521,230123,58521,0xe">
                  <v:fill on="t" focussize="0,0"/>
                  <v:stroke on="f"/>
                  <v:imagedata o:title=""/>
                  <o:lock v:ext="edit" aspectratio="f"/>
                  <v:textbox inset="0mm,0mm,0mm,0mm"/>
                </v:shape>
                <v:shape id="Graphic 439" o:spid="_x0000_s1026" o:spt="100" style="position:absolute;left:7065518;top:7369200;height:230504;width:59055;" filled="f" stroked="t" coordsize="59055,230504" o:gfxdata="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4pqKL4A&#10;AADcAAAADwAAAAAAAAABACAAAAAiAAAAZHJzL2Rvd25yZXYueG1sUEsBAhQAFAAAAAgAh07iQDMv&#10;BZ47AAAAOQAAABAAAAAAAAAAAQAgAAAADQEAAGRycy9zaGFwZXhtbC54bWxQSwUGAAAAAAYABgBb&#10;AQAAtwMAAAAA&#10;" path="m0,230123l58521,230123,58521,0,0,0,0,230123xe">
                  <v:fill on="f" focussize="0,0"/>
                  <v:stroke weight="0.14pt" color="#000080" joinstyle="round"/>
                  <v:imagedata o:title=""/>
                  <o:lock v:ext="edit" aspectratio="f"/>
                  <v:textbox inset="0mm,0mm,0mm,0mm"/>
                </v:shape>
                <v:shape id="Graphic 440" o:spid="_x0000_s1026" o:spt="100" style="position:absolute;left:7155180;top:7369200;height:230504;width:8890;" fillcolor="#000000" filled="t" stroked="f" coordsize="8890,230504" o:gfxdata="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tWUe8AAAA&#10;3AAAAA8AAAAAAAAAAQAgAAAAIgAAAGRycy9kb3ducmV2LnhtbFBLAQIUABQAAAAIAIdO4kAzLwWe&#10;OwAAADkAAAAQAAAAAAAAAAEAIAAAAAsBAABkcnMvc2hhcGV4bWwueG1sUEsFBgAAAAAGAAYAWwEA&#10;ALUDAAAAAA==&#10;" path="m8534,0l0,0,0,230123,8534,230123,8534,0xe">
                  <v:fill on="t" focussize="0,0"/>
                  <v:stroke on="f"/>
                  <v:imagedata o:title=""/>
                  <o:lock v:ext="edit" aspectratio="f"/>
                  <v:textbox inset="0mm,0mm,0mm,0mm"/>
                </v:shape>
                <v:shape id="Graphic 441" o:spid="_x0000_s1026" o:spt="100" style="position:absolute;left:7155180;top:7369200;height:230504;width:8890;" filled="f" stroked="t" coordsize="8890,230504" o:gfxdata="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r2lq/&#10;AAAA3AAAAA8AAAAAAAAAAQAgAAAAIgAAAGRycy9kb3ducmV2LnhtbFBLAQIUABQAAAAIAIdO4kAz&#10;LwWeOwAAADkAAAAQAAAAAAAAAAEAIAAAAA4BAABkcnMvc2hhcGV4bWwueG1sUEsFBgAAAAAGAAYA&#10;WwEAALgDAAAAAA==&#10;" path="m0,230123l8534,230123,8534,0,0,0,0,230123xe">
                  <v:fill on="f" focussize="0,0"/>
                  <v:stroke weight="0.14pt" color="#000000" joinstyle="round"/>
                  <v:imagedata o:title=""/>
                  <o:lock v:ext="edit" aspectratio="f"/>
                  <v:textbox inset="0mm,0mm,0mm,0mm"/>
                </v:shape>
                <v:shape id="Graphic 442" o:spid="_x0000_s1026" o:spt="100" style="position:absolute;left:7065518;top:7600848;height:230504;width:59055;" fillcolor="#000080" filled="t" stroked="f" coordsize="59055,230504" o:gfxdata="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oOnW/&#10;AAAA3AAAAA8AAAAAAAAAAQAgAAAAIgAAAGRycy9kb3ducmV2LnhtbFBLAQIUABQAAAAIAIdO4kAz&#10;LwWeOwAAADkAAAAQAAAAAAAAAAEAIAAAAA4BAABkcnMvc2hhcGV4bWwueG1sUEsFBgAAAAAGAAYA&#10;WwEAALgDAAAAAA==&#10;" path="m58521,0l0,0,0,230124,58521,230124,58521,0xe">
                  <v:fill on="t" focussize="0,0"/>
                  <v:stroke on="f"/>
                  <v:imagedata o:title=""/>
                  <o:lock v:ext="edit" aspectratio="f"/>
                  <v:textbox inset="0mm,0mm,0mm,0mm"/>
                </v:shape>
                <v:shape id="Graphic 443" o:spid="_x0000_s1026" o:spt="100" style="position:absolute;left:7065518;top:7600848;height:230504;width:59055;" filled="f" stroked="t" coordsize="59055,230504" o:gfxdata="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kLr+/&#10;AAAA3AAAAA8AAAAAAAAAAQAgAAAAIgAAAGRycy9kb3ducmV2LnhtbFBLAQIUABQAAAAIAIdO4kAz&#10;LwWeOwAAADkAAAAQAAAAAAAAAAEAIAAAAA4BAABkcnMvc2hhcGV4bWwueG1sUEsFBgAAAAAGAAYA&#10;WwEAALgDAAAAAA==&#10;" path="m0,230124l58521,230124,58521,0,0,0,0,230124xe">
                  <v:fill on="f" focussize="0,0"/>
                  <v:stroke weight="0.14pt" color="#000080" joinstyle="round"/>
                  <v:imagedata o:title=""/>
                  <o:lock v:ext="edit" aspectratio="f"/>
                  <v:textbox inset="0mm,0mm,0mm,0mm"/>
                </v:shape>
                <v:shape id="Graphic 444" o:spid="_x0000_s1026" o:spt="100" style="position:absolute;left:7155180;top:7600848;height:230504;width:8890;" fillcolor="#000000" filled="t" stroked="f" coordsize="8890,230504" o:gfxdata="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1l9E&#10;wAAAANwAAAAPAAAAAAAAAAEAIAAAACIAAABkcnMvZG93bnJldi54bWxQSwECFAAUAAAACACHTuJA&#10;My8FnjsAAAA5AAAAEAAAAAAAAAABACAAAAAPAQAAZHJzL3NoYXBleG1sLnhtbFBLBQYAAAAABgAG&#10;AFsBAAC5AwAAAAA=&#10;" path="m8534,0l0,0,0,230124,8534,230124,8534,0xe">
                  <v:fill on="t" focussize="0,0"/>
                  <v:stroke on="f"/>
                  <v:imagedata o:title=""/>
                  <o:lock v:ext="edit" aspectratio="f"/>
                  <v:textbox inset="0mm,0mm,0mm,0mm"/>
                </v:shape>
                <v:shape id="Graphic 445" o:spid="_x0000_s1026" o:spt="100" style="position:absolute;left:7155180;top:7600848;height:230504;width:8890;" filled="f" stroked="t" coordsize="8890,230504" o:gfxdata="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DcWb4A&#10;AADcAAAADwAAAAAAAAABACAAAAAiAAAAZHJzL2Rvd25yZXYueG1sUEsBAhQAFAAAAAgAh07iQDMv&#10;BZ47AAAAOQAAABAAAAAAAAAAAQAgAAAADQEAAGRycy9zaGFwZXhtbC54bWxQSwUGAAAAAAYABgBb&#10;AQAAtwMAAAAA&#10;" path="m0,230124l8534,230124,8534,0,0,0,0,230124xe">
                  <v:fill on="f" focussize="0,0"/>
                  <v:stroke weight="0.14pt" color="#000000" joinstyle="round"/>
                  <v:imagedata o:title=""/>
                  <o:lock v:ext="edit" aspectratio="f"/>
                  <v:textbox inset="0mm,0mm,0mm,0mm"/>
                </v:shape>
                <v:shape id="Graphic 446" o:spid="_x0000_s1026" o:spt="100" style="position:absolute;left:7065518;top:7832445;height:230504;width:59055;" fillcolor="#000080" filled="t" stroked="f" coordsize="59055,230504" o:gfxdata="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hM8&#10;dsEAAADcAAAADwAAAAAAAAABACAAAAAiAAAAZHJzL2Rvd25yZXYueG1sUEsBAhQAFAAAAAgAh07i&#10;QDMvBZ47AAAAOQAAABAAAAAAAAAAAQAgAAAAEAEAAGRycy9zaGFwZXhtbC54bWxQSwUGAAAAAAYA&#10;BgBbAQAAugMAAAAA&#10;" path="m58521,0l0,0,0,230428,58521,230428,58521,0xe">
                  <v:fill on="t" focussize="0,0"/>
                  <v:stroke on="f"/>
                  <v:imagedata o:title=""/>
                  <o:lock v:ext="edit" aspectratio="f"/>
                  <v:textbox inset="0mm,0mm,0mm,0mm"/>
                </v:shape>
                <v:shape id="Graphic 447" o:spid="_x0000_s1026" o:spt="100" style="position:absolute;left:7065518;top:7832445;height:230504;width:59055;" filled="f" stroked="t" coordsize="59055,230504" o:gfxdata="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Xyi8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448" o:spid="_x0000_s1026" o:spt="100" style="position:absolute;left:7155180;top:7832445;height:230504;width:8890;" fillcolor="#000000" filled="t" stroked="f" coordsize="8890,230504" o:gfxdata="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bVUG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449" o:spid="_x0000_s1026" o:spt="100" style="position:absolute;left:7155180;top:7832445;height:230504;width:8890;" filled="f" stroked="t" coordsize="8890,230504" o:gfxdata="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B3WXL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450" o:spid="_x0000_s1026" o:spt="100" style="position:absolute;left:7065518;top:8064093;height:230504;width:59055;" fillcolor="#000080" filled="t" stroked="f" coordsize="59055,230504" o:gfxdata="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vl0S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451" o:spid="_x0000_s1026" o:spt="100" style="position:absolute;left:7065518;top:8064093;height:230504;width:59055;" filled="f" stroked="t" coordsize="59055,230504" o:gfxdata="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Smv6&#10;wAAAANwAAAAPAAAAAAAAAAEAIAAAACIAAABkcnMvZG93bnJldi54bWxQSwECFAAUAAAACACHTuJA&#10;My8FnjsAAAA5AAAAEAAAAAAAAAABACAAAAAPAQAAZHJzL3NoYXBleG1sLnhtbFBLBQYAAAAABgAG&#10;AFsBAAC5AwAAAAA=&#10;" path="m0,230428l58521,230428,58521,0,0,0,0,230428xe">
                  <v:fill on="f" focussize="0,0"/>
                  <v:stroke weight="0.13992125984252pt" color="#000080" joinstyle="round"/>
                  <v:imagedata o:title=""/>
                  <o:lock v:ext="edit" aspectratio="f"/>
                  <v:textbox inset="0mm,0mm,0mm,0mm"/>
                </v:shape>
                <v:shape id="Graphic 452" o:spid="_x0000_s1026" o:spt="100" style="position:absolute;left:7155180;top:8064093;height:230504;width:8890;" fillcolor="#000000" filled="t" stroked="f" coordsize="8890,230504" o:gfxdata="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qvR2&#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453" o:spid="_x0000_s1026" o:spt="100" style="position:absolute;left:7155180;top:8064093;height:230504;width:8890;" filled="f" stroked="t" coordsize="8890,230504" o:gfxdata="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sd2u/&#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454" o:spid="_x0000_s1026" o:spt="100" style="position:absolute;left:7065518;top:8295741;height:230504;width:59055;" fillcolor="#000080" filled="t" stroked="f" coordsize="59055,230504" o:gfxdata="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UkUe/&#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455" o:spid="_x0000_s1026" o:spt="100" style="position:absolute;left:7065518;top:8295741;height:230504;width:59055;" filled="f" stroked="t" coordsize="59055,230504" o:gfxdata="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YhY2/&#10;AAAA3AAAAA8AAAAAAAAAAQAgAAAAIgAAAGRycy9kb3ducmV2LnhtbFBLAQIUABQAAAAIAIdO4kAz&#10;LwWeOwAAADkAAAAQAAAAAAAAAAEAIAAAAA4BAABkcnMvc2hhcGV4bWwueG1sUEsFBgAAAAAGAAYA&#10;WwEAALgDAAAAAA==&#10;" path="m0,230428l58521,230428,58521,0,0,0,0,230428xe">
                  <v:fill on="f" focussize="0,0"/>
                  <v:stroke weight="0.14pt" color="#000080" joinstyle="round"/>
                  <v:imagedata o:title=""/>
                  <o:lock v:ext="edit" aspectratio="f"/>
                  <v:textbox inset="0mm,0mm,0mm,0mm"/>
                </v:shape>
                <v:shape id="Graphic 456" o:spid="_x0000_s1026" o:spt="100" style="position:absolute;left:7155180;top:8295741;height:230504;width:8890;" fillcolor="#000000" filled="t" stroked="f" coordsize="8890,230504" o:gfxdata="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R8nW/&#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457" o:spid="_x0000_s1026" o:spt="100" style="position:absolute;left:7155180;top:8295741;height:230504;width:8890;" filled="f" stroked="t" coordsize="8890,230504" o:gfxdata="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XcWi/&#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458" o:spid="_x0000_s1026" o:spt="100" style="position:absolute;left:7065518;top:8527389;height:230504;width:59055;" fillcolor="#000080" filled="t" stroked="f" coordsize="59055,230504" o:gfxdata="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Zm0K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459" o:spid="_x0000_s1026" o:spt="100" style="position:absolute;left:7065518;top:8527389;height:230504;width:59055;" filled="f" stroked="t" coordsize="59055,230504" o:gfxdata="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jxn&#10;/MEAAADcAAAADwAAAAAAAAABACAAAAAiAAAAZHJzL2Rvd25yZXYueG1sUEsBAhQAFAAAAAgAh07i&#10;QDMvBZ47AAAAOQAAABAAAAAAAAAAAQAgAAAAEAEAAGRycy9zaGFwZXhtbC54bWxQSwUGAAAAAAYA&#10;BgBbAQAAugMAAAAA&#10;" path="m0,230428l58521,230428,58521,0,0,0,0,230428xe">
                  <v:fill on="f" focussize="0,0"/>
                  <v:stroke weight="0.13992125984252pt" color="#000080" joinstyle="round"/>
                  <v:imagedata o:title=""/>
                  <o:lock v:ext="edit" aspectratio="f"/>
                  <v:textbox inset="0mm,0mm,0mm,0mm"/>
                </v:shape>
                <v:shape id="Graphic 460" o:spid="_x0000_s1026" o:spt="100" style="position:absolute;left:7155180;top:8527389;height:230504;width:8890;" fillcolor="#000000" filled="t" stroked="f" coordsize="8890,230504" o:gfxdata="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YBSe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461" o:spid="_x0000_s1026" o:spt="100" style="position:absolute;left:7155180;top:8527389;height:230504;width:8890;" filled="f" stroked="t" coordsize="8890,230504" o:gfxdata="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3oY6vQAA&#10;ANwAAAAPAAAAAAAAAAEAIAAAACIAAABkcnMvZG93bnJldi54bWxQSwECFAAUAAAACACHTuJAMy8F&#10;njsAAAA5AAAAEAAAAAAAAAABACAAAAAMAQAAZHJzL3NoYXBleG1sLnhtbFBLBQYAAAAABgAGAFsB&#10;AAC2AwAAAAA=&#10;" path="m0,230428l8534,230428,8534,0,0,0,0,230428xe">
                  <v:fill on="f" focussize="0,0"/>
                  <v:stroke weight="0.14pt" color="#000000" joinstyle="round"/>
                  <v:imagedata o:title=""/>
                  <o:lock v:ext="edit" aspectratio="f"/>
                  <v:textbox inset="0mm,0mm,0mm,0mm"/>
                </v:shape>
                <v:shape id="Graphic 462" o:spid="_x0000_s1026" o:spt="100" style="position:absolute;left:7065518;top:8759037;height:230504;width:59055;" fillcolor="#000080" filled="t" stroked="f" coordsize="59055,230504" o:gfxdata="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dZhW/&#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463" o:spid="_x0000_s1026" o:spt="100" style="position:absolute;left:7065518;top:8759037;height:230504;width:59055;" filled="f" stroked="t" coordsize="59055,230504" o:gfxdata="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Fy37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464" o:spid="_x0000_s1026" o:spt="100" style="position:absolute;left:7155180;top:8759037;height:230504;width:8890;" fillcolor="#000000" filled="t" stroked="f" coordsize="8890,230504" o:gfxdata="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jAyS/&#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465" o:spid="_x0000_s1026" o:spt="100" style="position:absolute;left:7155180;top:8759037;height:230504;width:8890;" filled="f" stroked="t" coordsize="8890,230504" o:gfxdata="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WAOb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466" o:spid="_x0000_s1026" o:spt="100" style="position:absolute;left:7065518;top:8990685;height:230504;width:59055;" fillcolor="#000080" filled="t" stroked="f" coordsize="59055,230504" o:gfxdata="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pmAW&#10;wAAAANwAAAAPAAAAAAAAAAEAIAAAACIAAABkcnMvZG93bnJldi54bWxQSwECFAAUAAAACACHTuJA&#10;My8FnjsAAAA5AAAAEAAAAAAAAAABACAAAAAPAQAAZHJzL3NoYXBleG1sLnhtbFBLBQYAAAAABgAG&#10;AFsBAAC5AwAAAAA=&#10;" path="m58521,0l0,0,0,230428,58521,230428,58521,0xe">
                  <v:fill on="t" focussize="0,0"/>
                  <v:stroke on="f"/>
                  <v:imagedata o:title=""/>
                  <o:lock v:ext="edit" aspectratio="f"/>
                  <v:textbox inset="0mm,0mm,0mm,0mm"/>
                </v:shape>
                <v:shape id="Graphic 467" o:spid="_x0000_s1026" o:spt="100" style="position:absolute;left:7065518;top:8990685;height:230504;width:59055;" filled="f" stroked="t" coordsize="59055,230504" o:gfxdata="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03L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468" o:spid="_x0000_s1026" o:spt="100" style="position:absolute;left:7155180;top:8990685;height:230504;width:8890;" fillcolor="#000000" filled="t" stroked="f" coordsize="8890,230504" o:gfxdata="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uCSG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469" o:spid="_x0000_s1026" o:spt="100" style="position:absolute;left:7155180;top:8990685;height:230504;width:8890;" filled="f" stroked="t" coordsize="8890,230504" o:gfxdata="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oijy/&#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470" o:spid="_x0000_s1026" o:spt="100" style="position:absolute;left:40817;top:229565;height:228600;width:58419;" fillcolor="#000080" filled="t" stroked="f" coordsize="58419,228600" o:gfxdata="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8vdt62AAAA3AAAAA8A&#10;AAAAAAAAAQAgAAAAIgAAAGRycy9kb3ducmV2LnhtbFBLAQIUABQAAAAIAIdO4kAzLwWeOwAAADkA&#10;AAAQAAAAAAAAAAEAIAAAAAUBAABkcnMvc2hhcGV4bWwueG1sUEsFBgAAAAAGAAYAWwEAAK8DAAAA&#10;AA==&#10;" path="m58216,0l0,0,0,228295,58216,228295,58216,0xe">
                  <v:fill on="t" focussize="0,0"/>
                  <v:stroke on="f"/>
                  <v:imagedata o:title=""/>
                  <o:lock v:ext="edit" aspectratio="f"/>
                  <v:textbox inset="0mm,0mm,0mm,0mm"/>
                </v:shape>
                <v:shape id="Graphic 471" o:spid="_x0000_s1026" o:spt="100" style="position:absolute;left:40817;top:229565;height:228600;width:58419;" filled="f" stroked="t" coordsize="58419,228600" o:gfxdata="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Cr4A&#10;AADcAAAADwAAAAAAAAABACAAAAAiAAAAZHJzL2Rvd25yZXYueG1sUEsBAhQAFAAAAAgAh07iQDMv&#10;BZ47AAAAOQAAABAAAAAAAAAAAQAgAAAADQEAAGRycy9zaGFwZXhtbC54bWxQSwUGAAAAAAYABgBb&#10;AQAAtwMAAAAA&#10;" path="m0,228295l58216,228295,58216,0,0,0,0,228295xe">
                  <v:fill on="f" focussize="0,0"/>
                  <v:stroke weight="0.13992125984252pt" color="#000080" joinstyle="round"/>
                  <v:imagedata o:title=""/>
                  <o:lock v:ext="edit" aspectratio="f"/>
                  <v:textbox inset="0mm,0mm,0mm,0mm"/>
                </v:shape>
                <v:shape id="Graphic 472" o:spid="_x0000_s1026" o:spt="100" style="position:absolute;left:889;top:229565;height:228600;width:8890;" fillcolor="#000000" filled="t" stroked="f" coordsize="8890,228600" o:gfxdata="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fFCT&#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473" o:spid="_x0000_s1026" o:spt="100" style="position:absolute;left:889;top:229565;height:228600;width:8890;" filled="f" stroked="t" coordsize="8890,228600" o:gfxdata="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xCC2/&#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474" o:spid="_x0000_s1026" o:spt="100" style="position:absolute;left:40817;top:459689;height:228600;width:58419;" fillcolor="#000080" filled="t" stroked="f" coordsize="58419,228600" o:gfxdata="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FHDdvQAA&#10;ANwAAAAPAAAAAAAAAAEAIAAAACIAAABkcnMvZG93bnJldi54bWxQSwECFAAUAAAACACHTuJAMy8F&#10;njsAAAA5AAAAEAAAAAAAAAABACAAAAAMAQAAZHJzL3NoYXBleG1sLnhtbFBLBQYAAAAABgAGAFsB&#10;AAC2AwAAAAA=&#10;" path="m58216,0l0,0,0,228295,58216,228295,58216,0xe">
                  <v:fill on="t" focussize="0,0"/>
                  <v:stroke on="f"/>
                  <v:imagedata o:title=""/>
                  <o:lock v:ext="edit" aspectratio="f"/>
                  <v:textbox inset="0mm,0mm,0mm,0mm"/>
                </v:shape>
                <v:shape id="Graphic 475" o:spid="_x0000_s1026" o:spt="100" style="position:absolute;left:40817;top:459689;height:228600;width:58419;" filled="f" stroked="t" coordsize="58419,228600" o:gfxdata="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O9Am/&#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476" o:spid="_x0000_s1026" o:spt="100" style="position:absolute;left:889;top:459689;height:228600;width:8890;" fillcolor="#000000" filled="t" stroked="f" coordsize="8890,228600" o:gfxdata="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R1aQ&#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477" o:spid="_x0000_s1026" o:spt="100" style="position:absolute;left:889;top:459689;height:228600;width:8890;" filled="f" stroked="t" coordsize="8890,228600" o:gfxdata="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KDi6/&#10;AAAA3AAAAA8AAAAAAAAAAQAgAAAAIgAAAGRycy9kb3ducmV2LnhtbFBLAQIUABQAAAAIAIdO4kAz&#10;LwWeOwAAADkAAAAQAAAAAAAAAAEAIAAAAA4BAABkcnMvc2hhcGV4bWwueG1sUEsFBgAAAAAGAAYA&#10;WwEAALgDAAAAAA==&#10;" path="m0,228295l8534,228295,8534,0,0,0,0,228295xe">
                  <v:fill on="f" focussize="0,0"/>
                  <v:stroke weight="0.14pt" color="#000000" joinstyle="round"/>
                  <v:imagedata o:title=""/>
                  <o:lock v:ext="edit" aspectratio="f"/>
                  <v:textbox inset="0mm,0mm,0mm,0mm"/>
                </v:shape>
                <v:shape id="Graphic 478" o:spid="_x0000_s1026" o:spt="100" style="position:absolute;left:40817;top:689813;height:228600;width:58419;" fillcolor="#000080" filled="t" stroked="f" coordsize="58419,228600" o:gfxdata="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FZeti2AAAA3AAAAA8A&#10;AAAAAAAAAQAgAAAAIgAAAGRycy9kb3ducmV2LnhtbFBLAQIUABQAAAAIAIdO4kAzLwWeOwAAADkA&#10;AAAQAAAAAAAAAAEAIAAAAAUBAABkcnMvc2hhcGV4bWwueG1sUEsFBgAAAAAGAAYAWwEAAK8DAAAA&#10;AA==&#10;" path="m58216,0l0,0,0,228295,58216,228295,58216,0xe">
                  <v:fill on="t" focussize="0,0"/>
                  <v:stroke on="f"/>
                  <v:imagedata o:title=""/>
                  <o:lock v:ext="edit" aspectratio="f"/>
                  <v:textbox inset="0mm,0mm,0mm,0mm"/>
                </v:shape>
                <v:shape id="Graphic 479" o:spid="_x0000_s1026" o:spt="100" style="position:absolute;left:40817;top:689813;height:228600;width:58419;" filled="f" stroked="t" coordsize="58419,228600" o:gfxdata="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P+DL4A&#10;AADcAAAADwAAAAAAAAABACAAAAAiAAAAZHJzL2Rvd25yZXYueG1sUEsBAhQAFAAAAAgAh07iQDMv&#10;BZ47AAAAOQAAABAAAAAAAAAAAQAgAAAADQEAAGRycy9zaGFwZXhtbC54bWxQSwUGAAAAAAYABgBb&#10;AQAAtwMAAAAA&#10;" path="m0,228295l58216,228295,58216,0,0,0,0,228295xe">
                  <v:fill on="f" focussize="0,0"/>
                  <v:stroke weight="0.13992125984252pt" color="#000080" joinstyle="round"/>
                  <v:imagedata o:title=""/>
                  <o:lock v:ext="edit" aspectratio="f"/>
                  <v:textbox inset="0mm,0mm,0mm,0mm"/>
                </v:shape>
                <v:shape id="Graphic 480" o:spid="_x0000_s1026" o:spt="100" style="position:absolute;left:889;top:689813;height:228600;width:8890;" fillcolor="#000000" filled="t" stroked="f" coordsize="8890,228600" o:gfxdata="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NxtYvQAA&#10;ANwAAAAPAAAAAAAAAAEAIAAAACIAAABkcnMvZG93bnJldi54bWxQSwECFAAUAAAACACHTuJAMy8F&#10;njsAAAA5AAAAEAAAAAAAAAABACAAAAAMAQAAZHJzL3NoYXBleG1sLnhtbFBLBQYAAAAABgAGAFsB&#10;AAC2AwAAAAA=&#10;" path="m8534,0l0,0,0,228295,8534,228295,8534,0xe">
                  <v:fill on="t" focussize="0,0"/>
                  <v:stroke on="f"/>
                  <v:imagedata o:title=""/>
                  <o:lock v:ext="edit" aspectratio="f"/>
                  <v:textbox inset="0mm,0mm,0mm,0mm"/>
                </v:shape>
                <v:shape id="Graphic 481" o:spid="_x0000_s1026" o:spt="100" style="position:absolute;left:889;top:689813;height:228600;width:8890;" filled="f" stroked="t" coordsize="8890,228600" o:gfxdata="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pD5r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482" o:spid="_x0000_s1026" o:spt="100" style="position:absolute;left:40817;top:920241;height:228600;width:58419;" fillcolor="#000080" filled="t" stroked="f" coordsize="58419,228600" o:gfxdata="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ZD0VvQAA&#10;ANwAAAAPAAAAAAAAAAEAIAAAACIAAABkcnMvZG93bnJldi54bWxQSwECFAAUAAAACACHTuJAMy8F&#10;njsAAAA5AAAAEAAAAAAAAAABACAAAAAMAQAAZHJzL3NoYXBleG1sLnhtbFBLBQYAAAAABgAGAFsB&#10;AAC2AwAAAAA=&#10;" path="m58216,0l0,0,0,227990,58216,227990,58216,0xe">
                  <v:fill on="t" focussize="0,0"/>
                  <v:stroke on="f"/>
                  <v:imagedata o:title=""/>
                  <o:lock v:ext="edit" aspectratio="f"/>
                  <v:textbox inset="0mm,0mm,0mm,0mm"/>
                </v:shape>
                <v:shape id="Graphic 483" o:spid="_x0000_s1026" o:spt="100" style="position:absolute;left:40817;top:920241;height:228600;width:58419;" filled="f" stroked="t" coordsize="58419,228600" o:gfxdata="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jeei/&#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484" o:spid="_x0000_s1026" o:spt="100" style="position:absolute;left:889;top:920241;height:228600;width:8890;" fillcolor="#000000" filled="t" stroked="f" coordsize="8890,228600" o:gfxdata="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DB1b&#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485" o:spid="_x0000_s1026" o:spt="100" style="position:absolute;left:889;top:920241;height:228600;width:8890;" filled="f" stroked="t" coordsize="8890,228600" o:gfxdata="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lSYL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486" o:spid="_x0000_s1026" o:spt="100" style="position:absolute;left:40817;top:1150366;height:228600;width:58419;" fillcolor="#000080" filled="t" stroked="f" coordsize="58419,228600" o:gfxdata="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XzsWvQAA&#10;ANwAAAAPAAAAAAAAAAEAIAAAACIAAABkcnMvZG93bnJldi54bWxQSwECFAAUAAAACACHTuJAMy8F&#10;njsAAAA5AAAAEAAAAAAAAAABACAAAAAMAQAAZHJzL3NoYXBleG1sLnhtbFBLBQYAAAAABgAGAFsB&#10;AAC2AwAAAAA=&#10;" path="m58216,0l0,0,0,227990,58216,227990,58216,0xe">
                  <v:fill on="t" focussize="0,0"/>
                  <v:stroke on="f"/>
                  <v:imagedata o:title=""/>
                  <o:lock v:ext="edit" aspectratio="f"/>
                  <v:textbox inset="0mm,0mm,0mm,0mm"/>
                </v:shape>
                <v:shape id="Graphic 487" o:spid="_x0000_s1026" o:spt="100" style="position:absolute;left:40817;top:1150366;height:228600;width:58419;" filled="f" stroked="t" coordsize="58419,228600" o:gfxdata="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Yf+u/&#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488" o:spid="_x0000_s1026" o:spt="100" style="position:absolute;left:889;top:1150366;height:228600;width:8890;" fillcolor="#000000" filled="t" stroked="f" coordsize="8890,228600" o:gfxdata="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QRde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489" o:spid="_x0000_s1026" o:spt="100" style="position:absolute;left:889;top:1150366;height:228600;width:8890;" filled="f" stroked="t" coordsize="8890,228600" o:gfxdata="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RYZb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490" o:spid="_x0000_s1026" o:spt="100" style="position:absolute;left:40817;top:1380489;height:228600;width:58419;" fillcolor="#000080" filled="t" stroked="f" coordsize="58419,228600" o:gfxdata="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I5AkugAAANwA&#10;AAAPAAAAAAAAAAEAIAAAACIAAABkcnMvZG93bnJldi54bWxQSwECFAAUAAAACACHTuJAMy8FnjsA&#10;AAA5AAAAEAAAAAAAAAABACAAAAAJAQAAZHJzL3NoYXBleG1sLnhtbFBLBQYAAAAABgAGAFsBAACz&#10;AwAAAAA=&#10;" path="m58216,0l0,0,0,227990,58216,227990,58216,0xe">
                  <v:fill on="t" focussize="0,0"/>
                  <v:stroke on="f"/>
                  <v:imagedata o:title=""/>
                  <o:lock v:ext="edit" aspectratio="f"/>
                  <v:textbox inset="0mm,0mm,0mm,0mm"/>
                </v:shape>
                <v:shape id="Graphic 491" o:spid="_x0000_s1026" o:spt="100" style="position:absolute;left:40817;top:1380489;height:228600;width:58419;" filled="f" stroked="t" coordsize="58419,228600" o:gfxdata="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ZNTZ&#10;wAAAANwAAAAPAAAAAAAAAAEAIAAAACIAAABkcnMvZG93bnJldi54bWxQSwECFAAUAAAACACHTuJA&#10;My8FnjsAAAA5AAAAEAAAAAAAAAABACAAAAAPAQAAZHJzL3NoYXBleG1sLnhtbFBLBQYAAAAABgAG&#10;AFsBAAC5AwAAAAA=&#10;" path="m0,227990l58216,227990,58216,0,0,0,0,227990xe">
                  <v:fill on="f" focussize="0,0"/>
                  <v:stroke weight="0.14pt" color="#000080" joinstyle="round"/>
                  <v:imagedata o:title=""/>
                  <o:lock v:ext="edit" aspectratio="f"/>
                  <v:textbox inset="0mm,0mm,0mm,0mm"/>
                </v:shape>
                <v:shape id="Graphic 492" o:spid="_x0000_s1026" o:spt="100" style="position:absolute;left:889;top:1380489;height:228600;width:8890;" fillcolor="#000000" filled="t" stroked="f" coordsize="8890,228600" o:gfxdata="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cLZp&#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493" o:spid="_x0000_s1026" o:spt="100" style="position:absolute;left:889;top:1380489;height:228600;width:8890;" filled="f" stroked="t" coordsize="8890,228600" o:gfxdata="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X5Ur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494" o:spid="_x0000_s1026" o:spt="100" style="position:absolute;left:40817;top:1610613;height:228600;width:58419;" fillcolor="#000080" filled="t" stroked="f" coordsize="58419,228600" o:gfxdata="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iWJ74A&#10;AADcAAAADwAAAAAAAAABACAAAAAiAAAAZHJzL2Rvd25yZXYueG1sUEsBAhQAFAAAAAgAh07iQDMv&#10;BZ47AAAAOQAAABAAAAAAAAAAAQAgAAAADQEAAGRycy9zaGFwZXhtbC54bWxQSwUGAAAAAAYABgBb&#10;AQAAtwMAAAAA&#10;" path="m58216,0l0,0,0,227990,58216,227990,58216,0xe">
                  <v:fill on="t" focussize="0,0"/>
                  <v:stroke on="f"/>
                  <v:imagedata o:title=""/>
                  <o:lock v:ext="edit" aspectratio="f"/>
                  <v:textbox inset="0mm,0mm,0mm,0mm"/>
                </v:shape>
                <v:shape id="Graphic 495" o:spid="_x0000_s1026" o:spt="100" style="position:absolute;left:40817;top:1610613;height:228600;width:58419;" filled="f" stroked="t" coordsize="58419,228600" o:gfxdata="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f0tq/&#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496" o:spid="_x0000_s1026" o:spt="100" style="position:absolute;left:889;top:1610613;height:228600;width:8890;" fillcolor="#000000" filled="t" stroked="f" coordsize="8890,228600" o:gfxdata="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S7Bq&#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497" o:spid="_x0000_s1026" o:spt="100" style="position:absolute;left:889;top:1610613;height:228600;width:8890;" filled="f" stroked="t" coordsize="8890,228600" o:gfxdata="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7/Ub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498" o:spid="_x0000_s1026" o:spt="100" style="position:absolute;left:40817;top:1840687;height:228600;width:58419;" fillcolor="#000080" filled="t" stroked="f" coordsize="58419,228600" o:gfxdata="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ZwiugAAANwA&#10;AAAPAAAAAAAAAAEAIAAAACIAAABkcnMvZG93bnJldi54bWxQSwECFAAUAAAACACHTuJAMy8FnjsA&#10;AAA5AAAAEAAAAAAAAAABACAAAAAJAQAAZHJzL3NoYXBleG1sLnhtbFBLBQYAAAAABgAGAFsBAACz&#10;AwAAAAA=&#10;" path="m58216,0l0,0,0,228295,58216,228295,58216,0xe">
                  <v:fill on="t" focussize="0,0"/>
                  <v:stroke on="f"/>
                  <v:imagedata o:title=""/>
                  <o:lock v:ext="edit" aspectratio="f"/>
                  <v:textbox inset="0mm,0mm,0mm,0mm"/>
                </v:shape>
                <v:shape id="Graphic 499" o:spid="_x0000_s1026" o:spt="100" style="position:absolute;left:40817;top:1840687;height:228600;width:58419;" filled="f" stroked="t" coordsize="58419,228600" o:gfxdata="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jxj2vQAA&#10;ANwAAAAPAAAAAAAAAAEAIAAAACIAAABkcnMvZG93bnJldi54bWxQSwECFAAUAAAACACHTuJAMy8F&#10;njsAAAA5AAAAEAAAAAAAAAABACAAAAAMAQAAZHJzL3NoYXBleG1sLnhtbFBLBQYAAAAABgAGAFsB&#10;AAC2AwAAAAA=&#10;" path="m0,228295l58216,228295,58216,0,0,0,0,228295xe">
                  <v:fill on="f" focussize="0,0"/>
                  <v:stroke weight="0.13992125984252pt" color="#000080" joinstyle="round"/>
                  <v:imagedata o:title=""/>
                  <o:lock v:ext="edit" aspectratio="f"/>
                  <v:textbox inset="0mm,0mm,0mm,0mm"/>
                </v:shape>
                <v:shape id="Graphic 500" o:spid="_x0000_s1026" o:spt="100" style="position:absolute;left:889;top:1840687;height:228600;width:8890;" fillcolor="#000000" filled="t" stroked="f" coordsize="8890,228600" o:gfxdata="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UXn7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501" o:spid="_x0000_s1026" o:spt="100" style="position:absolute;left:889;top:1840687;height:228600;width:8890;" filled="f" stroked="t" coordsize="8890,228600" o:gfxdata="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E8h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02" o:spid="_x0000_s1026" o:spt="100" style="position:absolute;left:40817;top:2070811;height:228600;width:58419;" fillcolor="#000080" filled="t" stroked="f" coordsize="58419,228600" o:gfxdata="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VjHSvQAA&#10;ANwAAAAPAAAAAAAAAAEAIAAAACIAAABkcnMvZG93bnJldi54bWxQSwECFAAUAAAACACHTuJAMy8F&#10;njsAAAA5AAAAEAAAAAAAAAABACAAAAAMAQAAZHJzL3NoYXBleG1sLnhtbFBLBQYAAAAABgAGAFsB&#10;AAC2AwAAAAA=&#10;" path="m58216,0l0,0,0,228295,58216,228295,58216,0xe">
                  <v:fill on="t" focussize="0,0"/>
                  <v:stroke on="f"/>
                  <v:imagedata o:title=""/>
                  <o:lock v:ext="edit" aspectratio="f"/>
                  <v:textbox inset="0mm,0mm,0mm,0mm"/>
                </v:shape>
                <v:shape id="Graphic 503" o:spid="_x0000_s1026" o:spt="100" style="position:absolute;left:40817;top:2070811;height:228600;width:58419;" filled="f" stroked="t" coordsize="58419,228600" o:gfxdata="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MtQa/&#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04" o:spid="_x0000_s1026" o:spt="100" style="position:absolute;left:889;top:2070811;height:228600;width:8890;" fillcolor="#000000" filled="t" stroked="f" coordsize="8890,228600" o:gfxdata="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z4R&#10;nM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505" o:spid="_x0000_s1026" o:spt="100" style="position:absolute;left:889;top:2070811;height:228600;width:8890;" filled="f" stroked="t" coordsize="8890,228600" o:gfxdata="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zSSK8AAAA&#10;3AAAAA8AAAAAAAAAAQAgAAAAIgAAAGRycy9kb3ducmV2LnhtbFBLAQIUABQAAAAIAIdO4kAzLwWe&#10;OwAAADkAAAAQAAAAAAAAAAEAIAAAAAsBAABkcnMvc2hhcGV4bWwueG1sUEsFBgAAAAAGAAYAWwEA&#10;ALUDAAAAAA==&#10;" path="m0,228295l8534,228295,8534,0,0,0,0,228295xe">
                  <v:fill on="f" focussize="0,0"/>
                  <v:stroke weight="0.14pt" color="#000000" joinstyle="round"/>
                  <v:imagedata o:title=""/>
                  <o:lock v:ext="edit" aspectratio="f"/>
                  <v:textbox inset="0mm,0mm,0mm,0mm"/>
                </v:shape>
                <v:shape id="Graphic 506" o:spid="_x0000_s1026" o:spt="100" style="position:absolute;left:40817;top:2300935;height:228600;width:58419;" fillcolor="#000080" filled="t" stroked="f" coordsize="58419,228600" o:gfxdata="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tN9G8AAAA&#10;3AAAAA8AAAAAAAAAAQAgAAAAIgAAAGRycy9kb3ducmV2LnhtbFBLAQIUABQAAAAIAIdO4kAzLwWe&#10;OwAAADkAAAAQAAAAAAAAAAEAIAAAAAsBAABkcnMvc2hhcGV4bWwueG1sUEsFBgAAAAAGAAYAWwEA&#10;ALUDAAAAAA==&#10;" path="m58216,0l0,0,0,228295,58216,228295,58216,0xe">
                  <v:fill on="t" focussize="0,0"/>
                  <v:stroke on="f"/>
                  <v:imagedata o:title=""/>
                  <o:lock v:ext="edit" aspectratio="f"/>
                  <v:textbox inset="0mm,0mm,0mm,0mm"/>
                </v:shape>
                <v:shape id="Graphic 507" o:spid="_x0000_s1026" o:spt="100" style="position:absolute;left:40817;top:2300935;height:228600;width:58419;" filled="f" stroked="t" coordsize="58419,228600" o:gfxdata="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3swW/&#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08" o:spid="_x0000_s1026" o:spt="100" style="position:absolute;left:889;top:2300935;height:228600;width:8890;" fillcolor="#000000" filled="t" stroked="f" coordsize="8890,228600" o:gfxdata="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Mbmb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509" o:spid="_x0000_s1026" o:spt="100" style="position:absolute;left:889;top:2300935;height:228600;width:8890;" filled="f" stroked="t" coordsize="8890,228600" o:gfxdata="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Qye8AAAA&#10;3AAAAA8AAAAAAAAAAQAgAAAAIgAAAGRycy9kb3ducmV2LnhtbFBLAQIUABQAAAAIAIdO4kAzLwWe&#10;OwAAADkAAAAQAAAAAAAAAAEAIAAAAAsBAABkcnMvc2hhcGV4bWwueG1sUEsFBgAAAAAGAAYAWwEA&#10;ALUDAAAAAA==&#10;" path="m0,228295l8534,228295,8534,0,0,0,0,228295xe">
                  <v:fill on="f" focussize="0,0"/>
                  <v:stroke weight="0.14pt" color="#000000" joinstyle="round"/>
                  <v:imagedata o:title=""/>
                  <o:lock v:ext="edit" aspectratio="f"/>
                  <v:textbox inset="0mm,0mm,0mm,0mm"/>
                </v:shape>
                <v:shape id="Graphic 510" o:spid="_x0000_s1026" o:spt="100" style="position:absolute;left:40817;top:2531059;height:228600;width:58419;" fillcolor="#000080" filled="t" stroked="f" coordsize="58419,228600" o:gfxdata="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EZzjugAAANwA&#10;AAAPAAAAAAAAAAEAIAAAACIAAABkcnMvZG93bnJldi54bWxQSwECFAAUAAAACACHTuJAMy8FnjsA&#10;AAA5AAAAEAAAAAAAAAABACAAAAAJAQAAZHJzL3NoYXBleG1sLnhtbFBLBQYAAAAABgAGAFsBAACz&#10;AwAAAAA=&#10;" path="m58216,0l0,0,0,228295,58216,228295,58216,0xe">
                  <v:fill on="t" focussize="0,0"/>
                  <v:stroke on="f"/>
                  <v:imagedata o:title=""/>
                  <o:lock v:ext="edit" aspectratio="f"/>
                  <v:textbox inset="0mm,0mm,0mm,0mm"/>
                </v:shape>
                <v:shape id="Graphic 511" o:spid="_x0000_s1026" o:spt="100" style="position:absolute;left:40817;top:2531059;height:228600;width:58419;" filled="f" stroked="t" coordsize="58419,228600" o:gfxdata="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sYN74A&#10;AADcAAAADwAAAAAAAAABACAAAAAiAAAAZHJzL2Rvd25yZXYueG1sUEsBAhQAFAAAAAgAh07iQDMv&#10;BZ47AAAAOQAAABAAAAAAAAAAAQAgAAAADQEAAGRycy9zaGFwZXhtbC54bWxQSwUGAAAAAAYABgBb&#10;AQAAtwMAAAAA&#10;" path="m0,228295l58216,228295,58216,0,0,0,0,228295xe">
                  <v:fill on="f" focussize="0,0"/>
                  <v:stroke weight="0.13992125984252pt" color="#000080" joinstyle="round"/>
                  <v:imagedata o:title=""/>
                  <o:lock v:ext="edit" aspectratio="f"/>
                  <v:textbox inset="0mm,0mm,0mm,0mm"/>
                </v:shape>
                <v:shape id="Graphic 512" o:spid="_x0000_s1026" o:spt="100" style="position:absolute;left:889;top:2531059;height:228600;width:8890;" fillcolor="#000000" filled="t" stroked="f" coordsize="8890,228600" o:gfxdata="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kK6&#10;rs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513" o:spid="_x0000_s1026" o:spt="100" style="position:absolute;left:889;top:2531059;height:228600;width:8890;" filled="f" stroked="t" coordsize="8890,228600" o:gfxdata="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z+IQ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14" o:spid="_x0000_s1026" o:spt="100" style="position:absolute;left:40817;top:2761183;height:228600;width:58419;" fillcolor="#000080" filled="t" stroked="f" coordsize="58419,228600" o:gfxdata="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qmuC8AAAA&#10;3AAAAA8AAAAAAAAAAQAgAAAAIgAAAGRycy9kb3ducmV2LnhtbFBLAQIUABQAAAAIAIdO4kAzLwWe&#10;OwAAADkAAAAQAAAAAAAAAAEAIAAAAAsBAABkcnMvc2hhcGV4bWwueG1sUEsFBgAAAAAGAAYAWwEA&#10;ALUDAAAAAA==&#10;" path="m58216,0l0,0,0,228295,58216,228295,58216,0xe">
                  <v:fill on="t" focussize="0,0"/>
                  <v:stroke on="f"/>
                  <v:imagedata o:title=""/>
                  <o:lock v:ext="edit" aspectratio="f"/>
                  <v:textbox inset="0mm,0mm,0mm,0mm"/>
                </v:shape>
                <v:shape id="Graphic 515" o:spid="_x0000_s1026" o:spt="100" style="position:absolute;left:40817;top:2761183;height:228600;width:58419;" filled="f" stroked="t" coordsize="58419,228600" o:gfxdata="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eNL4A&#10;AADcAAAADwAAAAAAAAABACAAAAAiAAAAZHJzL2Rvd25yZXYueG1sUEsBAhQAFAAAAAgAh07iQDMv&#10;BZ47AAAAOQAAABAAAAAAAAAAAQAgAAAADQEAAGRycy9zaGFwZXhtbC54bWxQSwUGAAAAAAYABgBb&#10;AQAAtwMAAAAA&#10;" path="m0,228295l58216,228295,58216,0,0,0,0,228295xe">
                  <v:fill on="f" focussize="0,0"/>
                  <v:stroke weight="0.13992125984252pt" color="#000080" joinstyle="round"/>
                  <v:imagedata o:title=""/>
                  <o:lock v:ext="edit" aspectratio="f"/>
                  <v:textbox inset="0mm,0mm,0mm,0mm"/>
                </v:shape>
                <v:shape id="Graphic 516" o:spid="_x0000_s1026" o:spt="100" style="position:absolute;left:889;top:2761183;height:228600;width:8890;" fillcolor="#000000" filled="t" stroked="f" coordsize="8890,228600" o:gfxdata="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ebyt&#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517" o:spid="_x0000_s1026" o:spt="100" style="position:absolute;left:889;top:2761183;height:228600;width:8890;" filled="f" stroked="t" coordsize="8890,228600" o:gfxdata="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9OQT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18" o:spid="_x0000_s1026" o:spt="100" style="position:absolute;left:40817;top:2991611;height:228600;width:58419;" fillcolor="#000080" filled="t" stroked="f" coordsize="58419,228600" o:gfxdata="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Z5DlugAAANwA&#10;AAAPAAAAAAAAAAEAIAAAACIAAABkcnMvZG93bnJldi54bWxQSwECFAAUAAAACACHTuJAMy8FnjsA&#10;AAA5AAAAEAAAAAAAAAABACAAAAAJAQAAZHJzL3NoYXBleG1sLnhtbFBLBQYAAAAABgAGAFsBAACz&#10;AwAAAAA=&#10;" path="m58216,0l0,0,0,227990,58216,227990,58216,0xe">
                  <v:fill on="t" focussize="0,0"/>
                  <v:stroke on="f"/>
                  <v:imagedata o:title=""/>
                  <o:lock v:ext="edit" aspectratio="f"/>
                  <v:textbox inset="0mm,0mm,0mm,0mm"/>
                </v:shape>
                <v:shape id="Graphic 519" o:spid="_x0000_s1026" o:spt="100" style="position:absolute;left:40817;top:2991611;height:228600;width:58419;" filled="f" stroked="t" coordsize="58419,228600" o:gfxdata="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g1Bi/&#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520" o:spid="_x0000_s1026" o:spt="100" style="position:absolute;left:889;top:2991611;height:228600;width:8890;" fillcolor="#000000" filled="t" stroked="f" coordsize="8890,228600" o:gfxdata="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sEv/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521" o:spid="_x0000_s1026" o:spt="100" style="position:absolute;left:889;top:2991611;height:228600;width:8890;" filled="f" stroked="t" coordsize="8890,228600" o:gfxdata="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UExL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522" o:spid="_x0000_s1026" o:spt="100" style="position:absolute;left:40817;top:3221735;height:228600;width:58419;" fillcolor="#000080" filled="t" stroked="f" coordsize="58419,228600" o:gfxdata="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jbbK8AAAA&#10;3AAAAA8AAAAAAAAAAQAgAAAAIgAAAGRycy9kb3ducmV2LnhtbFBLAQIUABQAAAAIAIdO4kAzLwWe&#10;OwAAADkAAAAQAAAAAAAAAAEAIAAAAAsBAABkcnMvc2hhcGV4bWwueG1sUEsFBgAAAAAGAAYAWwEA&#10;ALUDAAAAAA==&#10;" path="m58216,0l0,0,0,227990,58216,227990,58216,0xe">
                  <v:fill on="t" focussize="0,0"/>
                  <v:stroke on="f"/>
                  <v:imagedata o:title=""/>
                  <o:lock v:ext="edit" aspectratio="f"/>
                  <v:textbox inset="0mm,0mm,0mm,0mm"/>
                </v:shape>
                <v:shape id="Graphic 523" o:spid="_x0000_s1026" o:spt="100" style="position:absolute;left:40817;top:3221735;height:228600;width:58419;" filled="f" stroked="t" coordsize="58419,228600" o:gfxdata="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npZr4A&#10;AADcAAAADwAAAAAAAAABACAAAAAiAAAAZHJzL2Rvd25yZXYueG1sUEsBAhQAFAAAAAgAh07iQDMv&#10;BZ47AAAAOQAAABAAAAAAAAAAAQAgAAAADQEAAGRycy9zaGFwZXhtbC54bWxQSwUGAAAAAAYABgBb&#10;AQAAtwMAAAAA&#10;" path="m0,227990l58216,227990,58216,0,0,0,0,227990xe">
                  <v:fill on="f" focussize="0,0"/>
                  <v:stroke weight="0.13992125984252pt" color="#000080" joinstyle="round"/>
                  <v:imagedata o:title=""/>
                  <o:lock v:ext="edit" aspectratio="f"/>
                  <v:textbox inset="0mm,0mm,0mm,0mm"/>
                </v:shape>
                <v:shape id="Graphic 524" o:spid="_x0000_s1026" o:spt="100" style="position:absolute;left:889;top:3221735;height:228600;width:8890;" fillcolor="#000000" filled="t" stroked="f" coordsize="8890,228600" o:gfxdata="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i038&#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525" o:spid="_x0000_s1026" o:spt="100" style="position:absolute;left:889;top:3221735;height:228600;width:8890;" filled="f" stroked="t" coordsize="8890,228600" o:gfxdata="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YVQrsAAADc&#10;AAAADwAAAAAAAAABACAAAAAiAAAAZHJzL2Rvd25yZXYueG1sUEsBAhQAFAAAAAgAh07iQDMvBZ47&#10;AAAAOQAAABAAAAAAAAAAAQAgAAAACgEAAGRycy9zaGFwZXhtbC54bWxQSwUGAAAAAAYABgBbAQAA&#10;tAMAAAAA&#10;" path="m0,227990l8534,227990,8534,0,0,0,0,227990xe">
                  <v:fill on="f" focussize="0,0"/>
                  <v:stroke weight="0.14pt" color="#000000" joinstyle="round"/>
                  <v:imagedata o:title=""/>
                  <o:lock v:ext="edit" aspectratio="f"/>
                  <v:textbox inset="0mm,0mm,0mm,0mm"/>
                </v:shape>
                <v:shape id="Graphic 526" o:spid="_x0000_s1026" o:spt="100" style="position:absolute;left:40817;top:3451859;height:228600;width:58419;" fillcolor="#000080" filled="t" stroked="f" coordsize="58419,228600" o:gfxdata="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hrsb4A&#10;AADcAAAADwAAAAAAAAABACAAAAAiAAAAZHJzL2Rvd25yZXYueG1sUEsBAhQAFAAAAAgAh07iQDMv&#10;BZ47AAAAOQAAABAAAAAAAAAAAQAgAAAADQEAAGRycy9zaGFwZXhtbC54bWxQSwUGAAAAAAYABgBb&#10;AQAAtwMAAAAA&#10;" path="m58216,0l0,0,0,227990,58216,227990,58216,0xe">
                  <v:fill on="t" focussize="0,0"/>
                  <v:stroke on="f"/>
                  <v:imagedata o:title=""/>
                  <o:lock v:ext="edit" aspectratio="f"/>
                  <v:textbox inset="0mm,0mm,0mm,0mm"/>
                </v:shape>
                <v:shape id="Graphic 527" o:spid="_x0000_s1026" o:spt="100" style="position:absolute;left:40817;top:3451859;height:228600;width:58419;" filled="f" stroked="t" coordsize="58419,228600" o:gfxdata="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fL0y/&#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528" o:spid="_x0000_s1026" o:spt="100" style="position:absolute;left:889;top:3451859;height:228600;width:8890;" fillcolor="#000000" filled="t" stroked="f" coordsize="8890,228600" o:gfxdata="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xkf5vQAA&#10;ANwAAAAPAAAAAAAAAAEAIAAAACIAAABkcnMvZG93bnJldi54bWxQSwECFAAUAAAACACHTuJAMy8F&#10;njsAAAA5AAAAEAAAAAAAAAABACAAAAAMAQAAZHJzL3NoYXBleG1sLnhtbFBLBQYAAAAABgAGAFsB&#10;AAC2AwAAAAA=&#10;" path="m8534,0l0,0,0,227990,8534,227990,8534,0xe">
                  <v:fill on="t" focussize="0,0"/>
                  <v:stroke on="f"/>
                  <v:imagedata o:title=""/>
                  <o:lock v:ext="edit" aspectratio="f"/>
                  <v:textbox inset="0mm,0mm,0mm,0mm"/>
                </v:shape>
                <v:shape id="Graphic 529" o:spid="_x0000_s1026" o:spt="100" style="position:absolute;left:889;top:3451859;height:228600;width:8890;" filled="f" stroked="t" coordsize="8890,228600" o:gfxdata="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UwjCvQAA&#10;ANwAAAAPAAAAAAAAAAEAIAAAACIAAABkcnMvZG93bnJldi54bWxQSwECFAAUAAAACACHTuJAMy8F&#10;njsAAAA5AAAAEAAAAAAAAAABACAAAAAMAQAAZHJzL3NoYXBleG1sLnhtbFBLBQYAAAAABgAGAFsB&#10;AAC2AwAAAAA=&#10;" path="m0,227990l8534,227990,8534,0,0,0,0,227990xe">
                  <v:fill on="f" focussize="0,0"/>
                  <v:stroke weight="0.13992125984252pt" color="#000000" joinstyle="round"/>
                  <v:imagedata o:title=""/>
                  <o:lock v:ext="edit" aspectratio="f"/>
                  <v:textbox inset="0mm,0mm,0mm,0mm"/>
                </v:shape>
                <v:shape id="Graphic 530" o:spid="_x0000_s1026" o:spt="100" style="position:absolute;left:40817;top:3681984;height:228600;width:58419;" fillcolor="#000080" filled="t" stroked="f" coordsize="58419,228600" o:gfxdata="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wIO5AAAA3AAA&#10;AA8AAAAAAAAAAQAgAAAAIgAAAGRycy9kb3ducmV2LnhtbFBLAQIUABQAAAAIAIdO4kAzLwWeOwAA&#10;ADkAAAAQAAAAAAAAAAEAIAAAAAgBAABkcnMvc2hhcGV4bWwueG1sUEsFBgAAAAAGAAYAWwEAALID&#10;AAAAAA==&#10;" path="m58216,0l0,0,0,227990,58216,227990,58216,0xe">
                  <v:fill on="t" focussize="0,0"/>
                  <v:stroke on="f"/>
                  <v:imagedata o:title=""/>
                  <o:lock v:ext="edit" aspectratio="f"/>
                  <v:textbox inset="0mm,0mm,0mm,0mm"/>
                </v:shape>
                <v:shape id="Graphic 531" o:spid="_x0000_s1026" o:spt="100" style="position:absolute;left:40817;top:3681984;height:228600;width:58419;" filled="f" stroked="t" coordsize="58419,228600" o:gfxdata="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44R+&#10;wAAAANwAAAAPAAAAAAAAAAEAIAAAACIAAABkcnMvZG93bnJldi54bWxQSwECFAAUAAAACACHTuJA&#10;My8FnjsAAAA5AAAAEAAAAAAAAAABACAAAAAPAQAAZHJzL3NoYXBleG1sLnhtbFBLBQYAAAAABgAG&#10;AFsBAAC5AwAAAAA=&#10;" path="m0,227990l58216,227990,58216,0,0,0,0,227990xe">
                  <v:fill on="f" focussize="0,0"/>
                  <v:stroke weight="0.14pt" color="#000080" joinstyle="round"/>
                  <v:imagedata o:title=""/>
                  <o:lock v:ext="edit" aspectratio="f"/>
                  <v:textbox inset="0mm,0mm,0mm,0mm"/>
                </v:shape>
                <v:shape id="Graphic 532" o:spid="_x0000_s1026" o:spt="100" style="position:absolute;left:889;top:3681984;height:228600;width:8890;" fillcolor="#000000" filled="t" stroked="f" coordsize="8890,228600" o:gfxdata="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9+bO&#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533" o:spid="_x0000_s1026" o:spt="100" style="position:absolute;left:889;top:3681984;height:228600;width:8890;" filled="f" stroked="t" coordsize="8890,228600" o:gfxdata="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Kp9b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534" o:spid="_x0000_s1026" o:spt="100" style="position:absolute;left:40817;top:3912057;height:228600;width:58419;" fillcolor="#000080" filled="t" stroked="f" coordsize="58419,228600" o:gfxdata="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n8aAvQAA&#10;ANwAAAAPAAAAAAAAAAEAIAAAACIAAABkcnMvZG93bnJldi54bWxQSwECFAAUAAAACACHTuJAMy8F&#10;njsAAAA5AAAAEAAAAAAAAAABACAAAAAMAQAAZHJzL3NoYXBleG1sLnhtbFBLBQYAAAAABgAGAFsB&#10;AAC2AwAAAAA=&#10;" path="m58216,0l0,0,0,228295,58216,228295,58216,0xe">
                  <v:fill on="t" focussize="0,0"/>
                  <v:stroke on="f"/>
                  <v:imagedata o:title=""/>
                  <o:lock v:ext="edit" aspectratio="f"/>
                  <v:textbox inset="0mm,0mm,0mm,0mm"/>
                </v:shape>
                <v:shape id="Graphic 535" o:spid="_x0000_s1026" o:spt="100" style="position:absolute;left:40817;top:3912057;height:228600;width:58419;" filled="f" stroked="t" coordsize="58419,228600" o:gfxdata="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FQlS/&#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36" o:spid="_x0000_s1026" o:spt="100" style="position:absolute;left:889;top:3912057;height:228600;width:8890;" fillcolor="#000000" filled="t" stroked="f" coordsize="8890,228600" o:gfxdata="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szg&#10;zc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537" o:spid="_x0000_s1026" o:spt="100" style="position:absolute;left:889;top:3912057;height:228600;width:8890;" filled="f" stroked="t" coordsize="8890,228600" o:gfxdata="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Qbhz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38" o:spid="_x0000_s1026" o:spt="100" style="position:absolute;left:40817;top:4142181;height:228600;width:58419;" fillcolor="#000080" filled="t" stroked="f" coordsize="58419,228600" o:gfxdata="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HSzIW5AAAA3AAA&#10;AA8AAAAAAAAAAQAgAAAAIgAAAGRycy9kb3ducmV2LnhtbFBLAQIUABQAAAAIAIdO4kAzLwWeOwAA&#10;ADkAAAAQAAAAAAAAAAEAIAAAAAgBAABkcnMvc2hhcGV4bWwueG1sUEsFBgAAAAAGAAYAWwEAALID&#10;AAAAAA==&#10;" path="m58216,0l0,0,0,228295,58216,228295,58216,0xe">
                  <v:fill on="t" focussize="0,0"/>
                  <v:stroke on="f"/>
                  <v:imagedata o:title=""/>
                  <o:lock v:ext="edit" aspectratio="f"/>
                  <v:textbox inset="0mm,0mm,0mm,0mm"/>
                </v:shape>
                <v:shape id="Graphic 539" o:spid="_x0000_s1026" o:spt="100" style="position:absolute;left:40817;top:4142181;height:228600;width:58419;" filled="f" stroked="t" coordsize="58419,228600" o:gfxdata="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ISFG/&#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40" o:spid="_x0000_s1026" o:spt="100" style="position:absolute;left:889;top:4142181;height:228600;width:8890;" fillcolor="#000000" filled="t" stroked="f" coordsize="8890,228600" o:gfxdata="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uX7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541" o:spid="_x0000_s1026" o:spt="100" style="position:absolute;left:889;top:4142181;height:228600;width:8890;" filled="f" stroked="t" coordsize="8890,228600" o:gfxdata="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4vbh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42" o:spid="_x0000_s1026" o:spt="100" style="position:absolute;left:40817;top:4372305;height:228600;width:58419;" fillcolor="#000080" filled="t" stroked="f" coordsize="58419,228600" o:gfxdata="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IEr4A&#10;AADcAAAADwAAAAAAAAABACAAAAAiAAAAZHJzL2Rvd25yZXYueG1sUEsBAhQAFAAAAAgAh07iQDMv&#10;BZ47AAAAOQAAABAAAAAAAAAAAQAgAAAADQEAAGRycy9zaGFwZXhtbC54bWxQSwUGAAAAAAYABgBb&#10;AQAAtwMAAAAA&#10;" path="m58216,0l0,0,0,228295,58216,228295,58216,0xe">
                  <v:fill on="t" focussize="0,0"/>
                  <v:stroke on="f"/>
                  <v:imagedata o:title=""/>
                  <o:lock v:ext="edit" aspectratio="f"/>
                  <v:textbox inset="0mm,0mm,0mm,0mm"/>
                </v:shape>
                <v:shape id="Graphic 543" o:spid="_x0000_s1026" o:spt="100" style="position:absolute;left:40817;top:4372305;height:228600;width:58419;" filled="f" stroked="t" coordsize="58419,228600" o:gfxdata="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DMa/&#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44" o:spid="_x0000_s1026" o:spt="100" style="position:absolute;left:889;top:4372305;height:228600;width:8890;" fillcolor="#000000" filled="t" stroked="f" coordsize="8890,228600" o:gfxdata="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VKhc&#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545" o:spid="_x0000_s1026" o:spt="100" style="position:absolute;left:889;top:4372305;height:228600;width:8890;" filled="f" stroked="t" coordsize="8890,228600" o:gfxdata="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nw4r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546" o:spid="_x0000_s1026" o:spt="100" style="position:absolute;left:40817;top:4602429;height:228600;width:58419;" fillcolor="#000080" filled="t" stroked="f" coordsize="58419,228600" o:gfxdata="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B44RvQAA&#10;ANwAAAAPAAAAAAAAAAEAIAAAACIAAABkcnMvZG93bnJldi54bWxQSwECFAAUAAAACACHTuJAMy8F&#10;njsAAAA5AAAAEAAAAAAAAAABACAAAAAMAQAAZHJzL3NoYXBleG1sLnhtbFBLBQYAAAAABgAGAFsB&#10;AAC2AwAAAAA=&#10;" path="m58216,0l0,0,0,228295,58216,228295,58216,0xe">
                  <v:fill on="t" focussize="0,0"/>
                  <v:stroke on="f"/>
                  <v:imagedata o:title=""/>
                  <o:lock v:ext="edit" aspectratio="f"/>
                  <v:textbox inset="0mm,0mm,0mm,0mm"/>
                </v:shape>
                <v:shape id="Graphic 547" o:spid="_x0000_s1026" o:spt="100" style="position:absolute;left:40817;top:4602429;height:228600;width:58419;" filled="f" stroked="t" coordsize="58419,228600" o:gfxdata="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dCsW/&#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48" o:spid="_x0000_s1026" o:spt="100" style="position:absolute;left:889;top:4602429;height:228600;width:8890;" fillcolor="#000000" filled="t" stroked="f" coordsize="8890,228600" o:gfxdata="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BmiWb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549" o:spid="_x0000_s1026" o:spt="100" style="position:absolute;left:889;top:4602429;height:228600;width:8890;" filled="f" stroked="t" coordsize="8890,228600" o:gfxdata="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T657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550" o:spid="_x0000_s1026" o:spt="100" style="position:absolute;left:40817;top:4832553;height:228600;width:58419;" fillcolor="#000080" filled="t" stroked="f" coordsize="58419,228600" o:gfxdata="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J7JSO2AAAA3AAAAA8A&#10;AAAAAAAAAQAgAAAAIgAAAGRycy9kb3ducmV2LnhtbFBLAQIUABQAAAAIAIdO4kAzLwWeOwAAADkA&#10;AAAQAAAAAAAAAAEAIAAAAAUBAABkcnMvc2hhcGV4bWwueG1sUEsFBgAAAAAGAAYAWwEAAK8DAAAA&#10;AA==&#10;" path="m58216,0l0,0,0,228295,58216,228295,58216,0xe">
                  <v:fill on="t" focussize="0,0"/>
                  <v:stroke on="f"/>
                  <v:imagedata o:title=""/>
                  <o:lock v:ext="edit" aspectratio="f"/>
                  <v:textbox inset="0mm,0mm,0mm,0mm"/>
                </v:shape>
                <v:shape id="Graphic 551" o:spid="_x0000_s1026" o:spt="100" style="position:absolute;left:40817;top:4832553;height:228600;width:58419;" filled="f" stroked="t" coordsize="58419,228600" o:gfxdata="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Gh974A&#10;AADcAAAADwAAAAAAAAABACAAAAAiAAAAZHJzL2Rvd25yZXYueG1sUEsBAhQAFAAAAAgAh07iQDMv&#10;BZ47AAAAOQAAABAAAAAAAAAAAQAgAAAADQEAAGRycy9zaGFwZXhtbC54bWxQSwUGAAAAAAYABgBb&#10;AQAAtwMAAAAA&#10;" path="m0,228295l58216,228295,58216,0,0,0,0,228295xe">
                  <v:fill on="f" focussize="0,0"/>
                  <v:stroke weight="0.13992125984252pt" color="#000080" joinstyle="round"/>
                  <v:imagedata o:title=""/>
                  <o:lock v:ext="edit" aspectratio="f"/>
                  <v:textbox inset="0mm,0mm,0mm,0mm"/>
                </v:shape>
                <v:shape id="Graphic 552" o:spid="_x0000_s1026" o:spt="100" style="position:absolute;left:889;top:4832553;height:228600;width:8890;" fillcolor="#000000" filled="t" stroked="f" coordsize="8890,228600" o:gfxdata="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KANu&#10;wAAAANwAAAAPAAAAAAAAAAEAIAAAACIAAABkcnMvZG93bnJldi54bWxQSwECFAAUAAAACACHTuJA&#10;My8FnjsAAAA5AAAAEAAAAAAAAAABACAAAAAPAQAAZHJzL3NoYXBleG1sLnhtbFBLBQYAAAAABgAG&#10;AFsBAAC5AwAAAAA=&#10;" path="m8534,0l0,0,0,228295,8534,228295,8534,0xe">
                  <v:fill on="t" focussize="0,0"/>
                  <v:stroke on="f"/>
                  <v:imagedata o:title=""/>
                  <o:lock v:ext="edit" aspectratio="f"/>
                  <v:textbox inset="0mm,0mm,0mm,0mm"/>
                </v:shape>
                <v:shape id="Graphic 553" o:spid="_x0000_s1026" o:spt="100" style="position:absolute;left:889;top:4832553;height:228600;width:8890;" filled="f" stroked="t" coordsize="8890,228600" o:gfxdata="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6Vb0L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554" o:spid="_x0000_s1026" o:spt="100" style="position:absolute;left:40817;top:5062982;height:228600;width:58419;" fillcolor="#000080" filled="t" stroked="f" coordsize="58419,228600" o:gfxdata="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CMgvQAA&#10;ANwAAAAPAAAAAAAAAAEAIAAAACIAAABkcnMvZG93bnJldi54bWxQSwECFAAUAAAACACHTuJAMy8F&#10;njsAAAA5AAAAEAAAAAAAAAABACAAAAAMAQAAZHJzL3NoYXBleG1sLnhtbFBLBQYAAAAABgAGAFsB&#10;AAC2AwAAAAA=&#10;" path="m58216,0l0,0,0,227990,58216,227990,58216,0xe">
                  <v:fill on="t" focussize="0,0"/>
                  <v:stroke on="f"/>
                  <v:imagedata o:title=""/>
                  <o:lock v:ext="edit" aspectratio="f"/>
                  <v:textbox inset="0mm,0mm,0mm,0mm"/>
                </v:shape>
                <v:shape id="Graphic 555" o:spid="_x0000_s1026" o:spt="100" style="position:absolute;left:40817;top:5062982;height:228600;width:58419;" filled="f" stroked="t" coordsize="58419,228600" o:gfxdata="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HZ92/&#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556" o:spid="_x0000_s1026" o:spt="100" style="position:absolute;left:889;top:5062982;height:228600;width:8890;" fillcolor="#000000" filled="t" stroked="f" coordsize="8890,228600" o:gfxdata="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EwVt&#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557" o:spid="_x0000_s1026" o:spt="100" style="position:absolute;left:889;top:5062982;height:228600;width:8890;" filled="f" stroked="t" coordsize="8890,228600" o:gfxdata="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ZKVr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558" o:spid="_x0000_s1026" o:spt="100" style="position:absolute;left:40817;top:5293105;height:228600;width:58419;" fillcolor="#000080" filled="t" stroked="f" coordsize="58419,228600" o:gfxdata="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wNKSW2AAAA3AAAAA8A&#10;AAAAAAAAAQAgAAAAIgAAAGRycy9kb3ducmV2LnhtbFBLAQIUABQAAAAIAIdO4kAzLwWeOwAAADkA&#10;AAAQAAAAAAAAAAEAIAAAAAUBAABkcnMvc2hhcGV4bWwueG1sUEsFBgAAAAAGAAYAWwEAAK8DAAAA&#10;AA==&#10;" path="m58216,0l0,0,0,227990,58216,227990,58216,0xe">
                  <v:fill on="t" focussize="0,0"/>
                  <v:stroke on="f"/>
                  <v:imagedata o:title=""/>
                  <o:lock v:ext="edit" aspectratio="f"/>
                  <v:textbox inset="0mm,0mm,0mm,0mm"/>
                </v:shape>
                <v:shape id="Graphic 559" o:spid="_x0000_s1026" o:spt="100" style="position:absolute;left:40817;top:5293105;height:228600;width:58419;" filled="f" stroked="t" coordsize="58419,228600" o:gfxdata="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Kbdi/&#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560" o:spid="_x0000_s1026" o:spt="100" style="position:absolute;left:889;top:5293105;height:228600;width:8890;" fillcolor="#000000" filled="t" stroked="f" coordsize="8890,228600" o:gfxdata="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ryP74A&#10;AADcAAAADwAAAAAAAAABACAAAAAiAAAAZHJzL2Rvd25yZXYueG1sUEsBAhQAFAAAAAgAh07iQDMv&#10;BZ47AAAAOQAAABAAAAAAAAAAAQAgAAAADQEAAGRycy9zaGFwZXhtbC54bWxQSwUGAAAAAAYABgBb&#10;AQAAtwMAAAAA&#10;" path="m8534,0l0,0,0,227990,8534,227990,8534,0xe">
                  <v:fill on="t" focussize="0,0"/>
                  <v:stroke on="f"/>
                  <v:imagedata o:title=""/>
                  <o:lock v:ext="edit" aspectratio="f"/>
                  <v:textbox inset="0mm,0mm,0mm,0mm"/>
                </v:shape>
                <v:shape id="Graphic 561" o:spid="_x0000_s1026" o:spt="100" style="position:absolute;left:889;top:5293105;height:228600;width:8890;" filled="f" stroked="t" coordsize="8890,228600" o:gfxdata="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9BL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562" o:spid="_x0000_s1026" o:spt="100" style="position:absolute;left:40817;top:5523229;height:228600;width:58419;" fillcolor="#000080" filled="t" stroked="f" coordsize="58419,228600" o:gfxdata="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4nUcr4A&#10;AADcAAAADwAAAAAAAAABACAAAAAiAAAAZHJzL2Rvd25yZXYueG1sUEsBAhQAFAAAAAgAh07iQDMv&#10;BZ47AAAAOQAAABAAAAAAAAAAAQAgAAAADQEAAGRycy9zaGFwZXhtbC54bWxQSwUGAAAAAAYABgBb&#10;AQAAtwMAAAAA&#10;" path="m58216,0l0,0,0,227990,58216,227990,58216,0xe">
                  <v:fill on="t" focussize="0,0"/>
                  <v:stroke on="f"/>
                  <v:imagedata o:title=""/>
                  <o:lock v:ext="edit" aspectratio="f"/>
                  <v:textbox inset="0mm,0mm,0mm,0mm"/>
                </v:shape>
                <v:shape id="Graphic 563" o:spid="_x0000_s1026" o:spt="100" style="position:absolute;left:40817;top:5523229;height:228600;width:58419;" filled="f" stroked="t" coordsize="58419,228600" o:gfxdata="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kI+/&#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564" o:spid="_x0000_s1026" o:spt="100" style="position:absolute;left:889;top:5523229;height:228600;width:8890;" fillcolor="#000000" filled="t" stroked="f" coordsize="8890,228600" o:gfxdata="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4fQ8&#10;wAAAANwAAAAPAAAAAAAAAAEAIAAAACIAAABkcnMvZG93bnJldi54bWxQSwECFAAUAAAACACHTuJA&#10;My8FnjsAAAA5AAAAEAAAAAAAAAABACAAAAAPAQAAZHJzL3NoYXBleG1sLnhtbFBLBQYAAAAABgAG&#10;AFsBAAC5AwAAAAA=&#10;" path="m8534,0l0,0,0,227990,8534,227990,8534,0xe">
                  <v:fill on="t" focussize="0,0"/>
                  <v:stroke on="f"/>
                  <v:imagedata o:title=""/>
                  <o:lock v:ext="edit" aspectratio="f"/>
                  <v:textbox inset="0mm,0mm,0mm,0mm"/>
                </v:shape>
                <v:shape id="Graphic 565" o:spid="_x0000_s1026" o:spt="100" style="position:absolute;left:889;top:5523229;height:228600;width:8890;" filled="f" stroked="t" coordsize="8890,228600" o:gfxdata="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S7B7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566" o:spid="_x0000_s1026" o:spt="100" style="position:absolute;left:40817;top:5753353;height:228600;width:58419;" fillcolor="#000080" filled="t" stroked="f" coordsize="58419,228600" o:gfxdata="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stJxvQAA&#10;ANwAAAAPAAAAAAAAAAEAIAAAACIAAABkcnMvZG93bnJldi54bWxQSwECFAAUAAAACACHTuJAMy8F&#10;njsAAAA5AAAAEAAAAAAAAAABACAAAAAMAQAAZHJzL3NoYXBleG1sLnhtbFBLBQYAAAAABgAGAFsB&#10;AAC2AwAAAAA=&#10;" path="m58216,0l0,0,0,227990,58216,227990,58216,0xe">
                  <v:fill on="t" focussize="0,0"/>
                  <v:stroke on="f"/>
                  <v:imagedata o:title=""/>
                  <o:lock v:ext="edit" aspectratio="f"/>
                  <v:textbox inset="0mm,0mm,0mm,0mm"/>
                </v:shape>
                <v:shape id="Graphic 567" o:spid="_x0000_s1026" o:spt="100" style="position:absolute;left:40817;top:5753353;height:228600;width:58419;" filled="f" stroked="t" coordsize="58419,228600" o:gfxdata="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1loy/&#10;AAAA3AAAAA8AAAAAAAAAAQAgAAAAIgAAAGRycy9kb3ducmV2LnhtbFBLAQIUABQAAAAIAIdO4kAz&#10;LwWeOwAAADkAAAAQAAAAAAAAAAEAIAAAAA4BAABkcnMvc2hhcGV4bWwueG1sUEsFBgAAAAAGAAYA&#10;WwEAALgDAAAAAA==&#10;" path="m0,227990l58216,227990,58216,0,0,0,0,227990xe">
                  <v:fill on="f" focussize="0,0"/>
                  <v:stroke weight="0.14pt" color="#000080" joinstyle="round"/>
                  <v:imagedata o:title=""/>
                  <o:lock v:ext="edit" aspectratio="f"/>
                  <v:textbox inset="0mm,0mm,0mm,0mm"/>
                </v:shape>
                <v:shape id="Graphic 568" o:spid="_x0000_s1026" o:spt="100" style="position:absolute;left:889;top:5753353;height:228600;width:8890;" fillcolor="#000000" filled="t" stroked="f" coordsize="8890,228600" o:gfxdata="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6z+Ob4A&#10;AADcAAAADwAAAAAAAAABACAAAAAiAAAAZHJzL2Rvd25yZXYueG1sUEsBAhQAFAAAAAgAh07iQDMv&#10;BZ47AAAAOQAAABAAAAAAAAAAAQAgAAAADQEAAGRycy9zaGFwZXhtbC54bWxQSwUGAAAAAAYABgBb&#10;AQAAtwMAAAAA&#10;" path="m8534,0l0,0,0,227990,8534,227990,8534,0xe">
                  <v:fill on="t" focussize="0,0"/>
                  <v:stroke on="f"/>
                  <v:imagedata o:title=""/>
                  <o:lock v:ext="edit" aspectratio="f"/>
                  <v:textbox inset="0mm,0mm,0mm,0mm"/>
                </v:shape>
                <v:shape id="Graphic 569" o:spid="_x0000_s1026" o:spt="100" style="position:absolute;left:889;top:5753353;height:228600;width:8890;" filled="f" stroked="t" coordsize="8890,228600" o:gfxdata="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mxAr4A&#10;AADcAAAADwAAAAAAAAABACAAAAAiAAAAZHJzL2Rvd25yZXYueG1sUEsBAhQAFAAAAAgAh07iQDMv&#10;BZ47AAAAOQAAABAAAAAAAAAAAQAgAAAADQEAAGRycy9zaGFwZXhtbC54bWxQSwUGAAAAAAYABgBb&#10;AQAAtwMAAAAA&#10;" path="m0,227990l8534,227990,8534,0,0,0,0,227990xe">
                  <v:fill on="f" focussize="0,0"/>
                  <v:stroke weight="0.13992125984252pt" color="#000000" joinstyle="round"/>
                  <v:imagedata o:title=""/>
                  <o:lock v:ext="edit" aspectratio="f"/>
                  <v:textbox inset="0mm,0mm,0mm,0mm"/>
                </v:shape>
                <v:shape id="Graphic 570" o:spid="_x0000_s1026" o:spt="100" style="position:absolute;left:40817;top:5983554;height:228600;width:58419;" fillcolor="#000080" filled="t" stroked="f" coordsize="58419,228600" o:gfxdata="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nOeUO2AAAA3AAAAA8A&#10;AAAAAAAAAQAgAAAAIgAAAGRycy9kb3ducmV2LnhtbFBLAQIUABQAAAAIAIdO4kAzLwWeOwAAADkA&#10;AAAQAAAAAAAAAAEAIAAAAAUBAABkcnMvc2hhcGV4bWwueG1sUEsFBgAAAAAGAAYAWwEAAK8DAAAA&#10;AA==&#10;" path="m58216,0l0,0,0,228295,58216,228295,58216,0xe">
                  <v:fill on="t" focussize="0,0"/>
                  <v:stroke on="f"/>
                  <v:imagedata o:title=""/>
                  <o:lock v:ext="edit" aspectratio="f"/>
                  <v:textbox inset="0mm,0mm,0mm,0mm"/>
                </v:shape>
                <v:shape id="Graphic 571" o:spid="_x0000_s1026" o:spt="100" style="position:absolute;left:40817;top:5983554;height:228600;width:58419;" filled="f" stroked="t" coordsize="58419,228600" o:gfxdata="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U/Ze/&#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72" o:spid="_x0000_s1026" o:spt="100" style="position:absolute;left:889;top:5983554;height:228600;width:8890;" fillcolor="#000000" filled="t" stroked="f" coordsize="8890,228600" o:gfxdata="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51f&#10;Ds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573" o:spid="_x0000_s1026" o:spt="100" style="position:absolute;left:889;top:5983554;height:228600;width:8890;" filled="f" stroked="t" coordsize="8890,228600" o:gfxdata="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EAew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74" o:spid="_x0000_s1026" o:spt="100" style="position:absolute;left:40817;top:6213678;height:228600;width:58419;" fillcolor="#000080" filled="t" stroked="f" coordsize="58419,228600" o:gfxdata="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vV/QL4A&#10;AADcAAAADwAAAAAAAAABACAAAAAiAAAAZHJzL2Rvd25yZXYueG1sUEsBAhQAFAAAAAgAh07iQDMv&#10;BZ47AAAAOQAAABAAAAAAAAAAAQAgAAAADQEAAGRycy9zaGFwZXhtbC54bWxQSwUGAAAAAAYABgBb&#10;AQAAtwMAAAAA&#10;" path="m58216,0l0,0,0,228295,58216,228295,58216,0xe">
                  <v:fill on="t" focussize="0,0"/>
                  <v:stroke on="f"/>
                  <v:imagedata o:title=""/>
                  <o:lock v:ext="edit" aspectratio="f"/>
                  <v:textbox inset="0mm,0mm,0mm,0mm"/>
                </v:shape>
                <v:shape id="Graphic 575" o:spid="_x0000_s1026" o:spt="100" style="position:absolute;left:40817;top:6213678;height:228600;width:58419;" filled="f" stroked="t" coordsize="58419,228600" o:gfxdata="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v+5S/&#10;AAAA3AAAAA8AAAAAAAAAAQAgAAAAIgAAAGRycy9kb3ducmV2LnhtbFBLAQIUABQAAAAIAIdO4kAz&#10;LwWeOwAAADkAAAAQAAAAAAAAAAEAIAAAAA4BAABkcnMvc2hhcGV4bWwueG1sUEsFBgAAAAAGAAYA&#10;WwEAALgDAAAAAA==&#10;" path="m0,228295l58216,228295,58216,0,0,0,0,228295xe">
                  <v:fill on="f" focussize="0,0"/>
                  <v:stroke weight="0.13992125984252pt" color="#000080" joinstyle="round"/>
                  <v:imagedata o:title=""/>
                  <o:lock v:ext="edit" aspectratio="f"/>
                  <v:textbox inset="0mm,0mm,0mm,0mm"/>
                </v:shape>
                <v:shape id="Graphic 576" o:spid="_x0000_s1026" o:spt="100" style="position:absolute;left:889;top:6213678;height:228600;width:8890;" fillcolor="#000000" filled="t" stroked="f" coordsize="8890,228600" o:gfxdata="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KZZ&#10;DcEAAADcAAAADwAAAAAAAAABACAAAAAiAAAAZHJzL2Rvd25yZXYueG1sUEsBAhQAFAAAAAgAh07i&#10;QDMvBZ47AAAAOQAAABAAAAAAAAAAAQAgAAAAEAEAAGRycy9zaGFwZXhtbC54bWxQSwUGAAAAAAYA&#10;BgBbAQAAugMAAAAA&#10;" path="m8534,0l0,0,0,228295,8534,228295,8534,0xe">
                  <v:fill on="t" focussize="0,0"/>
                  <v:stroke on="f"/>
                  <v:imagedata o:title=""/>
                  <o:lock v:ext="edit" aspectratio="f"/>
                  <v:textbox inset="0mm,0mm,0mm,0mm"/>
                </v:shape>
                <v:shape id="Graphic 577" o:spid="_x0000_s1026" o:spt="100" style="position:absolute;left:889;top:6213678;height:228600;width:8890;" filled="f" stroked="t" coordsize="8890,228600" o:gfxdata="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sBs74A&#10;AADcAAAADwAAAAAAAAABACAAAAAiAAAAZHJzL2Rvd25yZXYueG1sUEsBAhQAFAAAAAgAh07iQDMv&#10;BZ47AAAAOQAAABAAAAAAAAAAAQAgAAAADQEAAGRycy9zaGFwZXhtbC54bWxQSwUGAAAAAAYABgBb&#10;AQAAtwMAAAAA&#10;" path="m0,228295l8534,228295,8534,0,0,0,0,228295xe">
                  <v:fill on="f" focussize="0,0"/>
                  <v:stroke weight="0.14pt" color="#000000" joinstyle="round"/>
                  <v:imagedata o:title=""/>
                  <o:lock v:ext="edit" aspectratio="f"/>
                  <v:textbox inset="0mm,0mm,0mm,0mm"/>
                </v:shape>
                <v:shape id="Graphic 578" o:spid="_x0000_s1026" o:spt="100" style="position:absolute;left:40817;top:6443802;height:228600;width:58419;" fillcolor="#000080" filled="t" stroked="f" coordsize="58419,228600" o:gfxdata="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e4dUW2AAAA3AAAAA8A&#10;AAAAAAAAAQAgAAAAIgAAAGRycy9kb3ducmV2LnhtbFBLAQIUABQAAAAIAIdO4kAzLwWeOwAAADkA&#10;AAAQAAAAAAAAAAEAIAAAAAUBAABkcnMvc2hhcGV4bWwueG1sUEsFBgAAAAAGAAYAWwEAAK8DAAAA&#10;AA==&#10;" path="m58216,0l0,0,0,228295,58216,228295,58216,0xe">
                  <v:fill on="t" focussize="0,0"/>
                  <v:stroke on="f"/>
                  <v:imagedata o:title=""/>
                  <o:lock v:ext="edit" aspectratio="f"/>
                  <v:textbox inset="0mm,0mm,0mm,0mm"/>
                </v:shape>
                <v:shape id="Graphic 579" o:spid="_x0000_s1026" o:spt="100" style="position:absolute;left:40817;top:6443802;height:228600;width:58419;" filled="f" stroked="t" coordsize="58419,228600" o:gfxdata="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Mbi/&#10;AAAA3AAAAA8AAAAAAAAAAQAgAAAAIgAAAGRycy9kb3ducmV2LnhtbFBLAQIUABQAAAAIAIdO4kAz&#10;LwWeOwAAADkAAAAQAAAAAAAAAAEAIAAAAA4BAABkcnMvc2hhcGV4bWwueG1sUEsFBgAAAAAGAAYA&#10;WwEAALgDAAAAAA==&#10;" path="m0,228295l58216,228295,58216,0,0,0,0,228295xe">
                  <v:fill on="f" focussize="0,0"/>
                  <v:stroke weight="0.14pt" color="#000080" joinstyle="round"/>
                  <v:imagedata o:title=""/>
                  <o:lock v:ext="edit" aspectratio="f"/>
                  <v:textbox inset="0mm,0mm,0mm,0mm"/>
                </v:shape>
                <v:shape id="Graphic 580" o:spid="_x0000_s1026" o:spt="100" style="position:absolute;left:889;top:6443802;height:228600;width:8890;" fillcolor="#000000" filled="t" stroked="f" coordsize="8890,228600" o:gfxdata="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YUxb4A&#10;AADcAAAADwAAAAAAAAABACAAAAAiAAAAZHJzL2Rvd25yZXYueG1sUEsBAhQAFAAAAAgAh07iQDMv&#10;BZ47AAAAOQAAABAAAAAAAAAAAQAgAAAADQEAAGRycy9zaGFwZXhtbC54bWxQSwUGAAAAAAYABgBb&#10;AQAAtwMAAAAA&#10;" path="m8534,0l0,0,0,228295,8534,228295,8534,0xe">
                  <v:fill on="t" focussize="0,0"/>
                  <v:stroke on="f"/>
                  <v:imagedata o:title=""/>
                  <o:lock v:ext="edit" aspectratio="f"/>
                  <v:textbox inset="0mm,0mm,0mm,0mm"/>
                </v:shape>
                <v:shape id="Graphic 581" o:spid="_x0000_s1026" o:spt="100" style="position:absolute;left:889;top:6443802;height:228600;width:8890;" filled="f" stroked="t" coordsize="8890,228600" o:gfxdata="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0x7vQAA&#10;ANwAAAAPAAAAAAAAAAEAIAAAACIAAABkcnMvZG93bnJldi54bWxQSwECFAAUAAAACACHTuJAMy8F&#10;njsAAAA5AAAAEAAAAAAAAAABACAAAAAMAQAAZHJzL3NoYXBleG1sLnhtbFBLBQYAAAAABgAGAFsB&#10;AAC2AwAAAAA=&#10;" path="m0,228295l8534,228295,8534,0,0,0,0,228295xe">
                  <v:fill on="f" focussize="0,0"/>
                  <v:stroke weight="0.14pt" color="#000000" joinstyle="round"/>
                  <v:imagedata o:title=""/>
                  <o:lock v:ext="edit" aspectratio="f"/>
                  <v:textbox inset="0mm,0mm,0mm,0mm"/>
                </v:shape>
                <v:shape id="Graphic 582" o:spid="_x0000_s1026" o:spt="100" style="position:absolute;left:40817;top:6673951;height:230504;width:58419;" fillcolor="#000080" filled="t" stroked="f" coordsize="58419,230504" o:gfxdata="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2PLOO/&#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83" o:spid="_x0000_s1026" o:spt="100" style="position:absolute;left:40817;top:6673951;height:230504;width:58419;" filled="f" stroked="t" coordsize="58419,230504" o:gfxdata="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f99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84" o:spid="_x0000_s1026" o:spt="100" style="position:absolute;left:889;top:6673951;height:230504;width:8890;" fillcolor="#000000" filled="t" stroked="f" coordsize="8890,230504" o:gfxdata="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O6kO/&#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585" o:spid="_x0000_s1026" o:spt="100" style="position:absolute;left:889;top:6673951;height:230504;width:8890;" filled="f" stroked="t" coordsize="8890,230504" o:gfxdata="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IaV6/&#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586" o:spid="_x0000_s1026" o:spt="100" style="position:absolute;left:40817;top:6905599;height:230504;width:58419;" fillcolor="#000080" filled="t" stroked="f" coordsize="58419,230504" o:gfxdata="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Qq4L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87" o:spid="_x0000_s1026" o:spt="100" style="position:absolute;left:40817;top:6905599;height:230504;width:58419;" filled="f" stroked="t" coordsize="58419,230504" o:gfxdata="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M+/W/&#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88" o:spid="_x0000_s1026" o:spt="100" style="position:absolute;left:889;top:6905599;height:230504;width:8890;" fillcolor="#000000" filled="t" stroked="f" coordsize="8890,230504" o:gfxdata="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D4Ea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589" o:spid="_x0000_s1026" o:spt="100" style="position:absolute;left:889;top:6905599;height:230504;width:8890;" filled="f" stroked="t" coordsize="8890,230504" o:gfxdata="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FY1u/&#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590" o:spid="_x0000_s1026" o:spt="100" style="position:absolute;left:40817;top:7137552;height:230504;width:58419;" fillcolor="#000080" filled="t" stroked="f" coordsize="58419,230504" o:gfxdata="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8iB0rsAAADc&#10;AAAADwAAAAAAAAABACAAAAAiAAAAZHJzL2Rvd25yZXYueG1sUEsBAhQAFAAAAAgAh07iQDMvBZ47&#10;AAAAOQAAABAAAAAAAAAAAQAgAAAACgEAAGRycy9zaGFwZXhtbC54bWxQSwUGAAAAAAYABgBbAQAA&#10;tAMAAAAA&#10;" path="m58216,0l0,0,0,230123,58216,230123,58216,0xe">
                  <v:fill on="t" focussize="0,0"/>
                  <v:stroke on="f"/>
                  <v:imagedata o:title=""/>
                  <o:lock v:ext="edit" aspectratio="f"/>
                  <v:textbox inset="0mm,0mm,0mm,0mm"/>
                </v:shape>
                <v:shape id="Graphic 591" o:spid="_x0000_s1026" o:spt="100" style="position:absolute;left:40817;top:7137552;height:230504;width:58419;" filled="f" stroked="t" coordsize="58419,230504" o:gfxdata="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cFDH&#10;wAAAANwAAAAPAAAAAAAAAAEAIAAAACIAAABkcnMvZG93bnJldi54bWxQSwECFAAUAAAACACHTuJA&#10;My8FnjsAAAA5AAAAEAAAAAAAAAABACAAAAAPAQAAZHJzL3NoYXBleG1sLnhtbFBLBQYAAAAABgAG&#10;AFsBAAC5AwAAAAA=&#10;" path="m0,230123l58216,230123,58216,0,0,0,0,230123xe">
                  <v:fill on="f" focussize="0,0"/>
                  <v:stroke weight="0.14pt" color="#000080" joinstyle="round"/>
                  <v:imagedata o:title=""/>
                  <o:lock v:ext="edit" aspectratio="f"/>
                  <v:textbox inset="0mm,0mm,0mm,0mm"/>
                </v:shape>
                <v:shape id="Graphic 592" o:spid="_x0000_s1026" o:spt="100" style="position:absolute;left:889;top:7137552;height:230504;width:8890;" fillcolor="#000000" filled="t" stroked="f" coordsize="8890,230504" o:gfxdata="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8kFx&#10;wAAAANwAAAAPAAAAAAAAAAEAIAAAACIAAABkcnMvZG93bnJldi54bWxQSwECFAAUAAAACACHTuJA&#10;My8FnjsAAAA5AAAAEAAAAAAAAAABACAAAAAPAQAAZHJzL3NoYXBleG1sLnhtbFBLBQYAAAAABgAG&#10;AFsBAAC5AwAAAAA=&#10;" path="m8534,0l0,0,0,230123,8534,230123,8534,0xe">
                  <v:fill on="t" focussize="0,0"/>
                  <v:stroke on="f"/>
                  <v:imagedata o:title=""/>
                  <o:lock v:ext="edit" aspectratio="f"/>
                  <v:textbox inset="0mm,0mm,0mm,0mm"/>
                </v:shape>
                <v:shape id="Graphic 593" o:spid="_x0000_s1026" o:spt="100" style="position:absolute;left:889;top:7137552;height:230504;width:8890;" filled="f" stroked="t" coordsize="8890,230504" o:gfxdata="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L0MkvQAA&#10;ANwAAAAPAAAAAAAAAAEAIAAAACIAAABkcnMvZG93bnJldi54bWxQSwECFAAUAAAACACHTuJAMy8F&#10;njsAAAA5AAAAEAAAAAAAAAABACAAAAAMAQAAZHJzL3NoYXBleG1sLnhtbFBLBQYAAAAABgAGAFsB&#10;AAC2AwAAAAA=&#10;" path="m0,230123l8534,230123,8534,0,0,0,0,230123xe">
                  <v:fill on="f" focussize="0,0"/>
                  <v:stroke weight="0.13992125984252pt" color="#000000" joinstyle="round"/>
                  <v:imagedata o:title=""/>
                  <o:lock v:ext="edit" aspectratio="f"/>
                  <v:textbox inset="0mm,0mm,0mm,0mm"/>
                </v:shape>
                <v:shape id="Graphic 594" o:spid="_x0000_s1026" o:spt="100" style="position:absolute;left:40817;top:7369200;height:230504;width:58419;" fillcolor="#000080" filled="t" stroked="f" coordsize="58419,230504" o:gfxdata="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zh9G/&#10;AAAA3AAAAA8AAAAAAAAAAQAgAAAAIgAAAGRycy9kb3ducmV2LnhtbFBLAQIUABQAAAAIAIdO4kAz&#10;LwWeOwAAADkAAAAQAAAAAAAAAAEAIAAAAA4BAABkcnMvc2hhcGV4bWwueG1sUEsFBgAAAAAGAAYA&#10;WwEAALgDAAAAAA==&#10;" path="m58216,0l0,0,0,230123,58216,230123,58216,0xe">
                  <v:fill on="t" focussize="0,0"/>
                  <v:stroke on="f"/>
                  <v:imagedata o:title=""/>
                  <o:lock v:ext="edit" aspectratio="f"/>
                  <v:textbox inset="0mm,0mm,0mm,0mm"/>
                </v:shape>
                <v:shape id="Graphic 595" o:spid="_x0000_s1026" o:spt="100" style="position:absolute;left:40817;top:7369200;height:230504;width:58419;" filled="f" stroked="t" coordsize="58419,230504" o:gfxdata="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0tWxL4A&#10;AADcAAAADwAAAAAAAAABACAAAAAiAAAAZHJzL2Rvd25yZXYueG1sUEsBAhQAFAAAAAgAh07iQDMv&#10;BZ47AAAAOQAAABAAAAAAAAAAAQAgAAAADQEAAGRycy9zaGFwZXhtbC54bWxQSwUGAAAAAAYABgBb&#10;AQAAtwMAAAAA&#10;" path="m0,230123l58216,230123,58216,0,0,0,0,230123xe">
                  <v:fill on="f" focussize="0,0"/>
                  <v:stroke weight="0.14pt" color="#000080" joinstyle="round"/>
                  <v:imagedata o:title=""/>
                  <o:lock v:ext="edit" aspectratio="f"/>
                  <v:textbox inset="0mm,0mm,0mm,0mm"/>
                </v:shape>
                <v:shape id="Graphic 596" o:spid="_x0000_s1026" o:spt="100" style="position:absolute;left:889;top:7369200;height:230504;width:8890;" fillcolor="#000000" filled="t" stroked="f" coordsize="8890,230504" o:gfxdata="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yUdy&#10;wAAAANwAAAAPAAAAAAAAAAEAIAAAACIAAABkcnMvZG93bnJldi54bWxQSwECFAAUAAAACACHTuJA&#10;My8FnjsAAAA5AAAAEAAAAAAAAAABACAAAAAPAQAAZHJzL3NoYXBleG1sLnhtbFBLBQYAAAAABgAG&#10;AFsBAAC5AwAAAAA=&#10;" path="m8534,0l0,0,0,230123,8534,230123,8534,0xe">
                  <v:fill on="t" focussize="0,0"/>
                  <v:stroke on="f"/>
                  <v:imagedata o:title=""/>
                  <o:lock v:ext="edit" aspectratio="f"/>
                  <v:textbox inset="0mm,0mm,0mm,0mm"/>
                </v:shape>
                <v:shape id="Graphic 597" o:spid="_x0000_s1026" o:spt="100" style="position:absolute;left:889;top:7369200;height:230504;width:8890;" filled="f" stroked="t" coordsize="8890,230504" o:gfxdata="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UnvQAA&#10;ANwAAAAPAAAAAAAAAAEAIAAAACIAAABkcnMvZG93bnJldi54bWxQSwECFAAUAAAACACHTuJAMy8F&#10;njsAAAA5AAAAEAAAAAAAAAABACAAAAAMAQAAZHJzL3NoYXBleG1sLnhtbFBLBQYAAAAABgAGAFsB&#10;AAC2AwAAAAA=&#10;" path="m0,230123l8534,230123,8534,0,0,0,0,230123xe">
                  <v:fill on="f" focussize="0,0"/>
                  <v:stroke weight="0.13992125984252pt" color="#000000" joinstyle="round"/>
                  <v:imagedata o:title=""/>
                  <o:lock v:ext="edit" aspectratio="f"/>
                  <v:textbox inset="0mm,0mm,0mm,0mm"/>
                </v:shape>
                <v:shape id="Graphic 598" o:spid="_x0000_s1026" o:spt="100" style="position:absolute;left:40817;top:7600848;height:230504;width:58419;" fillcolor="#000080" filled="t" stroked="f" coordsize="58419,230504" o:gfxdata="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b6N1LsAAADc&#10;AAAADwAAAAAAAAABACAAAAAiAAAAZHJzL2Rvd25yZXYueG1sUEsBAhQAFAAAAAgAh07iQDMvBZ47&#10;AAAAOQAAABAAAAAAAAAAAQAgAAAACgEAAGRycy9zaGFwZXhtbC54bWxQSwUGAAAAAAYABgBbAQAA&#10;tAMAAAAA&#10;" path="m58216,0l0,0,0,230124,58216,230124,58216,0xe">
                  <v:fill on="t" focussize="0,0"/>
                  <v:stroke on="f"/>
                  <v:imagedata o:title=""/>
                  <o:lock v:ext="edit" aspectratio="f"/>
                  <v:textbox inset="0mm,0mm,0mm,0mm"/>
                </v:shape>
                <v:shape id="Graphic 599" o:spid="_x0000_s1026" o:spt="100" style="position:absolute;left:40817;top:7600848;height:230504;width:58419;" filled="f" stroked="t" coordsize="58419,230504" o:gfxdata="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Zcwb4A&#10;AADcAAAADwAAAAAAAAABACAAAAAiAAAAZHJzL2Rvd25yZXYueG1sUEsBAhQAFAAAAAgAh07iQDMv&#10;BZ47AAAAOQAAABAAAAAAAAAAAQAgAAAADQEAAGRycy9zaGFwZXhtbC54bWxQSwUGAAAAAAYABgBb&#10;AQAAtwMAAAAA&#10;" path="m0,230124l58216,230124,58216,0,0,0,0,230124xe">
                  <v:fill on="f" focussize="0,0"/>
                  <v:stroke weight="0.14pt" color="#000080" joinstyle="round"/>
                  <v:imagedata o:title=""/>
                  <o:lock v:ext="edit" aspectratio="f"/>
                  <v:textbox inset="0mm,0mm,0mm,0mm"/>
                </v:shape>
                <v:shape id="Graphic 600" o:spid="_x0000_s1026" o:spt="100" style="position:absolute;left:889;top:7600848;height:230504;width:8890;" fillcolor="#000000" filled="t" stroked="f" coordsize="8890,230504" o:gfxdata="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OOZrsAAADc&#10;AAAADwAAAAAAAAABACAAAAAiAAAAZHJzL2Rvd25yZXYueG1sUEsBAhQAFAAAAAgAh07iQDMvBZ47&#10;AAAAOQAAABAAAAAAAAAAAQAgAAAACgEAAGRycy9zaGFwZXhtbC54bWxQSwUGAAAAAAYABgBbAQAA&#10;tAMAAAAA&#10;" path="m8534,0l0,0,0,230124,8534,230124,8534,0xe">
                  <v:fill on="t" focussize="0,0"/>
                  <v:stroke on="f"/>
                  <v:imagedata o:title=""/>
                  <o:lock v:ext="edit" aspectratio="f"/>
                  <v:textbox inset="0mm,0mm,0mm,0mm"/>
                </v:shape>
                <v:shape id="Graphic 601" o:spid="_x0000_s1026" o:spt="100" style="position:absolute;left:889;top:7600848;height:230504;width:8890;" filled="f" stroked="t" coordsize="8890,230504" o:gfxdata="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6MM7sAAADc&#10;AAAADwAAAAAAAAABACAAAAAiAAAAZHJzL2Rvd25yZXYueG1sUEsBAhQAFAAAAAgAh07iQDMvBZ47&#10;AAAAOQAAABAAAAAAAAAAAQAgAAAACgEAAGRycy9zaGFwZXhtbC54bWxQSwUGAAAAAAYABgBbAQAA&#10;tAMAAAAA&#10;" path="m0,230124l8534,230124,8534,0,0,0,0,230124xe">
                  <v:fill on="f" focussize="0,0"/>
                  <v:stroke weight="0.13992125984252pt" color="#000000" joinstyle="round"/>
                  <v:imagedata o:title=""/>
                  <o:lock v:ext="edit" aspectratio="f"/>
                  <v:textbox inset="0mm,0mm,0mm,0mm"/>
                </v:shape>
                <v:shape id="Graphic 602" o:spid="_x0000_s1026" o:spt="100" style="position:absolute;left:40817;top:7832445;height:230504;width:58419;" fillcolor="#000080" filled="t" stroked="f" coordsize="58419,230504" o:gfxdata="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U7FvQAA&#10;ANwAAAAPAAAAAAAAAAEAIAAAACIAAABkcnMvZG93bnJldi54bWxQSwECFAAUAAAACACHTuJAMy8F&#10;njsAAAA5AAAAEAAAAAAAAAABACAAAAAMAQAAZHJzL3NoYXBleG1sLnhtbFBLBQYAAAAABgAGAFsB&#10;AAC2AwAAAAA=&#10;" path="m58216,0l0,0,0,230428,58216,230428,58216,0xe">
                  <v:fill on="t" focussize="0,0"/>
                  <v:stroke on="f"/>
                  <v:imagedata o:title=""/>
                  <o:lock v:ext="edit" aspectratio="f"/>
                  <v:textbox inset="0mm,0mm,0mm,0mm"/>
                </v:shape>
                <v:shape id="Graphic 603" o:spid="_x0000_s1026" o:spt="100" style="position:absolute;left:40817;top:7832445;height:230504;width:58419;" filled="f" stroked="t" coordsize="58419,230504" o:gfxdata="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wZ/Q&#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604" o:spid="_x0000_s1026" o:spt="100" style="position:absolute;left:889;top:7832445;height:230504;width:8890;" fillcolor="#000000" filled="t" stroked="f" coordsize="8890,230504" o:gfxdata="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4iGW/&#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605" o:spid="_x0000_s1026" o:spt="100" style="position:absolute;left:889;top:7832445;height:230504;width:8890;" filled="f" stroked="t" coordsize="8890,230504" o:gfxdata="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C3i/&#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606" o:spid="_x0000_s1026" o:spt="100" style="position:absolute;left:40817;top:8064093;height:230504;width:58419;" fillcolor="#000080" filled="t" stroked="f" coordsize="58419,230504" o:gfxdata="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JIx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607" o:spid="_x0000_s1026" o:spt="100" style="position:absolute;left:40817;top:8064093;height:230504;width:58419;" filled="f" stroked="t" coordsize="58419,230504" o:gfxdata="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pnT&#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608" o:spid="_x0000_s1026" o:spt="100" style="position:absolute;left:889;top:8064093;height:230504;width:8890;" fillcolor="#000000" filled="t" stroked="f" coordsize="8890,230504" o:gfxdata="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WCYLsAAADc&#10;AAAADwAAAAAAAAABACAAAAAiAAAAZHJzL2Rvd25yZXYueG1sUEsBAhQAFAAAAAgAh07iQDMvBZ47&#10;AAAAOQAAABAAAAAAAAAAAQAgAAAACgEAAGRycy9zaGFwZXhtbC54bWxQSwUGAAAAAAYABgBbAQAA&#10;tAMAAAAA&#10;" path="m8534,0l0,0,0,230428,8534,230428,8534,0xe">
                  <v:fill on="t" focussize="0,0"/>
                  <v:stroke on="f"/>
                  <v:imagedata o:title=""/>
                  <o:lock v:ext="edit" aspectratio="f"/>
                  <v:textbox inset="0mm,0mm,0mm,0mm"/>
                </v:shape>
                <v:shape id="Graphic 609" o:spid="_x0000_s1026" o:spt="100" style="position:absolute;left:889;top:8064093;height:230504;width:8890;" filled="f" stroked="t" coordsize="8890,230504" o:gfxdata="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7MBfb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610" o:spid="_x0000_s1026" o:spt="100" style="position:absolute;left:40817;top:8295741;height:230504;width:58419;" fillcolor="#000080" filled="t" stroked="f" coordsize="58419,230504" o:gfxdata="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7j9L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611" o:spid="_x0000_s1026" o:spt="100" style="position:absolute;left:40817;top:8295741;height:230504;width:58419;" filled="f" stroked="t" coordsize="58419,230504" o:gfxdata="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Yy4b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612" o:spid="_x0000_s1026" o:spt="100" style="position:absolute;left:889;top:8295741;height:230504;width:8890;" fillcolor="#000000" filled="t" stroked="f" coordsize="8890,230504" o:gfxdata="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EI1e/&#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613" o:spid="_x0000_s1026" o:spt="100" style="position:absolute;left:889;top:8295741;height:230504;width:8890;" filled="f" stroked="t" coordsize="8890,230504" o:gfxdata="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4KgSr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614" o:spid="_x0000_s1026" o:spt="100" style="position:absolute;left:40817;top:8527389;height:230504;width:58419;" fillcolor="#000080" filled="t" stroked="f" coordsize="58419,230504" o:gfxdata="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Xl9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615" o:spid="_x0000_s1026" o:spt="100" style="position:absolute;left:40817;top:8527389;height:230504;width:58419;" filled="f" stroked="t" coordsize="58419,230504" o:gfxdata="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vTTi&#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616" o:spid="_x0000_s1026" o:spt="100" style="position:absolute;left:889;top:8527389;height:230504;width:8890;" fillcolor="#000000" filled="t" stroked="f" coordsize="8890,230504" o:gfxdata="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JVS/&#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617" o:spid="_x0000_s1026" o:spt="100" style="position:absolute;left:889;top:8527389;height:230504;width:8890;" filled="f" stroked="t" coordsize="8890,230504" o:gfxdata="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mmSb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618" o:spid="_x0000_s1026" o:spt="100" style="position:absolute;left:40817;top:8759037;height:230504;width:58419;" fillcolor="#000080" filled="t" stroked="f" coordsize="58419,230504" o:gfxdata="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0jv8r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619" o:spid="_x0000_s1026" o:spt="100" style="position:absolute;left:40817;top:8759037;height:230504;width:58419;" filled="f" stroked="t" coordsize="58419,230504" o:gfxdata="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pZ12/&#10;AAAA3AAAAA8AAAAAAAAAAQAgAAAAIgAAAGRycy9kb3ducmV2LnhtbFBLAQIUABQAAAAIAIdO4kAz&#10;LwWeOwAAADkAAAAQAAAAAAAAAAEAIAAAAA4BAABkcnMvc2hhcGV4bWwueG1sUEsFBgAAAAAGAAYA&#10;WwEAALgDAAAAAA==&#10;" path="m0,230428l58216,230428,58216,0,0,0,0,230428xe">
                  <v:fill on="f" focussize="0,0"/>
                  <v:stroke weight="0.13992125984252pt" color="#000080" joinstyle="round"/>
                  <v:imagedata o:title=""/>
                  <o:lock v:ext="edit" aspectratio="f"/>
                  <v:textbox inset="0mm,0mm,0mm,0mm"/>
                </v:shape>
                <v:shape id="Graphic 620" o:spid="_x0000_s1026" o:spt="100" style="position:absolute;left:889;top:8759037;height:230504;width:8890;" fillcolor="#000000" filled="t" stroked="f" coordsize="8890,230504" o:gfxdata="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20ga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621" o:spid="_x0000_s1026" o:spt="100" style="position:absolute;left:889;top:8759037;height:230504;width:8890;" filled="f" stroked="t" coordsize="8890,230504" o:gfxdata="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cFEbvQAA&#10;ANwAAAAPAAAAAAAAAAEAIAAAACIAAABkcnMvZG93bnJldi54bWxQSwECFAAUAAAACACHTuJAMy8F&#10;njsAAAA5AAAAEAAAAAAAAAABACAAAAAMAQAAZHJzL3NoYXBleG1sLnhtbFBLBQYAAAAABgAGAFsB&#10;AAC2AwAAAAA=&#10;" path="m0,230428l8534,230428,8534,0,0,0,0,230428xe">
                  <v:fill on="f" focussize="0,0"/>
                  <v:stroke weight="0.14pt" color="#000000" joinstyle="round"/>
                  <v:imagedata o:title=""/>
                  <o:lock v:ext="edit" aspectratio="f"/>
                  <v:textbox inset="0mm,0mm,0mm,0mm"/>
                </v:shape>
                <v:shape id="Graphic 622" o:spid="_x0000_s1026" o:spt="100" style="position:absolute;left:40817;top:8990685;height:230504;width:58419;" fillcolor="#000080" filled="t" stroked="f" coordsize="58419,230504" o:gfxdata="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wSpb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623" o:spid="_x0000_s1026" o:spt="100" style="position:absolute;left:40817;top:8990685;height:230504;width:58419;" filled="f" stroked="t" coordsize="58419,230504" o:gfxdata="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tmgq/&#10;AAAA3AAAAA8AAAAAAAAAAQAgAAAAIgAAAGRycy9kb3ducmV2LnhtbFBLAQIUABQAAAAIAIdO4kAz&#10;LwWeOwAAADkAAAAQAAAAAAAAAAEAIAAAAA4BAABkcnMvc2hhcGV4bWwueG1sUEsFBgAAAAAGAAYA&#10;WwEAALgDAAAAAA==&#10;" path="m0,230428l58216,230428,58216,0,0,0,0,230428xe">
                  <v:fill on="f" focussize="0,0"/>
                  <v:stroke weight="0.13992125984252pt" color="#000080" joinstyle="round"/>
                  <v:imagedata o:title=""/>
                  <o:lock v:ext="edit" aspectratio="f"/>
                  <v:textbox inset="0mm,0mm,0mm,0mm"/>
                </v:shape>
                <v:shape id="Graphic 624" o:spid="_x0000_s1026" o:spt="100" style="position:absolute;left:889;top:8990685;height:230504;width:8890;" fillcolor="#000000" filled="t" stroked="f" coordsize="8890,230504" o:gfxdata="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N1AW/&#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625" o:spid="_x0000_s1026" o:spt="100" style="position:absolute;left:889;top:8990685;height:230504;width:8890;" filled="f" stroked="t" coordsize="8890,230504" o:gfxdata="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tXGL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group>
            </w:pict>
          </mc:Fallback>
        </mc:AlternateContent>
      </w:r>
      <w:r>
        <w:rPr>
          <w:sz w:val="20"/>
        </w:rPr>
        <w:drawing>
          <wp:inline distT="0" distB="0" distL="0" distR="0">
            <wp:extent cx="2131695" cy="728980"/>
            <wp:effectExtent l="0" t="0" r="0" b="0"/>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7" cstate="print"/>
                    <a:stretch>
                      <a:fillRect/>
                    </a:stretch>
                  </pic:blipFill>
                  <pic:spPr>
                    <a:xfrm>
                      <a:off x="0" y="0"/>
                      <a:ext cx="2132329" cy="729043"/>
                    </a:xfrm>
                    <a:prstGeom prst="rect">
                      <a:avLst/>
                    </a:prstGeom>
                  </pic:spPr>
                </pic:pic>
              </a:graphicData>
            </a:graphic>
          </wp:inline>
        </w:drawing>
      </w:r>
      <w:r>
        <w:rPr>
          <w:sz w:val="20"/>
        </w:rPr>
        <w:tab/>
      </w:r>
      <w:r>
        <w:rPr>
          <w:position w:val="3"/>
          <w:sz w:val="20"/>
        </w:rPr>
        <w:drawing>
          <wp:inline distT="0" distB="0" distL="0" distR="0">
            <wp:extent cx="1368425" cy="527050"/>
            <wp:effectExtent l="0" t="0" r="0" b="0"/>
            <wp:docPr id="627" name="Image 627"/>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8" cstate="print"/>
                    <a:stretch>
                      <a:fillRect/>
                    </a:stretch>
                  </pic:blipFill>
                  <pic:spPr>
                    <a:xfrm>
                      <a:off x="0" y="0"/>
                      <a:ext cx="1368573" cy="527399"/>
                    </a:xfrm>
                    <a:prstGeom prst="rect">
                      <a:avLst/>
                    </a:prstGeom>
                  </pic:spPr>
                </pic:pic>
              </a:graphicData>
            </a:graphic>
          </wp:inline>
        </w:drawing>
      </w:r>
    </w:p>
    <w:p>
      <w:pPr>
        <w:spacing w:before="14"/>
        <w:ind w:left="50" w:right="3611" w:firstLine="0"/>
        <w:jc w:val="center"/>
        <w:rPr>
          <w:b/>
          <w:sz w:val="22"/>
        </w:rPr>
      </w:pPr>
      <w:r>
        <w:rPr>
          <w:b/>
          <w:sz w:val="22"/>
        </w:rPr>
        <w:t>HUTECH</w:t>
      </w:r>
      <w:r>
        <w:rPr>
          <w:b/>
          <w:spacing w:val="-8"/>
          <w:sz w:val="22"/>
        </w:rPr>
        <w:t xml:space="preserve"> </w:t>
      </w:r>
      <w:r>
        <w:rPr>
          <w:b/>
          <w:sz w:val="22"/>
        </w:rPr>
        <w:t>INSTITUTE</w:t>
      </w:r>
      <w:r>
        <w:rPr>
          <w:b/>
          <w:spacing w:val="-7"/>
          <w:sz w:val="22"/>
        </w:rPr>
        <w:t xml:space="preserve"> </w:t>
      </w:r>
      <w:r>
        <w:rPr>
          <w:b/>
          <w:sz w:val="22"/>
        </w:rPr>
        <w:t>OF</w:t>
      </w:r>
      <w:r>
        <w:rPr>
          <w:b/>
          <w:spacing w:val="-6"/>
          <w:sz w:val="22"/>
        </w:rPr>
        <w:t xml:space="preserve"> </w:t>
      </w:r>
      <w:r>
        <w:rPr>
          <w:b/>
          <w:sz w:val="22"/>
        </w:rPr>
        <w:t>INTERNATIONAL</w:t>
      </w:r>
      <w:r>
        <w:rPr>
          <w:b/>
          <w:spacing w:val="-7"/>
          <w:sz w:val="22"/>
        </w:rPr>
        <w:t xml:space="preserve"> </w:t>
      </w:r>
      <w:r>
        <w:rPr>
          <w:b/>
          <w:spacing w:val="-2"/>
          <w:sz w:val="22"/>
        </w:rPr>
        <w:t>EDUCATION</w:t>
      </w:r>
    </w:p>
    <w:p>
      <w:pPr>
        <w:pStyle w:val="5"/>
        <w:ind w:left="0"/>
        <w:rPr>
          <w:b/>
          <w:sz w:val="22"/>
        </w:rPr>
      </w:pPr>
    </w:p>
    <w:p>
      <w:pPr>
        <w:pStyle w:val="5"/>
        <w:ind w:left="0"/>
        <w:rPr>
          <w:b/>
          <w:sz w:val="22"/>
        </w:rPr>
      </w:pPr>
    </w:p>
    <w:p>
      <w:pPr>
        <w:pStyle w:val="5"/>
        <w:ind w:left="0"/>
        <w:rPr>
          <w:b/>
          <w:sz w:val="22"/>
        </w:rPr>
      </w:pPr>
    </w:p>
    <w:p>
      <w:pPr>
        <w:pStyle w:val="5"/>
        <w:ind w:left="0"/>
        <w:rPr>
          <w:b/>
          <w:sz w:val="22"/>
        </w:rPr>
      </w:pPr>
    </w:p>
    <w:p>
      <w:pPr>
        <w:pStyle w:val="5"/>
        <w:ind w:left="0"/>
        <w:rPr>
          <w:b/>
          <w:sz w:val="22"/>
        </w:rPr>
      </w:pPr>
    </w:p>
    <w:p>
      <w:pPr>
        <w:pStyle w:val="5"/>
        <w:ind w:left="0"/>
        <w:rPr>
          <w:b/>
          <w:sz w:val="22"/>
        </w:rPr>
      </w:pPr>
    </w:p>
    <w:p>
      <w:pPr>
        <w:pStyle w:val="5"/>
        <w:ind w:left="0"/>
        <w:rPr>
          <w:b/>
          <w:sz w:val="22"/>
        </w:rPr>
      </w:pPr>
    </w:p>
    <w:p>
      <w:pPr>
        <w:pStyle w:val="5"/>
        <w:ind w:left="0"/>
        <w:rPr>
          <w:b/>
          <w:sz w:val="22"/>
        </w:rPr>
      </w:pPr>
    </w:p>
    <w:p>
      <w:pPr>
        <w:pStyle w:val="5"/>
        <w:spacing w:before="20"/>
        <w:ind w:left="0"/>
        <w:rPr>
          <w:b/>
          <w:sz w:val="22"/>
        </w:rPr>
      </w:pPr>
    </w:p>
    <w:p>
      <w:pPr>
        <w:pStyle w:val="3"/>
        <w:spacing w:before="0"/>
      </w:pPr>
      <w:r>
        <w:t>RESEARCH</w:t>
      </w:r>
      <w:r>
        <w:rPr>
          <w:spacing w:val="-1"/>
        </w:rPr>
        <w:t xml:space="preserve"> </w:t>
      </w:r>
      <w:r>
        <w:rPr>
          <w:spacing w:val="-2"/>
        </w:rPr>
        <w:t>METHODOLOGY</w:t>
      </w:r>
    </w:p>
    <w:p>
      <w:pPr>
        <w:pStyle w:val="5"/>
        <w:ind w:left="0"/>
        <w:rPr>
          <w:b/>
        </w:rPr>
      </w:pPr>
    </w:p>
    <w:p>
      <w:pPr>
        <w:pStyle w:val="5"/>
        <w:ind w:left="0"/>
        <w:rPr>
          <w:b/>
        </w:rPr>
      </w:pPr>
    </w:p>
    <w:p>
      <w:pPr>
        <w:pStyle w:val="5"/>
        <w:ind w:left="0"/>
        <w:rPr>
          <w:b/>
        </w:rPr>
      </w:pPr>
    </w:p>
    <w:p>
      <w:pPr>
        <w:pStyle w:val="5"/>
        <w:ind w:left="0"/>
        <w:rPr>
          <w:b/>
        </w:rPr>
      </w:pPr>
    </w:p>
    <w:p>
      <w:pPr>
        <w:pStyle w:val="5"/>
        <w:spacing w:before="65"/>
        <w:ind w:left="0"/>
        <w:rPr>
          <w:b/>
        </w:rPr>
      </w:pPr>
    </w:p>
    <w:p>
      <w:pPr>
        <w:spacing w:before="0" w:line="360" w:lineRule="auto"/>
        <w:ind w:left="4517" w:right="0" w:hanging="3020"/>
        <w:jc w:val="left"/>
        <w:rPr>
          <w:b/>
          <w:sz w:val="24"/>
        </w:rPr>
      </w:pPr>
      <w:r>
        <w:rPr>
          <w:b/>
          <w:sz w:val="24"/>
        </w:rPr>
        <w:t>TOPIC:</w:t>
      </w:r>
      <w:r>
        <w:rPr>
          <w:b/>
          <w:spacing w:val="-6"/>
          <w:sz w:val="24"/>
        </w:rPr>
        <w:t xml:space="preserve"> </w:t>
      </w:r>
      <w:r>
        <w:rPr>
          <w:b/>
          <w:sz w:val="24"/>
        </w:rPr>
        <w:t>THE</w:t>
      </w:r>
      <w:r>
        <w:rPr>
          <w:b/>
          <w:spacing w:val="-5"/>
          <w:sz w:val="24"/>
        </w:rPr>
        <w:t xml:space="preserve"> </w:t>
      </w:r>
      <w:r>
        <w:rPr>
          <w:b/>
          <w:sz w:val="24"/>
        </w:rPr>
        <w:t>IMPACT</w:t>
      </w:r>
      <w:r>
        <w:rPr>
          <w:b/>
          <w:spacing w:val="-3"/>
          <w:sz w:val="24"/>
        </w:rPr>
        <w:t xml:space="preserve"> </w:t>
      </w:r>
      <w:r>
        <w:rPr>
          <w:b/>
          <w:sz w:val="24"/>
        </w:rPr>
        <w:t>OF</w:t>
      </w:r>
      <w:r>
        <w:rPr>
          <w:b/>
          <w:spacing w:val="-8"/>
          <w:sz w:val="24"/>
        </w:rPr>
        <w:t xml:space="preserve"> </w:t>
      </w:r>
      <w:r>
        <w:rPr>
          <w:b/>
          <w:sz w:val="24"/>
        </w:rPr>
        <w:t>SOCIAL</w:t>
      </w:r>
      <w:r>
        <w:rPr>
          <w:b/>
          <w:spacing w:val="-5"/>
          <w:sz w:val="24"/>
        </w:rPr>
        <w:t xml:space="preserve"> </w:t>
      </w:r>
      <w:r>
        <w:rPr>
          <w:b/>
          <w:sz w:val="24"/>
        </w:rPr>
        <w:t>MEDIA</w:t>
      </w:r>
      <w:r>
        <w:rPr>
          <w:b/>
          <w:spacing w:val="-4"/>
          <w:sz w:val="24"/>
        </w:rPr>
        <w:t xml:space="preserve"> </w:t>
      </w:r>
      <w:r>
        <w:rPr>
          <w:b/>
          <w:sz w:val="24"/>
        </w:rPr>
        <w:t>ON</w:t>
      </w:r>
      <w:r>
        <w:rPr>
          <w:b/>
          <w:spacing w:val="-6"/>
          <w:sz w:val="24"/>
        </w:rPr>
        <w:t xml:space="preserve"> </w:t>
      </w:r>
      <w:r>
        <w:rPr>
          <w:b/>
          <w:sz w:val="24"/>
        </w:rPr>
        <w:t>STUDENTS’</w:t>
      </w:r>
      <w:r>
        <w:rPr>
          <w:b/>
          <w:spacing w:val="-5"/>
          <w:sz w:val="24"/>
        </w:rPr>
        <w:t xml:space="preserve"> </w:t>
      </w:r>
      <w:r>
        <w:rPr>
          <w:b/>
          <w:sz w:val="24"/>
        </w:rPr>
        <w:t xml:space="preserve">ACADEMIC </w:t>
      </w:r>
      <w:r>
        <w:rPr>
          <w:b/>
          <w:spacing w:val="-2"/>
          <w:sz w:val="24"/>
        </w:rPr>
        <w:t>PERFORMANCE</w:t>
      </w:r>
    </w:p>
    <w:p>
      <w:pPr>
        <w:pStyle w:val="5"/>
        <w:ind w:left="0"/>
        <w:rPr>
          <w:b/>
        </w:rPr>
      </w:pPr>
    </w:p>
    <w:p>
      <w:pPr>
        <w:pStyle w:val="5"/>
        <w:ind w:left="0"/>
        <w:rPr>
          <w:b/>
        </w:rPr>
      </w:pPr>
    </w:p>
    <w:p>
      <w:pPr>
        <w:pStyle w:val="5"/>
        <w:ind w:left="0"/>
        <w:rPr>
          <w:b/>
        </w:rPr>
      </w:pPr>
    </w:p>
    <w:p>
      <w:pPr>
        <w:pStyle w:val="5"/>
        <w:spacing w:before="204"/>
        <w:ind w:left="0"/>
        <w:rPr>
          <w:b/>
        </w:rPr>
      </w:pPr>
    </w:p>
    <w:p>
      <w:pPr>
        <w:spacing w:before="0"/>
        <w:ind w:left="3709" w:right="0" w:firstLine="0"/>
        <w:jc w:val="left"/>
        <w:rPr>
          <w:b/>
          <w:sz w:val="24"/>
        </w:rPr>
      </w:pPr>
      <w:r>
        <w:rPr>
          <w:b/>
          <w:sz w:val="24"/>
        </w:rPr>
        <w:t>Subject:</w:t>
      </w:r>
      <w:r>
        <w:rPr>
          <w:b/>
          <w:spacing w:val="55"/>
          <w:sz w:val="24"/>
        </w:rPr>
        <w:t xml:space="preserve"> </w:t>
      </w:r>
      <w:r>
        <w:rPr>
          <w:b/>
          <w:sz w:val="24"/>
        </w:rPr>
        <w:t>RESEARCH</w:t>
      </w:r>
      <w:r>
        <w:rPr>
          <w:b/>
          <w:spacing w:val="-1"/>
          <w:sz w:val="24"/>
        </w:rPr>
        <w:t xml:space="preserve"> </w:t>
      </w:r>
      <w:r>
        <w:rPr>
          <w:b/>
          <w:spacing w:val="-2"/>
          <w:sz w:val="24"/>
        </w:rPr>
        <w:t>METHODOLOGY</w:t>
      </w:r>
    </w:p>
    <w:p>
      <w:pPr>
        <w:pStyle w:val="5"/>
        <w:spacing w:before="24"/>
        <w:ind w:left="0"/>
        <w:rPr>
          <w:b/>
        </w:rPr>
      </w:pPr>
    </w:p>
    <w:p>
      <w:pPr>
        <w:spacing w:before="0"/>
        <w:ind w:left="4030" w:right="0" w:firstLine="0"/>
        <w:jc w:val="left"/>
        <w:rPr>
          <w:b/>
          <w:sz w:val="24"/>
        </w:rPr>
      </w:pPr>
      <w:r>
        <w:rPr>
          <w:b/>
          <w:sz w:val="24"/>
        </w:rPr>
        <w:t>Specialty:</w:t>
      </w:r>
      <w:r>
        <w:rPr>
          <w:b/>
          <w:spacing w:val="-5"/>
          <w:sz w:val="24"/>
        </w:rPr>
        <w:t xml:space="preserve"> </w:t>
      </w:r>
      <w:r>
        <w:rPr>
          <w:b/>
          <w:sz w:val="24"/>
        </w:rPr>
        <w:t>DIGITAL</w:t>
      </w:r>
      <w:r>
        <w:rPr>
          <w:b/>
          <w:spacing w:val="-2"/>
          <w:sz w:val="24"/>
        </w:rPr>
        <w:t xml:space="preserve"> MARKETING</w:t>
      </w:r>
    </w:p>
    <w:p>
      <w:pPr>
        <w:pStyle w:val="5"/>
        <w:ind w:left="0"/>
        <w:rPr>
          <w:b/>
        </w:rPr>
      </w:pPr>
    </w:p>
    <w:p>
      <w:pPr>
        <w:pStyle w:val="5"/>
        <w:ind w:left="0"/>
        <w:rPr>
          <w:b/>
        </w:rPr>
      </w:pPr>
    </w:p>
    <w:p>
      <w:pPr>
        <w:pStyle w:val="5"/>
        <w:ind w:left="0"/>
        <w:rPr>
          <w:b/>
        </w:rPr>
      </w:pPr>
    </w:p>
    <w:p>
      <w:pPr>
        <w:pStyle w:val="5"/>
        <w:ind w:left="0"/>
        <w:rPr>
          <w:b/>
        </w:rPr>
      </w:pPr>
    </w:p>
    <w:p>
      <w:pPr>
        <w:pStyle w:val="5"/>
        <w:spacing w:before="65"/>
        <w:ind w:left="0"/>
        <w:rPr>
          <w:b/>
        </w:rPr>
      </w:pPr>
    </w:p>
    <w:p>
      <w:pPr>
        <w:spacing w:before="0"/>
        <w:ind w:left="0" w:right="3611" w:firstLine="0"/>
        <w:jc w:val="center"/>
        <w:rPr>
          <w:b/>
          <w:sz w:val="24"/>
        </w:rPr>
      </w:pPr>
      <w:r>
        <w:rPr>
          <w:b/>
          <w:sz w:val="24"/>
        </w:rPr>
        <w:t>Supervisor</w:t>
      </w:r>
      <w:r>
        <w:rPr>
          <w:b/>
          <w:spacing w:val="-3"/>
          <w:sz w:val="24"/>
        </w:rPr>
        <w:t xml:space="preserve"> </w:t>
      </w:r>
      <w:r>
        <w:rPr>
          <w:b/>
          <w:sz w:val="24"/>
        </w:rPr>
        <w:t>(Lecturer):</w:t>
      </w:r>
      <w:r>
        <w:rPr>
          <w:b/>
          <w:spacing w:val="57"/>
          <w:sz w:val="24"/>
        </w:rPr>
        <w:t xml:space="preserve"> </w:t>
      </w:r>
      <w:r>
        <w:rPr>
          <w:b/>
          <w:sz w:val="24"/>
        </w:rPr>
        <w:t>NGUYỄN</w:t>
      </w:r>
      <w:r>
        <w:rPr>
          <w:b/>
          <w:spacing w:val="-2"/>
          <w:sz w:val="24"/>
        </w:rPr>
        <w:t xml:space="preserve"> </w:t>
      </w:r>
      <w:r>
        <w:rPr>
          <w:b/>
          <w:sz w:val="24"/>
        </w:rPr>
        <w:t>VĂN</w:t>
      </w:r>
      <w:r>
        <w:rPr>
          <w:b/>
          <w:spacing w:val="-3"/>
          <w:sz w:val="24"/>
        </w:rPr>
        <w:t xml:space="preserve"> </w:t>
      </w:r>
      <w:r>
        <w:rPr>
          <w:b/>
          <w:spacing w:val="-5"/>
          <w:sz w:val="24"/>
        </w:rPr>
        <w:t>HẬU</w:t>
      </w:r>
    </w:p>
    <w:p>
      <w:pPr>
        <w:pStyle w:val="5"/>
        <w:spacing w:before="22"/>
        <w:ind w:left="0"/>
        <w:rPr>
          <w:b/>
        </w:rPr>
      </w:pPr>
    </w:p>
    <w:p>
      <w:pPr>
        <w:pStyle w:val="12"/>
        <w:numPr>
          <w:ilvl w:val="0"/>
          <w:numId w:val="1"/>
        </w:numPr>
        <w:tabs>
          <w:tab w:val="left" w:pos="1625"/>
          <w:tab w:val="left" w:pos="6666"/>
        </w:tabs>
        <w:spacing w:before="1" w:after="0" w:line="240" w:lineRule="auto"/>
        <w:ind w:left="1625" w:right="0" w:hanging="360"/>
        <w:jc w:val="left"/>
        <w:rPr>
          <w:b/>
          <w:sz w:val="24"/>
        </w:rPr>
      </w:pPr>
      <w:r>
        <w:rPr>
          <w:b/>
          <w:sz w:val="24"/>
        </w:rPr>
        <w:t>Student’s</w:t>
      </w:r>
      <w:r>
        <w:rPr>
          <w:b/>
          <w:spacing w:val="-2"/>
          <w:sz w:val="24"/>
        </w:rPr>
        <w:t xml:space="preserve"> </w:t>
      </w:r>
      <w:r>
        <w:rPr>
          <w:b/>
          <w:sz w:val="24"/>
        </w:rPr>
        <w:t>name:</w:t>
      </w:r>
      <w:r>
        <w:rPr>
          <w:b/>
          <w:spacing w:val="-3"/>
          <w:sz w:val="24"/>
        </w:rPr>
        <w:t xml:space="preserve"> </w:t>
      </w:r>
      <w:r>
        <w:rPr>
          <w:b/>
          <w:sz w:val="24"/>
        </w:rPr>
        <w:t>LÊ</w:t>
      </w:r>
      <w:r>
        <w:rPr>
          <w:b/>
          <w:spacing w:val="-2"/>
          <w:sz w:val="24"/>
        </w:rPr>
        <w:t xml:space="preserve"> </w:t>
      </w:r>
      <w:r>
        <w:rPr>
          <w:b/>
          <w:sz w:val="24"/>
        </w:rPr>
        <w:t>VŨ</w:t>
      </w:r>
      <w:r>
        <w:rPr>
          <w:b/>
          <w:spacing w:val="-2"/>
          <w:sz w:val="24"/>
        </w:rPr>
        <w:t xml:space="preserve"> </w:t>
      </w:r>
      <w:r>
        <w:rPr>
          <w:b/>
          <w:spacing w:val="-5"/>
          <w:sz w:val="24"/>
        </w:rPr>
        <w:t>HUY</w:t>
      </w:r>
      <w:r>
        <w:rPr>
          <w:b/>
          <w:sz w:val="24"/>
        </w:rPr>
        <w:tab/>
      </w:r>
      <w:r>
        <w:rPr>
          <w:b/>
          <w:sz w:val="24"/>
        </w:rPr>
        <w:t>Student’s</w:t>
      </w:r>
      <w:r>
        <w:rPr>
          <w:b/>
          <w:spacing w:val="-6"/>
          <w:sz w:val="24"/>
        </w:rPr>
        <w:t xml:space="preserve"> </w:t>
      </w:r>
      <w:r>
        <w:rPr>
          <w:b/>
          <w:sz w:val="24"/>
        </w:rPr>
        <w:t>ID:</w:t>
      </w:r>
      <w:r>
        <w:rPr>
          <w:b/>
          <w:spacing w:val="-3"/>
          <w:sz w:val="24"/>
        </w:rPr>
        <w:t xml:space="preserve"> </w:t>
      </w:r>
      <w:r>
        <w:rPr>
          <w:b/>
          <w:spacing w:val="-2"/>
          <w:sz w:val="24"/>
        </w:rPr>
        <w:t>2254040057</w:t>
      </w:r>
    </w:p>
    <w:p>
      <w:pPr>
        <w:pStyle w:val="12"/>
        <w:numPr>
          <w:ilvl w:val="0"/>
          <w:numId w:val="1"/>
        </w:numPr>
        <w:tabs>
          <w:tab w:val="left" w:pos="1625"/>
          <w:tab w:val="left" w:pos="6666"/>
        </w:tabs>
        <w:spacing w:before="139" w:after="0" w:line="240" w:lineRule="auto"/>
        <w:ind w:left="1625" w:right="0" w:hanging="360"/>
        <w:jc w:val="left"/>
        <w:rPr>
          <w:b/>
          <w:sz w:val="24"/>
        </w:rPr>
      </w:pPr>
      <w:r>
        <w:rPr>
          <w:b/>
          <w:sz w:val="24"/>
        </w:rPr>
        <w:t>Student’s</w:t>
      </w:r>
      <w:r>
        <w:rPr>
          <w:b/>
          <w:spacing w:val="-3"/>
          <w:sz w:val="24"/>
        </w:rPr>
        <w:t xml:space="preserve"> </w:t>
      </w:r>
      <w:r>
        <w:rPr>
          <w:b/>
          <w:sz w:val="24"/>
        </w:rPr>
        <w:t>name:</w:t>
      </w:r>
      <w:r>
        <w:rPr>
          <w:b/>
          <w:spacing w:val="-2"/>
          <w:sz w:val="24"/>
        </w:rPr>
        <w:t xml:space="preserve"> </w:t>
      </w:r>
      <w:r>
        <w:rPr>
          <w:b/>
          <w:sz w:val="24"/>
        </w:rPr>
        <w:t>TRƯƠNG</w:t>
      </w:r>
      <w:r>
        <w:rPr>
          <w:b/>
          <w:spacing w:val="-5"/>
          <w:sz w:val="24"/>
        </w:rPr>
        <w:t xml:space="preserve"> </w:t>
      </w:r>
      <w:r>
        <w:rPr>
          <w:b/>
          <w:sz w:val="24"/>
        </w:rPr>
        <w:t>THANH</w:t>
      </w:r>
      <w:r>
        <w:rPr>
          <w:b/>
          <w:spacing w:val="-1"/>
          <w:sz w:val="24"/>
        </w:rPr>
        <w:t xml:space="preserve"> </w:t>
      </w:r>
      <w:r>
        <w:rPr>
          <w:b/>
          <w:spacing w:val="-2"/>
          <w:sz w:val="24"/>
        </w:rPr>
        <w:t>TUYỀN</w:t>
      </w:r>
      <w:r>
        <w:rPr>
          <w:b/>
          <w:sz w:val="24"/>
        </w:rPr>
        <w:tab/>
      </w:r>
      <w:r>
        <w:rPr>
          <w:b/>
          <w:sz w:val="24"/>
        </w:rPr>
        <w:t>Student’s</w:t>
      </w:r>
      <w:r>
        <w:rPr>
          <w:b/>
          <w:spacing w:val="-6"/>
          <w:sz w:val="24"/>
        </w:rPr>
        <w:t xml:space="preserve"> </w:t>
      </w:r>
      <w:r>
        <w:rPr>
          <w:b/>
          <w:sz w:val="24"/>
        </w:rPr>
        <w:t>ID:</w:t>
      </w:r>
      <w:r>
        <w:rPr>
          <w:b/>
          <w:spacing w:val="-3"/>
          <w:sz w:val="24"/>
        </w:rPr>
        <w:t xml:space="preserve"> </w:t>
      </w:r>
      <w:r>
        <w:rPr>
          <w:b/>
          <w:spacing w:val="-2"/>
          <w:sz w:val="24"/>
        </w:rPr>
        <w:t>2254040024</w:t>
      </w:r>
    </w:p>
    <w:p>
      <w:pPr>
        <w:pStyle w:val="12"/>
        <w:numPr>
          <w:ilvl w:val="0"/>
          <w:numId w:val="1"/>
        </w:numPr>
        <w:tabs>
          <w:tab w:val="left" w:pos="1625"/>
        </w:tabs>
        <w:spacing w:before="137" w:after="0" w:line="240" w:lineRule="auto"/>
        <w:ind w:left="1625" w:right="0" w:hanging="360"/>
        <w:jc w:val="left"/>
        <w:rPr>
          <w:b/>
          <w:sz w:val="24"/>
        </w:rPr>
      </w:pPr>
      <w:r>
        <w:rPr>
          <w:b/>
          <w:sz w:val="24"/>
        </w:rPr>
        <w:t>Student’s</w:t>
      </w:r>
      <w:r>
        <w:rPr>
          <w:b/>
          <w:spacing w:val="-6"/>
          <w:sz w:val="24"/>
        </w:rPr>
        <w:t xml:space="preserve"> </w:t>
      </w:r>
      <w:r>
        <w:rPr>
          <w:b/>
          <w:sz w:val="24"/>
        </w:rPr>
        <w:t>name:</w:t>
      </w:r>
      <w:r>
        <w:rPr>
          <w:b/>
          <w:spacing w:val="1"/>
          <w:sz w:val="24"/>
        </w:rPr>
        <w:t xml:space="preserve"> </w:t>
      </w:r>
      <w:r>
        <w:rPr>
          <w:b/>
          <w:sz w:val="24"/>
        </w:rPr>
        <w:t>PHAN</w:t>
      </w:r>
      <w:r>
        <w:rPr>
          <w:b/>
          <w:spacing w:val="-1"/>
          <w:sz w:val="24"/>
        </w:rPr>
        <w:t xml:space="preserve"> </w:t>
      </w:r>
      <w:r>
        <w:rPr>
          <w:b/>
          <w:sz w:val="24"/>
        </w:rPr>
        <w:t>NGỌC</w:t>
      </w:r>
      <w:r>
        <w:rPr>
          <w:b/>
          <w:spacing w:val="-2"/>
          <w:sz w:val="24"/>
        </w:rPr>
        <w:t xml:space="preserve"> </w:t>
      </w:r>
      <w:r>
        <w:rPr>
          <w:b/>
          <w:sz w:val="24"/>
        </w:rPr>
        <w:t>THANH</w:t>
      </w:r>
      <w:r>
        <w:rPr>
          <w:b/>
          <w:spacing w:val="-2"/>
          <w:sz w:val="24"/>
        </w:rPr>
        <w:t xml:space="preserve"> </w:t>
      </w:r>
      <w:r>
        <w:rPr>
          <w:b/>
          <w:sz w:val="24"/>
        </w:rPr>
        <w:t>HỒNG</w:t>
      </w:r>
      <w:r>
        <w:rPr>
          <w:b/>
          <w:spacing w:val="47"/>
          <w:sz w:val="24"/>
        </w:rPr>
        <w:t xml:space="preserve"> </w:t>
      </w:r>
      <w:r>
        <w:rPr>
          <w:b/>
          <w:sz w:val="24"/>
        </w:rPr>
        <w:t>Student’s</w:t>
      </w:r>
      <w:r>
        <w:rPr>
          <w:b/>
          <w:spacing w:val="-3"/>
          <w:sz w:val="24"/>
        </w:rPr>
        <w:t xml:space="preserve"> </w:t>
      </w:r>
      <w:r>
        <w:rPr>
          <w:b/>
          <w:spacing w:val="-2"/>
          <w:sz w:val="24"/>
        </w:rPr>
        <w:t>ID:2254040014</w:t>
      </w:r>
    </w:p>
    <w:p>
      <w:pPr>
        <w:pStyle w:val="5"/>
        <w:ind w:left="0"/>
        <w:rPr>
          <w:b/>
        </w:rPr>
      </w:pPr>
    </w:p>
    <w:p>
      <w:pPr>
        <w:pStyle w:val="5"/>
        <w:ind w:left="0"/>
        <w:rPr>
          <w:b/>
        </w:rPr>
      </w:pPr>
    </w:p>
    <w:p>
      <w:pPr>
        <w:pStyle w:val="5"/>
        <w:ind w:left="0"/>
        <w:rPr>
          <w:b/>
        </w:rPr>
      </w:pPr>
    </w:p>
    <w:p>
      <w:pPr>
        <w:pStyle w:val="5"/>
        <w:spacing w:before="182"/>
        <w:ind w:left="0"/>
        <w:rPr>
          <w:b/>
        </w:rPr>
      </w:pPr>
    </w:p>
    <w:p>
      <w:pPr>
        <w:spacing w:before="0"/>
        <w:ind w:left="905" w:right="0" w:firstLine="0"/>
        <w:jc w:val="left"/>
        <w:rPr>
          <w:b/>
          <w:sz w:val="24"/>
        </w:rPr>
      </w:pPr>
      <w:r>
        <w:rPr>
          <w:b/>
          <w:sz w:val="24"/>
        </w:rPr>
        <w:t>Ho Chi Minh City,</w:t>
      </w:r>
      <w:r>
        <w:rPr>
          <w:b/>
          <w:spacing w:val="60"/>
          <w:sz w:val="24"/>
        </w:rPr>
        <w:t xml:space="preserve"> </w:t>
      </w:r>
      <w:r>
        <w:rPr>
          <w:b/>
          <w:spacing w:val="-2"/>
          <w:sz w:val="24"/>
        </w:rPr>
        <w:t>2025.</w:t>
      </w:r>
    </w:p>
    <w:p>
      <w:pPr>
        <w:spacing w:after="0"/>
        <w:jc w:val="left"/>
        <w:rPr>
          <w:b/>
          <w:sz w:val="24"/>
        </w:rPr>
        <w:sectPr>
          <w:type w:val="continuous"/>
          <w:pgSz w:w="12240" w:h="15840"/>
          <w:pgMar w:top="1140" w:right="1080" w:bottom="280" w:left="1080" w:header="720" w:footer="720" w:gutter="0"/>
        </w:sectPr>
      </w:pPr>
    </w:p>
    <w:tbl>
      <w:tblPr>
        <w:tblStyle w:val="10"/>
        <w:tblW w:w="0" w:type="auto"/>
        <w:tblInd w:w="4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203"/>
        <w:gridCol w:w="26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82" w:hRule="atLeast"/>
        </w:trPr>
        <w:tc>
          <w:tcPr>
            <w:tcW w:w="6385" w:type="dxa"/>
          </w:tcPr>
          <w:p>
            <w:pPr>
              <w:pStyle w:val="13"/>
              <w:ind w:left="251"/>
              <w:rPr>
                <w:sz w:val="20"/>
              </w:rPr>
            </w:pPr>
            <w:r>
              <w:rPr>
                <w:sz w:val="20"/>
              </w:rPr>
              <w:drawing>
                <wp:inline distT="0" distB="0" distL="0" distR="0">
                  <wp:extent cx="2118995" cy="728980"/>
                  <wp:effectExtent l="0" t="0" r="0" b="0"/>
                  <wp:docPr id="629" name="Image 629"/>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7" cstate="print"/>
                          <a:stretch>
                            <a:fillRect/>
                          </a:stretch>
                        </pic:blipFill>
                        <pic:spPr>
                          <a:xfrm>
                            <a:off x="0" y="0"/>
                            <a:ext cx="2119057" cy="729043"/>
                          </a:xfrm>
                          <a:prstGeom prst="rect">
                            <a:avLst/>
                          </a:prstGeom>
                        </pic:spPr>
                      </pic:pic>
                    </a:graphicData>
                  </a:graphic>
                </wp:inline>
              </w:drawing>
            </w:r>
          </w:p>
          <w:p>
            <w:pPr>
              <w:pStyle w:val="13"/>
              <w:spacing w:before="21" w:line="233" w:lineRule="exact"/>
              <w:ind w:left="50"/>
              <w:rPr>
                <w:b/>
                <w:sz w:val="22"/>
              </w:rPr>
            </w:pPr>
            <w:r>
              <w:rPr>
                <w:b/>
                <w:sz w:val="22"/>
              </w:rPr>
              <w:t>HUTECH</w:t>
            </w:r>
            <w:r>
              <w:rPr>
                <w:b/>
                <w:spacing w:val="-8"/>
                <w:sz w:val="22"/>
              </w:rPr>
              <w:t xml:space="preserve"> </w:t>
            </w:r>
            <w:r>
              <w:rPr>
                <w:b/>
                <w:sz w:val="22"/>
              </w:rPr>
              <w:t>INSTITUTE</w:t>
            </w:r>
            <w:r>
              <w:rPr>
                <w:b/>
                <w:spacing w:val="-7"/>
                <w:sz w:val="22"/>
              </w:rPr>
              <w:t xml:space="preserve"> </w:t>
            </w:r>
            <w:r>
              <w:rPr>
                <w:b/>
                <w:sz w:val="22"/>
              </w:rPr>
              <w:t>OF</w:t>
            </w:r>
            <w:r>
              <w:rPr>
                <w:b/>
                <w:spacing w:val="-6"/>
                <w:sz w:val="22"/>
              </w:rPr>
              <w:t xml:space="preserve"> </w:t>
            </w:r>
            <w:r>
              <w:rPr>
                <w:b/>
                <w:sz w:val="22"/>
              </w:rPr>
              <w:t>INTERNATIONAL</w:t>
            </w:r>
            <w:r>
              <w:rPr>
                <w:b/>
                <w:spacing w:val="-7"/>
                <w:sz w:val="22"/>
              </w:rPr>
              <w:t xml:space="preserve"> </w:t>
            </w:r>
            <w:r>
              <w:rPr>
                <w:b/>
                <w:spacing w:val="-2"/>
                <w:sz w:val="22"/>
              </w:rPr>
              <w:t>EDUCATION</w:t>
            </w:r>
          </w:p>
        </w:tc>
        <w:tc>
          <w:tcPr>
            <w:tcW w:w="2754" w:type="dxa"/>
          </w:tcPr>
          <w:p>
            <w:pPr>
              <w:pStyle w:val="13"/>
              <w:spacing w:before="68"/>
              <w:rPr>
                <w:b/>
                <w:sz w:val="20"/>
              </w:rPr>
            </w:pPr>
          </w:p>
          <w:p>
            <w:pPr>
              <w:pStyle w:val="13"/>
              <w:ind w:left="573"/>
              <w:rPr>
                <w:sz w:val="20"/>
              </w:rPr>
            </w:pPr>
            <w:r>
              <w:rPr>
                <w:sz w:val="20"/>
              </w:rPr>
              <w:drawing>
                <wp:inline distT="0" distB="0" distL="0" distR="0">
                  <wp:extent cx="1369695" cy="527050"/>
                  <wp:effectExtent l="0" t="0" r="1905" b="6350"/>
                  <wp:docPr id="630" name="Image 630"/>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8" cstate="print"/>
                          <a:stretch>
                            <a:fillRect/>
                          </a:stretch>
                        </pic:blipFill>
                        <pic:spPr>
                          <a:xfrm>
                            <a:off x="0" y="0"/>
                            <a:ext cx="1370064" cy="527399"/>
                          </a:xfrm>
                          <a:prstGeom prst="rect">
                            <a:avLst/>
                          </a:prstGeom>
                        </pic:spPr>
                      </pic:pic>
                    </a:graphicData>
                  </a:graphic>
                </wp:inline>
              </w:drawing>
            </w:r>
          </w:p>
        </w:tc>
      </w:tr>
    </w:tbl>
    <w:p>
      <w:pPr>
        <w:pStyle w:val="5"/>
        <w:ind w:left="0"/>
        <w:rPr>
          <w:b/>
        </w:rPr>
      </w:pPr>
    </w:p>
    <w:p>
      <w:pPr>
        <w:pStyle w:val="5"/>
        <w:ind w:left="0"/>
        <w:rPr>
          <w:b/>
        </w:rPr>
      </w:pPr>
    </w:p>
    <w:p>
      <w:pPr>
        <w:pStyle w:val="5"/>
        <w:ind w:left="0"/>
        <w:rPr>
          <w:b/>
        </w:rPr>
      </w:pPr>
    </w:p>
    <w:p>
      <w:pPr>
        <w:pStyle w:val="5"/>
        <w:ind w:left="0"/>
        <w:rPr>
          <w:b/>
        </w:rPr>
      </w:pPr>
    </w:p>
    <w:p>
      <w:pPr>
        <w:pStyle w:val="5"/>
        <w:ind w:left="0"/>
        <w:rPr>
          <w:b/>
          <w:bdr w:val="none" w:sz="0" w:space="0"/>
        </w:rPr>
      </w:pPr>
    </w:p>
    <w:p>
      <w:pPr>
        <w:pStyle w:val="5"/>
        <w:ind w:left="0"/>
        <w:rPr>
          <w:b/>
        </w:rPr>
      </w:pPr>
    </w:p>
    <w:p>
      <w:pPr>
        <w:pStyle w:val="5"/>
        <w:spacing w:before="216"/>
        <w:ind w:left="0"/>
        <w:rPr>
          <w:b/>
        </w:rPr>
      </w:pPr>
    </w:p>
    <w:p>
      <w:pPr>
        <w:pStyle w:val="3"/>
        <w:spacing w:before="0"/>
      </w:pPr>
      <w:r>
        <w:t>RESEARCH</w:t>
      </w:r>
      <w:r>
        <w:rPr>
          <w:spacing w:val="-1"/>
        </w:rPr>
        <w:t xml:space="preserve"> </w:t>
      </w:r>
      <w:r>
        <w:rPr>
          <w:spacing w:val="-2"/>
        </w:rPr>
        <w:t>METHODOLOGY</w:t>
      </w:r>
    </w:p>
    <w:p>
      <w:pPr>
        <w:pStyle w:val="5"/>
        <w:ind w:left="0"/>
        <w:rPr>
          <w:b/>
        </w:rPr>
      </w:pPr>
    </w:p>
    <w:p>
      <w:pPr>
        <w:pStyle w:val="5"/>
        <w:ind w:left="0"/>
        <w:rPr>
          <w:b/>
        </w:rPr>
      </w:pPr>
    </w:p>
    <w:p>
      <w:pPr>
        <w:pStyle w:val="5"/>
        <w:ind w:left="0"/>
        <w:rPr>
          <w:b/>
        </w:rPr>
      </w:pPr>
    </w:p>
    <w:p>
      <w:pPr>
        <w:pStyle w:val="5"/>
        <w:ind w:left="0"/>
        <w:rPr>
          <w:b/>
        </w:rPr>
      </w:pPr>
    </w:p>
    <w:p>
      <w:pPr>
        <w:pStyle w:val="5"/>
        <w:spacing w:before="68"/>
        <w:ind w:left="0"/>
        <w:rPr>
          <w:b/>
        </w:rPr>
      </w:pPr>
    </w:p>
    <w:p>
      <w:pPr>
        <w:spacing w:before="0" w:line="360" w:lineRule="auto"/>
        <w:ind w:left="4517" w:right="0" w:hanging="3020"/>
        <w:jc w:val="left"/>
        <w:rPr>
          <w:b/>
          <w:sz w:val="24"/>
        </w:rPr>
      </w:pPr>
      <w:r>
        <w:rPr>
          <w:b/>
          <w:sz w:val="24"/>
        </w:rPr>
        <w:t>TOPIC:</w:t>
      </w:r>
      <w:r>
        <w:rPr>
          <w:b/>
          <w:spacing w:val="-6"/>
          <w:sz w:val="24"/>
        </w:rPr>
        <w:t xml:space="preserve"> </w:t>
      </w:r>
      <w:r>
        <w:rPr>
          <w:b/>
          <w:sz w:val="24"/>
        </w:rPr>
        <w:t>THE</w:t>
      </w:r>
      <w:r>
        <w:rPr>
          <w:b/>
          <w:spacing w:val="-5"/>
          <w:sz w:val="24"/>
        </w:rPr>
        <w:t xml:space="preserve"> </w:t>
      </w:r>
      <w:r>
        <w:rPr>
          <w:b/>
          <w:sz w:val="24"/>
        </w:rPr>
        <w:t>IMPACT</w:t>
      </w:r>
      <w:r>
        <w:rPr>
          <w:b/>
          <w:spacing w:val="-3"/>
          <w:sz w:val="24"/>
        </w:rPr>
        <w:t xml:space="preserve"> </w:t>
      </w:r>
      <w:r>
        <w:rPr>
          <w:b/>
          <w:sz w:val="24"/>
        </w:rPr>
        <w:t>OF</w:t>
      </w:r>
      <w:r>
        <w:rPr>
          <w:b/>
          <w:spacing w:val="-8"/>
          <w:sz w:val="24"/>
        </w:rPr>
        <w:t xml:space="preserve"> </w:t>
      </w:r>
      <w:r>
        <w:rPr>
          <w:b/>
          <w:sz w:val="24"/>
        </w:rPr>
        <w:t>SOCIAL</w:t>
      </w:r>
      <w:r>
        <w:rPr>
          <w:b/>
          <w:spacing w:val="-5"/>
          <w:sz w:val="24"/>
        </w:rPr>
        <w:t xml:space="preserve"> </w:t>
      </w:r>
      <w:r>
        <w:rPr>
          <w:b/>
          <w:sz w:val="24"/>
        </w:rPr>
        <w:t>MEDIA</w:t>
      </w:r>
      <w:r>
        <w:rPr>
          <w:b/>
          <w:spacing w:val="-4"/>
          <w:sz w:val="24"/>
        </w:rPr>
        <w:t xml:space="preserve"> </w:t>
      </w:r>
      <w:r>
        <w:rPr>
          <w:b/>
          <w:sz w:val="24"/>
        </w:rPr>
        <w:t>ON</w:t>
      </w:r>
      <w:r>
        <w:rPr>
          <w:b/>
          <w:spacing w:val="-6"/>
          <w:sz w:val="24"/>
        </w:rPr>
        <w:t xml:space="preserve"> </w:t>
      </w:r>
      <w:r>
        <w:rPr>
          <w:b/>
          <w:sz w:val="24"/>
        </w:rPr>
        <w:t>STUDENTS’</w:t>
      </w:r>
      <w:r>
        <w:rPr>
          <w:b/>
          <w:spacing w:val="-5"/>
          <w:sz w:val="24"/>
        </w:rPr>
        <w:t xml:space="preserve"> </w:t>
      </w:r>
      <w:r>
        <w:rPr>
          <w:b/>
          <w:sz w:val="24"/>
        </w:rPr>
        <w:t xml:space="preserve">ACADEMIC </w:t>
      </w:r>
      <w:r>
        <w:rPr>
          <w:b/>
          <w:spacing w:val="-2"/>
          <w:sz w:val="24"/>
        </w:rPr>
        <w:t>PERFORMANCE</w:t>
      </w:r>
    </w:p>
    <w:p>
      <w:pPr>
        <w:pStyle w:val="5"/>
        <w:ind w:left="0"/>
        <w:rPr>
          <w:b/>
        </w:rPr>
      </w:pPr>
    </w:p>
    <w:p>
      <w:pPr>
        <w:pStyle w:val="5"/>
        <w:ind w:left="0"/>
        <w:rPr>
          <w:b/>
        </w:rPr>
      </w:pPr>
    </w:p>
    <w:p>
      <w:pPr>
        <w:pStyle w:val="5"/>
        <w:ind w:left="0"/>
        <w:rPr>
          <w:b/>
        </w:rPr>
      </w:pPr>
    </w:p>
    <w:p>
      <w:pPr>
        <w:pStyle w:val="5"/>
        <w:spacing w:before="205"/>
        <w:ind w:left="0"/>
        <w:rPr>
          <w:b/>
        </w:rPr>
      </w:pPr>
    </w:p>
    <w:p>
      <w:pPr>
        <w:spacing w:before="0"/>
        <w:ind w:left="3709" w:right="0" w:firstLine="0"/>
        <w:jc w:val="left"/>
        <w:rPr>
          <w:b/>
          <w:sz w:val="24"/>
        </w:rPr>
      </w:pPr>
      <w:r>
        <w:rPr>
          <w:b/>
          <w:sz w:val="24"/>
        </w:rPr>
        <w:t>Subject:</w:t>
      </w:r>
      <w:r>
        <w:rPr>
          <w:b/>
          <w:spacing w:val="55"/>
          <w:sz w:val="24"/>
        </w:rPr>
        <w:t xml:space="preserve"> </w:t>
      </w:r>
      <w:r>
        <w:rPr>
          <w:b/>
          <w:sz w:val="24"/>
        </w:rPr>
        <w:t>RESEARCH</w:t>
      </w:r>
      <w:r>
        <w:rPr>
          <w:b/>
          <w:spacing w:val="-1"/>
          <w:sz w:val="24"/>
        </w:rPr>
        <w:t xml:space="preserve"> </w:t>
      </w:r>
      <w:r>
        <w:rPr>
          <w:b/>
          <w:spacing w:val="-2"/>
          <w:sz w:val="24"/>
        </w:rPr>
        <w:t>METHODOLOGY</w:t>
      </w:r>
    </w:p>
    <w:p>
      <w:pPr>
        <w:pStyle w:val="5"/>
        <w:spacing w:before="21"/>
        <w:ind w:left="0"/>
        <w:rPr>
          <w:b/>
        </w:rPr>
      </w:pPr>
    </w:p>
    <w:p>
      <w:pPr>
        <w:spacing w:before="1"/>
        <w:ind w:left="4030" w:right="0" w:firstLine="0"/>
        <w:jc w:val="left"/>
        <w:rPr>
          <w:b/>
          <w:sz w:val="24"/>
        </w:rPr>
      </w:pPr>
      <w:r>
        <w:rPr>
          <w:b/>
          <w:sz w:val="24"/>
        </w:rPr>
        <w:t>Specialty:</w:t>
      </w:r>
      <w:r>
        <w:rPr>
          <w:b/>
          <w:spacing w:val="-5"/>
          <w:sz w:val="24"/>
        </w:rPr>
        <w:t xml:space="preserve"> </w:t>
      </w:r>
      <w:r>
        <w:rPr>
          <w:b/>
          <w:sz w:val="24"/>
        </w:rPr>
        <w:t>DIGITAL</w:t>
      </w:r>
      <w:r>
        <w:rPr>
          <w:b/>
          <w:spacing w:val="-2"/>
          <w:sz w:val="24"/>
        </w:rPr>
        <w:t xml:space="preserve"> MARKETING</w:t>
      </w:r>
    </w:p>
    <w:p>
      <w:pPr>
        <w:pStyle w:val="5"/>
        <w:ind w:left="0"/>
        <w:rPr>
          <w:b/>
        </w:rPr>
      </w:pPr>
    </w:p>
    <w:p>
      <w:pPr>
        <w:pStyle w:val="5"/>
        <w:ind w:left="0"/>
        <w:rPr>
          <w:b/>
        </w:rPr>
      </w:pPr>
    </w:p>
    <w:p>
      <w:pPr>
        <w:pStyle w:val="5"/>
        <w:ind w:left="0"/>
        <w:rPr>
          <w:b/>
        </w:rPr>
      </w:pPr>
    </w:p>
    <w:p>
      <w:pPr>
        <w:pStyle w:val="5"/>
        <w:ind w:left="0"/>
        <w:rPr>
          <w:b/>
        </w:rPr>
      </w:pPr>
    </w:p>
    <w:p>
      <w:pPr>
        <w:pStyle w:val="5"/>
        <w:spacing w:before="64"/>
        <w:ind w:left="0"/>
        <w:rPr>
          <w:b/>
        </w:rPr>
      </w:pPr>
    </w:p>
    <w:p>
      <w:pPr>
        <w:spacing w:before="0"/>
        <w:ind w:left="905" w:right="0" w:firstLine="0"/>
        <w:jc w:val="left"/>
        <w:rPr>
          <w:b/>
          <w:sz w:val="24"/>
        </w:rPr>
      </w:pPr>
      <w:r>
        <w:rPr>
          <w:b/>
          <w:sz w:val="24"/>
        </w:rPr>
        <w:t>Supervisor</w:t>
      </w:r>
      <w:r>
        <w:rPr>
          <w:b/>
          <w:spacing w:val="-3"/>
          <w:sz w:val="24"/>
        </w:rPr>
        <w:t xml:space="preserve"> </w:t>
      </w:r>
      <w:r>
        <w:rPr>
          <w:b/>
          <w:sz w:val="24"/>
        </w:rPr>
        <w:t>(Lecturer):</w:t>
      </w:r>
      <w:r>
        <w:rPr>
          <w:b/>
          <w:spacing w:val="57"/>
          <w:sz w:val="24"/>
        </w:rPr>
        <w:t xml:space="preserve"> </w:t>
      </w:r>
      <w:r>
        <w:rPr>
          <w:b/>
          <w:sz w:val="24"/>
        </w:rPr>
        <w:t>NGUYỄN</w:t>
      </w:r>
      <w:r>
        <w:rPr>
          <w:b/>
          <w:spacing w:val="-2"/>
          <w:sz w:val="24"/>
        </w:rPr>
        <w:t xml:space="preserve"> </w:t>
      </w:r>
      <w:r>
        <w:rPr>
          <w:b/>
          <w:sz w:val="24"/>
        </w:rPr>
        <w:t>VĂN</w:t>
      </w:r>
      <w:r>
        <w:rPr>
          <w:b/>
          <w:spacing w:val="-3"/>
          <w:sz w:val="24"/>
        </w:rPr>
        <w:t xml:space="preserve"> </w:t>
      </w:r>
      <w:r>
        <w:rPr>
          <w:b/>
          <w:spacing w:val="-5"/>
          <w:sz w:val="24"/>
        </w:rPr>
        <w:t>HẬU</w:t>
      </w:r>
    </w:p>
    <w:p>
      <w:pPr>
        <w:pStyle w:val="5"/>
        <w:spacing w:before="25"/>
        <w:ind w:left="0"/>
        <w:rPr>
          <w:b/>
        </w:rPr>
      </w:pPr>
    </w:p>
    <w:p>
      <w:pPr>
        <w:pStyle w:val="12"/>
        <w:numPr>
          <w:ilvl w:val="0"/>
          <w:numId w:val="2"/>
        </w:numPr>
        <w:tabs>
          <w:tab w:val="left" w:pos="1625"/>
          <w:tab w:val="left" w:pos="6666"/>
        </w:tabs>
        <w:spacing w:before="0" w:after="0" w:line="240" w:lineRule="auto"/>
        <w:ind w:left="1625" w:right="0" w:hanging="360"/>
        <w:jc w:val="left"/>
        <w:rPr>
          <w:b/>
          <w:sz w:val="24"/>
        </w:rPr>
      </w:pPr>
      <w:r>
        <w:rPr>
          <w:b/>
          <w:sz w:val="24"/>
        </w:rPr>
        <w:t>Student’s</w:t>
      </w:r>
      <w:r>
        <w:rPr>
          <w:b/>
          <w:spacing w:val="-4"/>
          <w:sz w:val="24"/>
        </w:rPr>
        <w:t xml:space="preserve"> </w:t>
      </w:r>
      <w:r>
        <w:rPr>
          <w:b/>
          <w:sz w:val="24"/>
        </w:rPr>
        <w:t>name:</w:t>
      </w:r>
      <w:r>
        <w:rPr>
          <w:b/>
          <w:spacing w:val="-2"/>
          <w:sz w:val="24"/>
        </w:rPr>
        <w:t xml:space="preserve"> </w:t>
      </w:r>
      <w:r>
        <w:rPr>
          <w:b/>
          <w:sz w:val="24"/>
        </w:rPr>
        <w:t>LÊ</w:t>
      </w:r>
      <w:r>
        <w:rPr>
          <w:b/>
          <w:spacing w:val="-2"/>
          <w:sz w:val="24"/>
        </w:rPr>
        <w:t xml:space="preserve"> </w:t>
      </w:r>
      <w:r>
        <w:rPr>
          <w:b/>
          <w:sz w:val="24"/>
        </w:rPr>
        <w:t>VŨ</w:t>
      </w:r>
      <w:r>
        <w:rPr>
          <w:b/>
          <w:spacing w:val="-3"/>
          <w:sz w:val="24"/>
        </w:rPr>
        <w:t xml:space="preserve"> </w:t>
      </w:r>
      <w:r>
        <w:rPr>
          <w:b/>
          <w:spacing w:val="-5"/>
          <w:sz w:val="24"/>
        </w:rPr>
        <w:t>HUY</w:t>
      </w:r>
      <w:r>
        <w:rPr>
          <w:b/>
          <w:sz w:val="24"/>
        </w:rPr>
        <w:tab/>
      </w:r>
      <w:r>
        <w:rPr>
          <w:b/>
          <w:sz w:val="24"/>
        </w:rPr>
        <w:t>Student’s</w:t>
      </w:r>
      <w:r>
        <w:rPr>
          <w:b/>
          <w:spacing w:val="-6"/>
          <w:sz w:val="24"/>
        </w:rPr>
        <w:t xml:space="preserve"> </w:t>
      </w:r>
      <w:r>
        <w:rPr>
          <w:b/>
          <w:sz w:val="24"/>
        </w:rPr>
        <w:t>ID:</w:t>
      </w:r>
      <w:r>
        <w:rPr>
          <w:b/>
          <w:spacing w:val="-3"/>
          <w:sz w:val="24"/>
        </w:rPr>
        <w:t xml:space="preserve"> </w:t>
      </w:r>
      <w:r>
        <w:rPr>
          <w:b/>
          <w:spacing w:val="-2"/>
          <w:sz w:val="24"/>
        </w:rPr>
        <w:t>2254040057</w:t>
      </w:r>
    </w:p>
    <w:p>
      <w:pPr>
        <w:pStyle w:val="12"/>
        <w:numPr>
          <w:ilvl w:val="0"/>
          <w:numId w:val="2"/>
        </w:numPr>
        <w:tabs>
          <w:tab w:val="left" w:pos="1625"/>
          <w:tab w:val="left" w:pos="6666"/>
        </w:tabs>
        <w:spacing w:before="137" w:after="0" w:line="240" w:lineRule="auto"/>
        <w:ind w:left="1625" w:right="0" w:hanging="360"/>
        <w:jc w:val="left"/>
        <w:rPr>
          <w:b/>
          <w:sz w:val="24"/>
        </w:rPr>
      </w:pPr>
      <w:r>
        <w:rPr>
          <w:b/>
          <w:sz w:val="24"/>
        </w:rPr>
        <w:t>Student’s</w:t>
      </w:r>
      <w:r>
        <w:rPr>
          <w:b/>
          <w:spacing w:val="-3"/>
          <w:sz w:val="24"/>
        </w:rPr>
        <w:t xml:space="preserve"> </w:t>
      </w:r>
      <w:r>
        <w:rPr>
          <w:b/>
          <w:sz w:val="24"/>
        </w:rPr>
        <w:t>name:</w:t>
      </w:r>
      <w:r>
        <w:rPr>
          <w:b/>
          <w:spacing w:val="-2"/>
          <w:sz w:val="24"/>
        </w:rPr>
        <w:t xml:space="preserve"> </w:t>
      </w:r>
      <w:r>
        <w:rPr>
          <w:b/>
          <w:sz w:val="24"/>
        </w:rPr>
        <w:t>TRƯƠNG</w:t>
      </w:r>
      <w:r>
        <w:rPr>
          <w:b/>
          <w:spacing w:val="-5"/>
          <w:sz w:val="24"/>
        </w:rPr>
        <w:t xml:space="preserve"> </w:t>
      </w:r>
      <w:r>
        <w:rPr>
          <w:b/>
          <w:sz w:val="24"/>
        </w:rPr>
        <w:t>THANH</w:t>
      </w:r>
      <w:r>
        <w:rPr>
          <w:b/>
          <w:spacing w:val="-1"/>
          <w:sz w:val="24"/>
        </w:rPr>
        <w:t xml:space="preserve"> </w:t>
      </w:r>
      <w:r>
        <w:rPr>
          <w:b/>
          <w:spacing w:val="-2"/>
          <w:sz w:val="24"/>
        </w:rPr>
        <w:t>TUYỀN</w:t>
      </w:r>
      <w:r>
        <w:rPr>
          <w:b/>
          <w:sz w:val="24"/>
        </w:rPr>
        <w:tab/>
      </w:r>
      <w:r>
        <w:rPr>
          <w:b/>
          <w:sz w:val="24"/>
        </w:rPr>
        <w:t>Student’s</w:t>
      </w:r>
      <w:r>
        <w:rPr>
          <w:b/>
          <w:spacing w:val="-6"/>
          <w:sz w:val="24"/>
        </w:rPr>
        <w:t xml:space="preserve"> </w:t>
      </w:r>
      <w:r>
        <w:rPr>
          <w:b/>
          <w:sz w:val="24"/>
        </w:rPr>
        <w:t>ID:</w:t>
      </w:r>
      <w:r>
        <w:rPr>
          <w:b/>
          <w:spacing w:val="-3"/>
          <w:sz w:val="24"/>
        </w:rPr>
        <w:t xml:space="preserve"> </w:t>
      </w:r>
      <w:r>
        <w:rPr>
          <w:b/>
          <w:spacing w:val="-2"/>
          <w:sz w:val="24"/>
        </w:rPr>
        <w:t>2254040024</w:t>
      </w:r>
    </w:p>
    <w:p>
      <w:pPr>
        <w:pStyle w:val="12"/>
        <w:numPr>
          <w:ilvl w:val="0"/>
          <w:numId w:val="2"/>
        </w:numPr>
        <w:tabs>
          <w:tab w:val="left" w:pos="1625"/>
        </w:tabs>
        <w:spacing w:before="137" w:after="0" w:line="240" w:lineRule="auto"/>
        <w:ind w:left="1625" w:right="0" w:hanging="360"/>
        <w:jc w:val="left"/>
        <w:rPr>
          <w:b/>
          <w:sz w:val="24"/>
        </w:rPr>
      </w:pPr>
      <w:r>
        <w:rPr>
          <w:b/>
          <w:sz w:val="24"/>
        </w:rPr>
        <w:t>Student’s</w:t>
      </w:r>
      <w:r>
        <w:rPr>
          <w:b/>
          <w:spacing w:val="-6"/>
          <w:sz w:val="24"/>
        </w:rPr>
        <w:t xml:space="preserve"> </w:t>
      </w:r>
      <w:r>
        <w:rPr>
          <w:b/>
          <w:sz w:val="24"/>
        </w:rPr>
        <w:t>name:</w:t>
      </w:r>
      <w:r>
        <w:rPr>
          <w:b/>
          <w:spacing w:val="1"/>
          <w:sz w:val="24"/>
        </w:rPr>
        <w:t xml:space="preserve"> </w:t>
      </w:r>
      <w:r>
        <w:rPr>
          <w:b/>
          <w:sz w:val="24"/>
        </w:rPr>
        <w:t>PHAN</w:t>
      </w:r>
      <w:r>
        <w:rPr>
          <w:b/>
          <w:spacing w:val="-1"/>
          <w:sz w:val="24"/>
        </w:rPr>
        <w:t xml:space="preserve"> </w:t>
      </w:r>
      <w:r>
        <w:rPr>
          <w:b/>
          <w:sz w:val="24"/>
        </w:rPr>
        <w:t>NGỌC</w:t>
      </w:r>
      <w:r>
        <w:rPr>
          <w:b/>
          <w:spacing w:val="-2"/>
          <w:sz w:val="24"/>
        </w:rPr>
        <w:t xml:space="preserve"> </w:t>
      </w:r>
      <w:r>
        <w:rPr>
          <w:b/>
          <w:sz w:val="24"/>
        </w:rPr>
        <w:t>THANH</w:t>
      </w:r>
      <w:r>
        <w:rPr>
          <w:b/>
          <w:spacing w:val="-2"/>
          <w:sz w:val="24"/>
        </w:rPr>
        <w:t xml:space="preserve"> </w:t>
      </w:r>
      <w:r>
        <w:rPr>
          <w:b/>
          <w:sz w:val="24"/>
        </w:rPr>
        <w:t>HỒNG</w:t>
      </w:r>
      <w:r>
        <w:rPr>
          <w:b/>
          <w:spacing w:val="47"/>
          <w:sz w:val="24"/>
        </w:rPr>
        <w:t xml:space="preserve"> </w:t>
      </w:r>
      <w:r>
        <w:rPr>
          <w:b/>
          <w:sz w:val="24"/>
        </w:rPr>
        <w:t>Student’s</w:t>
      </w:r>
      <w:r>
        <w:rPr>
          <w:b/>
          <w:spacing w:val="-3"/>
          <w:sz w:val="24"/>
        </w:rPr>
        <w:t xml:space="preserve"> </w:t>
      </w:r>
      <w:r>
        <w:rPr>
          <w:b/>
          <w:spacing w:val="-2"/>
          <w:sz w:val="24"/>
        </w:rPr>
        <w:t>ID:2254040014</w:t>
      </w:r>
    </w:p>
    <w:p>
      <w:pPr>
        <w:pStyle w:val="5"/>
        <w:ind w:left="0"/>
        <w:rPr>
          <w:b/>
        </w:rPr>
      </w:pPr>
    </w:p>
    <w:p>
      <w:pPr>
        <w:pStyle w:val="5"/>
        <w:ind w:left="0"/>
        <w:rPr>
          <w:b/>
        </w:rPr>
      </w:pPr>
    </w:p>
    <w:p>
      <w:pPr>
        <w:pStyle w:val="5"/>
        <w:ind w:left="0"/>
        <w:rPr>
          <w:b/>
        </w:rPr>
      </w:pPr>
    </w:p>
    <w:p>
      <w:pPr>
        <w:pStyle w:val="5"/>
        <w:spacing w:before="182"/>
        <w:ind w:left="0"/>
        <w:rPr>
          <w:b/>
        </w:rPr>
      </w:pPr>
    </w:p>
    <w:p>
      <w:pPr>
        <w:spacing w:before="0"/>
        <w:ind w:left="905" w:right="0" w:firstLine="0"/>
        <w:jc w:val="left"/>
        <w:rPr>
          <w:b/>
          <w:sz w:val="24"/>
        </w:rPr>
      </w:pPr>
      <w:r>
        <w:rPr>
          <w:b/>
          <w:sz w:val="24"/>
        </w:rPr>
        <w:t>Ho Chi Minh City,</w:t>
      </w:r>
      <w:r>
        <w:rPr>
          <w:b/>
          <w:spacing w:val="60"/>
          <w:sz w:val="24"/>
        </w:rPr>
        <w:t xml:space="preserve"> </w:t>
      </w:r>
      <w:r>
        <w:rPr>
          <w:b/>
          <w:spacing w:val="-2"/>
          <w:sz w:val="24"/>
        </w:rPr>
        <w:t>2025.</w:t>
      </w:r>
    </w:p>
    <w:p>
      <w:pPr>
        <w:spacing w:after="0"/>
        <w:jc w:val="left"/>
        <w:rPr>
          <w:b/>
          <w:sz w:val="24"/>
        </w:rPr>
        <w:sectPr>
          <w:footerReference r:id="rId3" w:type="default"/>
          <w:pgSz w:w="12240" w:h="15840"/>
          <w:pgMar w:top="1123" w:right="1080" w:bottom="1267" w:left="1080" w:header="0" w:footer="1068" w:gutter="0"/>
          <w:pgBorders>
            <w:top w:val="single" w:color="auto" w:sz="4" w:space="1"/>
            <w:left w:val="single" w:color="auto" w:sz="4" w:space="4"/>
            <w:bottom w:val="single" w:color="auto" w:sz="4" w:space="1"/>
            <w:right w:val="single" w:color="auto" w:sz="4" w:space="4"/>
          </w:pgBorders>
          <w:pgNumType w:start="2"/>
        </w:sectPr>
      </w:pPr>
    </w:p>
    <w:p>
      <w:pPr>
        <w:pStyle w:val="3"/>
        <w:ind w:left="4198"/>
      </w:pPr>
      <w:r>
        <w:rPr>
          <w:spacing w:val="-2"/>
        </w:rPr>
        <w:t>ACKNOWLEDGMENT</w:t>
      </w:r>
    </w:p>
    <w:p>
      <w:pPr>
        <w:pStyle w:val="5"/>
        <w:ind w:left="0"/>
        <w:rPr>
          <w:b/>
        </w:rPr>
      </w:pPr>
    </w:p>
    <w:p>
      <w:pPr>
        <w:pStyle w:val="5"/>
        <w:ind w:left="0"/>
        <w:rPr>
          <w:b/>
        </w:rPr>
      </w:pPr>
    </w:p>
    <w:p>
      <w:pPr>
        <w:pStyle w:val="5"/>
        <w:spacing w:before="41"/>
        <w:ind w:left="0"/>
        <w:rPr>
          <w:b/>
        </w:rPr>
      </w:pPr>
    </w:p>
    <w:p>
      <w:pPr>
        <w:pStyle w:val="5"/>
        <w:spacing w:line="360" w:lineRule="auto"/>
        <w:ind w:right="76" w:firstLine="719"/>
        <w:jc w:val="both"/>
      </w:pPr>
      <w:r>
        <w:t>After the process of choosing the topic and implementing the research, we have completed our research paper. Completing this article not only comes from our own efforts. But also from the dedicated help of Mr. Nguyen Van</w:t>
      </w:r>
      <w:r>
        <w:rPr>
          <w:spacing w:val="40"/>
        </w:rPr>
        <w:t xml:space="preserve"> </w:t>
      </w:r>
      <w:r>
        <w:t>Hau.</w:t>
      </w:r>
    </w:p>
    <w:p>
      <w:pPr>
        <w:pStyle w:val="5"/>
        <w:spacing w:before="160" w:line="360" w:lineRule="auto"/>
        <w:ind w:right="68" w:firstLine="782"/>
        <w:jc w:val="both"/>
      </w:pPr>
      <w:r>
        <w:t>We would like to thank you with all our respect and deep gratitude for creating conditions for us to study with new knowledge and research in an environment with full equipment and reference materials.</w:t>
      </w:r>
    </w:p>
    <w:p>
      <w:pPr>
        <w:pStyle w:val="5"/>
        <w:spacing w:before="160" w:line="360" w:lineRule="auto"/>
        <w:ind w:right="58" w:firstLine="719"/>
        <w:jc w:val="both"/>
      </w:pPr>
      <w:r>
        <w:t>Although we have tried, due to limited knowledge, our scientific research topic will certainly</w:t>
      </w:r>
      <w:r>
        <w:rPr>
          <w:spacing w:val="-1"/>
        </w:rPr>
        <w:t xml:space="preserve"> </w:t>
      </w:r>
      <w:r>
        <w:t>not be able to avoid many</w:t>
      </w:r>
      <w:r>
        <w:rPr>
          <w:spacing w:val="-1"/>
        </w:rPr>
        <w:t xml:space="preserve"> </w:t>
      </w:r>
      <w:r>
        <w:t>errors. We look forward to receiving additional comments and amendments from</w:t>
      </w:r>
      <w:r>
        <w:rPr>
          <w:spacing w:val="32"/>
        </w:rPr>
        <w:t xml:space="preserve"> </w:t>
      </w:r>
      <w:r>
        <w:t>you so that our research paper can be more complete.</w:t>
      </w:r>
    </w:p>
    <w:p>
      <w:pPr>
        <w:pStyle w:val="5"/>
        <w:spacing w:before="160"/>
        <w:jc w:val="both"/>
      </w:pPr>
      <w:r>
        <w:t>We</w:t>
      </w:r>
      <w:r>
        <w:rPr>
          <w:spacing w:val="11"/>
        </w:rPr>
        <w:t xml:space="preserve"> </w:t>
      </w:r>
      <w:r>
        <w:t>sincerely</w:t>
      </w:r>
      <w:r>
        <w:rPr>
          <w:spacing w:val="13"/>
        </w:rPr>
        <w:t xml:space="preserve"> </w:t>
      </w:r>
      <w:r>
        <w:t>thank</w:t>
      </w:r>
      <w:r>
        <w:rPr>
          <w:spacing w:val="23"/>
        </w:rPr>
        <w:t xml:space="preserve"> </w:t>
      </w:r>
      <w:r>
        <w:rPr>
          <w:spacing w:val="-4"/>
        </w:rPr>
        <w:t>you!</w:t>
      </w:r>
    </w:p>
    <w:p>
      <w:pPr>
        <w:pStyle w:val="5"/>
        <w:spacing w:after="0"/>
        <w:jc w:val="both"/>
        <w:sectPr>
          <w:pgSz w:w="12240" w:h="15840"/>
          <w:pgMar w:top="1060" w:right="1080" w:bottom="1260" w:left="1080" w:header="0" w:footer="1068" w:gutter="0"/>
        </w:sectPr>
      </w:pPr>
    </w:p>
    <w:p>
      <w:pPr>
        <w:pStyle w:val="3"/>
        <w:spacing w:before="71"/>
        <w:ind w:left="3915"/>
      </w:pPr>
      <w:r>
        <w:t xml:space="preserve">INSTRUCTOR </w:t>
      </w:r>
      <w:r>
        <w:rPr>
          <w:spacing w:val="-2"/>
        </w:rPr>
        <w:t>COMMENTS</w:t>
      </w:r>
    </w:p>
    <w:p>
      <w:pPr>
        <w:spacing w:before="135"/>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40"/>
        <w:ind w:left="960" w:right="0" w:firstLine="0"/>
        <w:jc w:val="left"/>
        <w:rPr>
          <w:sz w:val="24"/>
        </w:rPr>
      </w:pPr>
      <w:r>
        <w:rPr>
          <w:spacing w:val="-2"/>
          <w:sz w:val="24"/>
        </w:rPr>
        <w:t>.......................................................................................................................................................</w:t>
      </w:r>
    </w:p>
    <w:p>
      <w:pPr>
        <w:spacing w:before="136"/>
        <w:ind w:left="960" w:right="0" w:firstLine="0"/>
        <w:jc w:val="left"/>
        <w:rPr>
          <w:sz w:val="24"/>
        </w:rPr>
      </w:pPr>
      <w:r>
        <w:rPr>
          <w:spacing w:val="-2"/>
          <w:sz w:val="24"/>
        </w:rPr>
        <w:t>.......................................................................................................................................................</w:t>
      </w:r>
    </w:p>
    <w:p>
      <w:pPr>
        <w:spacing w:before="140"/>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spacing w:before="139"/>
        <w:ind w:left="960" w:right="0" w:firstLine="0"/>
        <w:jc w:val="left"/>
        <w:rPr>
          <w:sz w:val="24"/>
        </w:rPr>
      </w:pPr>
      <w:r>
        <w:rPr>
          <w:spacing w:val="-2"/>
          <w:sz w:val="24"/>
        </w:rPr>
        <w:t>.......................................................................................................................................................</w:t>
      </w:r>
    </w:p>
    <w:p>
      <w:pPr>
        <w:spacing w:before="137"/>
        <w:ind w:left="960" w:right="0" w:firstLine="0"/>
        <w:jc w:val="left"/>
        <w:rPr>
          <w:sz w:val="24"/>
        </w:rPr>
      </w:pPr>
      <w:r>
        <w:rPr>
          <w:spacing w:val="-2"/>
          <w:sz w:val="24"/>
        </w:rPr>
        <w:t>.......................................................................................................................................................</w:t>
      </w:r>
    </w:p>
    <w:p>
      <w:pPr>
        <w:pStyle w:val="5"/>
        <w:ind w:left="0"/>
      </w:pPr>
    </w:p>
    <w:p>
      <w:pPr>
        <w:pStyle w:val="5"/>
        <w:spacing w:before="5"/>
        <w:ind w:left="0"/>
      </w:pPr>
    </w:p>
    <w:p>
      <w:pPr>
        <w:spacing w:before="0"/>
        <w:ind w:left="0" w:right="54" w:firstLine="0"/>
        <w:jc w:val="right"/>
        <w:rPr>
          <w:b/>
          <w:sz w:val="26"/>
        </w:rPr>
      </w:pPr>
      <w:r>
        <w:rPr>
          <w:b/>
          <w:spacing w:val="-2"/>
          <w:sz w:val="26"/>
        </w:rPr>
        <w:t>Instructor</w:t>
      </w:r>
    </w:p>
    <w:p>
      <w:pPr>
        <w:pStyle w:val="5"/>
        <w:spacing w:before="112"/>
        <w:ind w:left="0"/>
        <w:rPr>
          <w:b/>
          <w:sz w:val="26"/>
        </w:rPr>
      </w:pPr>
    </w:p>
    <w:p>
      <w:pPr>
        <w:pStyle w:val="5"/>
        <w:ind w:left="0" w:right="54"/>
        <w:jc w:val="right"/>
      </w:pPr>
      <w:r>
        <w:t>(Sign</w:t>
      </w:r>
      <w:r>
        <w:rPr>
          <w:spacing w:val="-3"/>
        </w:rPr>
        <w:t xml:space="preserve"> </w:t>
      </w:r>
      <w:r>
        <w:t>and write</w:t>
      </w:r>
      <w:r>
        <w:rPr>
          <w:spacing w:val="-2"/>
        </w:rPr>
        <w:t xml:space="preserve"> </w:t>
      </w:r>
      <w:r>
        <w:t xml:space="preserve">full </w:t>
      </w:r>
      <w:r>
        <w:rPr>
          <w:spacing w:val="-4"/>
        </w:rPr>
        <w:t>name)</w:t>
      </w:r>
    </w:p>
    <w:p>
      <w:pPr>
        <w:pStyle w:val="5"/>
        <w:spacing w:after="0"/>
        <w:jc w:val="right"/>
        <w:sectPr>
          <w:pgSz w:w="12240" w:h="15840"/>
          <w:pgMar w:top="1140" w:right="1080" w:bottom="1260" w:left="1080" w:header="0" w:footer="1068" w:gutter="0"/>
        </w:sectPr>
      </w:pPr>
    </w:p>
    <w:p>
      <w:pPr>
        <w:pStyle w:val="3"/>
        <w:ind w:left="4172"/>
      </w:pPr>
      <w:r>
        <w:t>TABLE OF</w:t>
      </w:r>
      <w:r>
        <w:rPr>
          <w:spacing w:val="-3"/>
        </w:rPr>
        <w:t xml:space="preserve"> </w:t>
      </w:r>
      <w:r>
        <w:rPr>
          <w:spacing w:val="-2"/>
        </w:rPr>
        <w:t>CONTENTS</w:t>
      </w:r>
    </w:p>
    <w:p>
      <w:pPr>
        <w:pStyle w:val="5"/>
        <w:ind w:left="0"/>
        <w:rPr>
          <w:b/>
        </w:rPr>
      </w:pPr>
    </w:p>
    <w:p>
      <w:pPr>
        <w:pStyle w:val="5"/>
        <w:spacing w:before="240"/>
        <w:ind w:left="0"/>
        <w:rPr>
          <w:b/>
        </w:rPr>
      </w:pPr>
    </w:p>
    <w:p>
      <w:pPr>
        <w:spacing w:before="0"/>
        <w:ind w:left="905" w:right="0" w:firstLine="0"/>
        <w:jc w:val="left"/>
        <w:rPr>
          <w:b/>
          <w:sz w:val="24"/>
        </w:rPr>
      </w:pPr>
      <w:r>
        <w:rPr>
          <w:b/>
          <w:spacing w:val="-2"/>
          <w:sz w:val="24"/>
        </w:rPr>
        <w:t>Contents</w:t>
      </w:r>
    </w:p>
    <w:p>
      <w:pPr>
        <w:spacing w:after="0"/>
        <w:jc w:val="left"/>
        <w:rPr>
          <w:b/>
          <w:sz w:val="24"/>
        </w:rPr>
        <w:sectPr>
          <w:pgSz w:w="12240" w:h="15840"/>
          <w:pgMar w:top="1060" w:right="1080" w:bottom="1577" w:left="1080" w:header="0" w:footer="1068" w:gutter="0"/>
        </w:sectPr>
      </w:pPr>
    </w:p>
    <w:sdt>
      <w:sdtPr>
        <w:id w:val="0"/>
        <w:docPartObj>
          <w:docPartGallery w:val="Table of Contents"/>
          <w:docPartUnique/>
        </w:docPartObj>
      </w:sdtPr>
      <w:sdtContent>
        <w:p>
          <w:pPr>
            <w:pStyle w:val="6"/>
            <w:tabs>
              <w:tab w:val="left" w:leader="dot" w:pos="9897"/>
            </w:tabs>
            <w:rPr>
              <w:b w:val="0"/>
            </w:rPr>
          </w:pPr>
          <w:r>
            <w:fldChar w:fldCharType="begin"/>
          </w:r>
          <w:r>
            <w:instrText xml:space="preserve"> HYPERLINK \l "_bookmark0" </w:instrText>
          </w:r>
          <w:r>
            <w:fldChar w:fldCharType="separate"/>
          </w:r>
          <w:r>
            <w:t>ASSIGNMENT</w:t>
          </w:r>
          <w:r>
            <w:rPr>
              <w:spacing w:val="-3"/>
            </w:rPr>
            <w:t xml:space="preserve"> </w:t>
          </w:r>
          <w:r>
            <w:rPr>
              <w:spacing w:val="-10"/>
            </w:rPr>
            <w:t>1</w:t>
          </w:r>
          <w:r>
            <w:tab/>
          </w:r>
          <w:r>
            <w:rPr>
              <w:b w:val="0"/>
              <w:spacing w:val="-10"/>
            </w:rPr>
            <w:t>1</w:t>
          </w:r>
          <w:r>
            <w:rPr>
              <w:b w:val="0"/>
              <w:spacing w:val="-10"/>
            </w:rPr>
            <w:fldChar w:fldCharType="end"/>
          </w:r>
        </w:p>
        <w:p>
          <w:pPr>
            <w:pStyle w:val="7"/>
            <w:numPr>
              <w:ilvl w:val="0"/>
              <w:numId w:val="3"/>
            </w:numPr>
            <w:tabs>
              <w:tab w:val="left" w:pos="1385"/>
              <w:tab w:val="left" w:leader="dot" w:pos="9897"/>
            </w:tabs>
            <w:spacing w:before="238" w:after="0" w:line="240" w:lineRule="auto"/>
            <w:ind w:left="1385" w:right="0" w:hanging="240"/>
            <w:jc w:val="left"/>
            <w:rPr>
              <w:b w:val="0"/>
            </w:rPr>
          </w:pPr>
          <w:r>
            <w:fldChar w:fldCharType="begin"/>
          </w:r>
          <w:r>
            <w:instrText xml:space="preserve"> HYPERLINK \l "_bookmark1" </w:instrText>
          </w:r>
          <w:r>
            <w:fldChar w:fldCharType="separate"/>
          </w:r>
          <w:r>
            <w:t>Title</w:t>
          </w:r>
          <w:r>
            <w:rPr>
              <w:spacing w:val="-1"/>
            </w:rPr>
            <w:t xml:space="preserve"> </w:t>
          </w:r>
          <w:r>
            <w:t>of</w:t>
          </w:r>
          <w:r>
            <w:rPr>
              <w:spacing w:val="1"/>
            </w:rPr>
            <w:t xml:space="preserve"> </w:t>
          </w:r>
          <w:r>
            <w:t xml:space="preserve">the </w:t>
          </w:r>
          <w:r>
            <w:rPr>
              <w:spacing w:val="-4"/>
            </w:rPr>
            <w:t>Study</w:t>
          </w:r>
          <w:r>
            <w:tab/>
          </w:r>
          <w:r>
            <w:rPr>
              <w:b w:val="0"/>
              <w:spacing w:val="-10"/>
            </w:rPr>
            <w:t>1</w:t>
          </w:r>
          <w:r>
            <w:rPr>
              <w:b w:val="0"/>
              <w:spacing w:val="-10"/>
            </w:rPr>
            <w:fldChar w:fldCharType="end"/>
          </w:r>
        </w:p>
        <w:p>
          <w:pPr>
            <w:pStyle w:val="7"/>
            <w:numPr>
              <w:ilvl w:val="0"/>
              <w:numId w:val="3"/>
            </w:numPr>
            <w:tabs>
              <w:tab w:val="left" w:pos="1385"/>
              <w:tab w:val="left" w:leader="dot" w:pos="9897"/>
            </w:tabs>
            <w:spacing w:before="238" w:after="0" w:line="240" w:lineRule="auto"/>
            <w:ind w:left="1385" w:right="0" w:hanging="240"/>
            <w:jc w:val="left"/>
            <w:rPr>
              <w:b w:val="0"/>
            </w:rPr>
          </w:pPr>
          <w:r>
            <w:fldChar w:fldCharType="begin"/>
          </w:r>
          <w:r>
            <w:instrText xml:space="preserve"> HYPERLINK \l "_bookmark2" </w:instrText>
          </w:r>
          <w:r>
            <w:fldChar w:fldCharType="separate"/>
          </w:r>
          <w:r>
            <w:rPr>
              <w:spacing w:val="-2"/>
            </w:rPr>
            <w:t>Introduction</w:t>
          </w:r>
          <w:r>
            <w:tab/>
          </w:r>
          <w:r>
            <w:rPr>
              <w:b w:val="0"/>
              <w:spacing w:val="-10"/>
            </w:rPr>
            <w:t>1</w:t>
          </w:r>
          <w:r>
            <w:rPr>
              <w:b w:val="0"/>
              <w:spacing w:val="-10"/>
            </w:rPr>
            <w:fldChar w:fldCharType="end"/>
          </w:r>
        </w:p>
        <w:p>
          <w:pPr>
            <w:pStyle w:val="7"/>
            <w:numPr>
              <w:ilvl w:val="0"/>
              <w:numId w:val="3"/>
            </w:numPr>
            <w:tabs>
              <w:tab w:val="left" w:pos="1385"/>
              <w:tab w:val="left" w:leader="dot" w:pos="9897"/>
            </w:tabs>
            <w:spacing w:before="237" w:after="0" w:line="240" w:lineRule="auto"/>
            <w:ind w:left="1385" w:right="0" w:hanging="240"/>
            <w:jc w:val="left"/>
            <w:rPr>
              <w:b w:val="0"/>
            </w:rPr>
          </w:pPr>
          <w:r>
            <w:fldChar w:fldCharType="begin"/>
          </w:r>
          <w:r>
            <w:instrText xml:space="preserve"> HYPERLINK \l "_bookmark3" </w:instrText>
          </w:r>
          <w:r>
            <w:fldChar w:fldCharType="separate"/>
          </w:r>
          <w:r>
            <w:t>Background</w:t>
          </w:r>
          <w:r>
            <w:rPr>
              <w:spacing w:val="-2"/>
            </w:rPr>
            <w:t xml:space="preserve"> </w:t>
          </w:r>
          <w:r>
            <w:t>of</w:t>
          </w:r>
          <w:r>
            <w:rPr>
              <w:spacing w:val="-1"/>
            </w:rPr>
            <w:t xml:space="preserve"> </w:t>
          </w:r>
          <w:r>
            <w:t>the</w:t>
          </w:r>
          <w:r>
            <w:rPr>
              <w:spacing w:val="-1"/>
            </w:rPr>
            <w:t xml:space="preserve"> </w:t>
          </w:r>
          <w:r>
            <w:rPr>
              <w:spacing w:val="-2"/>
            </w:rPr>
            <w:t>Study</w:t>
          </w:r>
          <w:r>
            <w:tab/>
          </w:r>
          <w:r>
            <w:rPr>
              <w:b w:val="0"/>
              <w:spacing w:val="-10"/>
            </w:rPr>
            <w:t>2</w:t>
          </w:r>
          <w:r>
            <w:rPr>
              <w:b w:val="0"/>
              <w:spacing w:val="-10"/>
            </w:rPr>
            <w:fldChar w:fldCharType="end"/>
          </w:r>
        </w:p>
        <w:p>
          <w:pPr>
            <w:pStyle w:val="7"/>
            <w:numPr>
              <w:ilvl w:val="0"/>
              <w:numId w:val="3"/>
            </w:numPr>
            <w:tabs>
              <w:tab w:val="left" w:pos="1385"/>
              <w:tab w:val="left" w:leader="dot" w:pos="9897"/>
            </w:tabs>
            <w:spacing w:before="238" w:after="0" w:line="240" w:lineRule="auto"/>
            <w:ind w:left="1385" w:right="0" w:hanging="240"/>
            <w:jc w:val="left"/>
            <w:rPr>
              <w:b w:val="0"/>
            </w:rPr>
          </w:pPr>
          <w:r>
            <w:fldChar w:fldCharType="begin"/>
          </w:r>
          <w:r>
            <w:instrText xml:space="preserve"> HYPERLINK \l "_bookmark4" </w:instrText>
          </w:r>
          <w:r>
            <w:fldChar w:fldCharType="separate"/>
          </w:r>
          <w:r>
            <w:t>Problem</w:t>
          </w:r>
          <w:r>
            <w:rPr>
              <w:spacing w:val="-4"/>
            </w:rPr>
            <w:t xml:space="preserve"> </w:t>
          </w:r>
          <w:r>
            <w:rPr>
              <w:spacing w:val="-2"/>
            </w:rPr>
            <w:t>Statement</w:t>
          </w:r>
          <w:r>
            <w:tab/>
          </w:r>
          <w:r>
            <w:rPr>
              <w:b w:val="0"/>
              <w:spacing w:val="-10"/>
            </w:rPr>
            <w:t>3</w:t>
          </w:r>
          <w:r>
            <w:rPr>
              <w:b w:val="0"/>
              <w:spacing w:val="-10"/>
            </w:rPr>
            <w:fldChar w:fldCharType="end"/>
          </w:r>
        </w:p>
        <w:p>
          <w:pPr>
            <w:pStyle w:val="7"/>
            <w:numPr>
              <w:ilvl w:val="0"/>
              <w:numId w:val="3"/>
            </w:numPr>
            <w:tabs>
              <w:tab w:val="left" w:pos="1385"/>
              <w:tab w:val="left" w:leader="dot" w:pos="9897"/>
            </w:tabs>
            <w:spacing w:before="238" w:after="0" w:line="240" w:lineRule="auto"/>
            <w:ind w:left="1385" w:right="0" w:hanging="240"/>
            <w:jc w:val="left"/>
            <w:rPr>
              <w:b w:val="0"/>
            </w:rPr>
          </w:pPr>
          <w:r>
            <w:fldChar w:fldCharType="begin"/>
          </w:r>
          <w:r>
            <w:instrText xml:space="preserve"> HYPERLINK \l "_bookmark5" </w:instrText>
          </w:r>
          <w:r>
            <w:fldChar w:fldCharType="separate"/>
          </w:r>
          <w:r>
            <w:t>Research</w:t>
          </w:r>
          <w:r>
            <w:rPr>
              <w:spacing w:val="-3"/>
            </w:rPr>
            <w:t xml:space="preserve"> </w:t>
          </w:r>
          <w:r>
            <w:rPr>
              <w:spacing w:val="-2"/>
            </w:rPr>
            <w:t>Question</w:t>
          </w:r>
          <w:r>
            <w:tab/>
          </w:r>
          <w:r>
            <w:rPr>
              <w:b w:val="0"/>
              <w:spacing w:val="-10"/>
            </w:rPr>
            <w:t>5</w:t>
          </w:r>
          <w:r>
            <w:rPr>
              <w:b w:val="0"/>
              <w:spacing w:val="-10"/>
            </w:rPr>
            <w:fldChar w:fldCharType="end"/>
          </w:r>
        </w:p>
        <w:p>
          <w:pPr>
            <w:pStyle w:val="8"/>
            <w:tabs>
              <w:tab w:val="left" w:leader="dot" w:pos="9897"/>
            </w:tabs>
            <w:spacing w:before="242" w:line="357" w:lineRule="auto"/>
            <w:ind w:right="60"/>
            <w:rPr>
              <w:b w:val="0"/>
            </w:rPr>
          </w:pPr>
          <w:r>
            <w:fldChar w:fldCharType="begin"/>
          </w:r>
          <w:r>
            <w:instrText xml:space="preserve"> HYPERLINK \l "_bookmark6" </w:instrText>
          </w:r>
          <w:r>
            <w:fldChar w:fldCharType="separate"/>
          </w:r>
          <w:r>
            <w:t>Lesson 1: Impact of Social Media on Undergraduate Students’ Academic</w:t>
          </w:r>
          <w:r>
            <w:fldChar w:fldCharType="end"/>
          </w:r>
          <w:r>
            <w:t xml:space="preserve"> </w:t>
          </w:r>
          <w:r>
            <w:fldChar w:fldCharType="begin"/>
          </w:r>
          <w:r>
            <w:instrText xml:space="preserve"> HYPERLINK \l "_bookmark6" </w:instrText>
          </w:r>
          <w:r>
            <w:fldChar w:fldCharType="separate"/>
          </w:r>
          <w:r>
            <w:t>Performance in Malaysia</w:t>
          </w:r>
          <w:r>
            <w:tab/>
          </w:r>
          <w:r>
            <w:rPr>
              <w:b w:val="0"/>
              <w:spacing w:val="-10"/>
            </w:rPr>
            <w:t>5</w:t>
          </w:r>
          <w:r>
            <w:rPr>
              <w:b w:val="0"/>
              <w:spacing w:val="-10"/>
            </w:rPr>
            <w:fldChar w:fldCharType="end"/>
          </w:r>
        </w:p>
        <w:p>
          <w:pPr>
            <w:pStyle w:val="8"/>
            <w:spacing w:before="107"/>
          </w:pPr>
          <w:r>
            <w:fldChar w:fldCharType="begin"/>
          </w:r>
          <w:r>
            <w:instrText xml:space="preserve"> HYPERLINK \l "_bookmark7" </w:instrText>
          </w:r>
          <w:r>
            <w:fldChar w:fldCharType="separate"/>
          </w:r>
          <w:r>
            <w:t>Lesson</w:t>
          </w:r>
          <w:r>
            <w:rPr>
              <w:spacing w:val="-1"/>
            </w:rPr>
            <w:t xml:space="preserve"> </w:t>
          </w:r>
          <w:r>
            <w:t>2:</w:t>
          </w:r>
          <w:r>
            <w:rPr>
              <w:spacing w:val="-1"/>
            </w:rPr>
            <w:t xml:space="preserve"> </w:t>
          </w:r>
          <w:r>
            <w:t>A</w:t>
          </w:r>
          <w:r>
            <w:rPr>
              <w:spacing w:val="-3"/>
            </w:rPr>
            <w:t xml:space="preserve"> </w:t>
          </w:r>
          <w:r>
            <w:t>literature</w:t>
          </w:r>
          <w:r>
            <w:rPr>
              <w:spacing w:val="-1"/>
            </w:rPr>
            <w:t xml:space="preserve"> </w:t>
          </w:r>
          <w:r>
            <w:t>review of the</w:t>
          </w:r>
          <w:r>
            <w:rPr>
              <w:spacing w:val="-1"/>
            </w:rPr>
            <w:t xml:space="preserve"> </w:t>
          </w:r>
          <w:r>
            <w:t>effects</w:t>
          </w:r>
          <w:r>
            <w:rPr>
              <w:spacing w:val="-1"/>
            </w:rPr>
            <w:t xml:space="preserve"> </w:t>
          </w:r>
          <w:r>
            <w:t>of</w:t>
          </w:r>
          <w:r>
            <w:rPr>
              <w:spacing w:val="-1"/>
            </w:rPr>
            <w:t xml:space="preserve"> </w:t>
          </w:r>
          <w:r>
            <w:t>social</w:t>
          </w:r>
          <w:r>
            <w:rPr>
              <w:spacing w:val="-1"/>
            </w:rPr>
            <w:t xml:space="preserve"> </w:t>
          </w:r>
          <w:r>
            <w:t>networking</w:t>
          </w:r>
          <w:r>
            <w:rPr>
              <w:spacing w:val="-1"/>
            </w:rPr>
            <w:t xml:space="preserve"> </w:t>
          </w:r>
          <w:r>
            <w:t>sites</w:t>
          </w:r>
          <w:r>
            <w:rPr>
              <w:spacing w:val="-1"/>
            </w:rPr>
            <w:t xml:space="preserve"> </w:t>
          </w:r>
          <w:r>
            <w:t>on</w:t>
          </w:r>
          <w:r>
            <w:rPr>
              <w:spacing w:val="-1"/>
            </w:rPr>
            <w:t xml:space="preserve"> </w:t>
          </w:r>
          <w:r>
            <w:rPr>
              <w:spacing w:val="-2"/>
            </w:rPr>
            <w:t>secondary</w:t>
          </w:r>
          <w:r>
            <w:rPr>
              <w:spacing w:val="-2"/>
            </w:rPr>
            <w:fldChar w:fldCharType="end"/>
          </w:r>
        </w:p>
        <w:p>
          <w:pPr>
            <w:pStyle w:val="8"/>
            <w:tabs>
              <w:tab w:val="left" w:leader="dot" w:pos="9897"/>
            </w:tabs>
            <w:spacing w:before="134"/>
            <w:rPr>
              <w:b w:val="0"/>
            </w:rPr>
          </w:pPr>
          <w:r>
            <w:fldChar w:fldCharType="begin"/>
          </w:r>
          <w:r>
            <w:instrText xml:space="preserve"> HYPERLINK \l "_bookmark7" </w:instrText>
          </w:r>
          <w:r>
            <w:fldChar w:fldCharType="separate"/>
          </w:r>
          <w:r>
            <w:t>school</w:t>
          </w:r>
          <w:r>
            <w:rPr>
              <w:spacing w:val="-4"/>
            </w:rPr>
            <w:t xml:space="preserve"> </w:t>
          </w:r>
          <w:r>
            <w:t>students’</w:t>
          </w:r>
          <w:r>
            <w:rPr>
              <w:spacing w:val="-6"/>
            </w:rPr>
            <w:t xml:space="preserve"> </w:t>
          </w:r>
          <w:r>
            <w:t>academic</w:t>
          </w:r>
          <w:r>
            <w:rPr>
              <w:spacing w:val="-3"/>
            </w:rPr>
            <w:t xml:space="preserve"> </w:t>
          </w:r>
          <w:r>
            <w:rPr>
              <w:spacing w:val="-2"/>
            </w:rPr>
            <w:t>achievement</w:t>
          </w:r>
          <w:r>
            <w:rPr>
              <w:b w:val="0"/>
            </w:rPr>
            <w:tab/>
          </w:r>
          <w:r>
            <w:rPr>
              <w:b w:val="0"/>
              <w:spacing w:val="-10"/>
            </w:rPr>
            <w:t>7</w:t>
          </w:r>
          <w:r>
            <w:rPr>
              <w:b w:val="0"/>
              <w:spacing w:val="-10"/>
            </w:rPr>
            <w:fldChar w:fldCharType="end"/>
          </w:r>
        </w:p>
        <w:p>
          <w:pPr>
            <w:pStyle w:val="8"/>
            <w:tabs>
              <w:tab w:val="left" w:leader="dot" w:pos="9897"/>
            </w:tabs>
            <w:spacing w:before="243" w:line="355" w:lineRule="auto"/>
            <w:ind w:right="60"/>
            <w:rPr>
              <w:b w:val="0"/>
            </w:rPr>
          </w:pPr>
          <w:r>
            <w:fldChar w:fldCharType="begin"/>
          </w:r>
          <w:r>
            <w:instrText xml:space="preserve"> HYPERLINK \l "_bookmark8" </w:instrText>
          </w:r>
          <w:r>
            <w:fldChar w:fldCharType="separate"/>
          </w:r>
          <w:r>
            <w:t>Lesson 3: Task-Technology Fit Model: The Factors Affecting Students’ Academic</w:t>
          </w:r>
          <w:r>
            <w:fldChar w:fldCharType="end"/>
          </w:r>
          <w:r>
            <w:t xml:space="preserve"> </w:t>
          </w:r>
          <w:r>
            <w:fldChar w:fldCharType="begin"/>
          </w:r>
          <w:r>
            <w:instrText xml:space="preserve"> HYPERLINK \l "_bookmark8" </w:instrText>
          </w:r>
          <w:r>
            <w:fldChar w:fldCharType="separate"/>
          </w:r>
          <w:r>
            <w:t>Performance</w:t>
          </w:r>
          <w:r>
            <w:rPr>
              <w:spacing w:val="-4"/>
            </w:rPr>
            <w:t xml:space="preserve"> </w:t>
          </w:r>
          <w:r>
            <w:t>in</w:t>
          </w:r>
          <w:r>
            <w:rPr>
              <w:spacing w:val="1"/>
            </w:rPr>
            <w:t xml:space="preserve"> </w:t>
          </w:r>
          <w:r>
            <w:t>Higher</w:t>
          </w:r>
          <w:r>
            <w:rPr>
              <w:spacing w:val="-1"/>
            </w:rPr>
            <w:t xml:space="preserve"> </w:t>
          </w:r>
          <w:r>
            <w:rPr>
              <w:spacing w:val="-2"/>
            </w:rPr>
            <w:t>Education</w:t>
          </w:r>
          <w:r>
            <w:tab/>
          </w:r>
          <w:r>
            <w:rPr>
              <w:b w:val="0"/>
              <w:spacing w:val="-10"/>
            </w:rPr>
            <w:t>7</w:t>
          </w:r>
          <w:r>
            <w:rPr>
              <w:b w:val="0"/>
              <w:spacing w:val="-10"/>
            </w:rPr>
            <w:fldChar w:fldCharType="end"/>
          </w:r>
        </w:p>
        <w:p>
          <w:pPr>
            <w:pStyle w:val="8"/>
            <w:tabs>
              <w:tab w:val="left" w:leader="dot" w:pos="9897"/>
            </w:tabs>
            <w:spacing w:before="110" w:line="357" w:lineRule="auto"/>
            <w:ind w:right="60"/>
            <w:rPr>
              <w:b w:val="0"/>
            </w:rPr>
          </w:pPr>
          <w:r>
            <w:fldChar w:fldCharType="begin"/>
          </w:r>
          <w:r>
            <w:instrText xml:space="preserve"> HYPERLINK \l "_bookmark9" </w:instrText>
          </w:r>
          <w:r>
            <w:fldChar w:fldCharType="separate"/>
          </w:r>
          <w:r>
            <w:t>Lesson 4: Social Network Sites Impact on Learning: Extending the TAM</w:t>
          </w:r>
          <w:r>
            <w:rPr>
              <w:spacing w:val="-2"/>
            </w:rPr>
            <w:t xml:space="preserve"> </w:t>
          </w:r>
          <w:r>
            <w:t>3 Model to</w:t>
          </w:r>
          <w:r>
            <w:fldChar w:fldCharType="end"/>
          </w:r>
          <w:r>
            <w:t xml:space="preserve"> </w:t>
          </w:r>
          <w:r>
            <w:fldChar w:fldCharType="begin"/>
          </w:r>
          <w:r>
            <w:instrText xml:space="preserve"> HYPERLINK \l "_bookmark9" </w:instrText>
          </w:r>
          <w:r>
            <w:fldChar w:fldCharType="separate"/>
          </w:r>
          <w:r>
            <w:t>Assess</w:t>
          </w:r>
          <w:r>
            <w:rPr>
              <w:spacing w:val="-2"/>
            </w:rPr>
            <w:t xml:space="preserve"> </w:t>
          </w:r>
          <w:r>
            <w:t>Academic</w:t>
          </w:r>
          <w:r>
            <w:rPr>
              <w:spacing w:val="-2"/>
            </w:rPr>
            <w:t xml:space="preserve"> </w:t>
          </w:r>
          <w:r>
            <w:t>Performance</w:t>
          </w:r>
          <w:r>
            <w:rPr>
              <w:spacing w:val="-2"/>
            </w:rPr>
            <w:t xml:space="preserve"> </w:t>
          </w:r>
          <w:r>
            <w:t>in</w:t>
          </w:r>
          <w:r>
            <w:rPr>
              <w:spacing w:val="-2"/>
            </w:rPr>
            <w:t xml:space="preserve"> </w:t>
          </w:r>
          <w:r>
            <w:t>Higher</w:t>
          </w:r>
          <w:r>
            <w:rPr>
              <w:spacing w:val="-2"/>
            </w:rPr>
            <w:t xml:space="preserve"> Education</w:t>
          </w:r>
          <w:r>
            <w:tab/>
          </w:r>
          <w:r>
            <w:rPr>
              <w:b w:val="0"/>
              <w:spacing w:val="-10"/>
            </w:rPr>
            <w:t>7</w:t>
          </w:r>
          <w:r>
            <w:rPr>
              <w:b w:val="0"/>
              <w:spacing w:val="-10"/>
            </w:rPr>
            <w:fldChar w:fldCharType="end"/>
          </w:r>
        </w:p>
        <w:p>
          <w:pPr>
            <w:pStyle w:val="8"/>
            <w:tabs>
              <w:tab w:val="left" w:leader="dot" w:pos="9897"/>
            </w:tabs>
            <w:spacing w:before="106" w:line="357" w:lineRule="auto"/>
            <w:ind w:right="60"/>
            <w:rPr>
              <w:b w:val="0"/>
            </w:rPr>
          </w:pPr>
          <w:r>
            <w:fldChar w:fldCharType="begin"/>
          </w:r>
          <w:r>
            <w:instrText xml:space="preserve"> HYPERLINK \l "_bookmark10" </w:instrText>
          </w:r>
          <w:r>
            <w:fldChar w:fldCharType="separate"/>
          </w:r>
          <w:r>
            <w:t>Lesson 5: The Mediating Role of Smart Learning Environment in the Relationship</w:t>
          </w:r>
          <w:r>
            <w:fldChar w:fldCharType="end"/>
          </w:r>
          <w:r>
            <w:t xml:space="preserve"> </w:t>
          </w:r>
          <w:r>
            <w:fldChar w:fldCharType="begin"/>
          </w:r>
          <w:r>
            <w:instrText xml:space="preserve"> HYPERLINK \l "_bookmark10" </w:instrText>
          </w:r>
          <w:r>
            <w:fldChar w:fldCharType="separate"/>
          </w:r>
          <w:r>
            <w:t>Between Social Media and Academic Performance Among University Students</w:t>
          </w:r>
          <w:r>
            <w:tab/>
          </w:r>
          <w:r>
            <w:rPr>
              <w:b w:val="0"/>
              <w:spacing w:val="-10"/>
            </w:rPr>
            <w:t>8</w:t>
          </w:r>
          <w:r>
            <w:rPr>
              <w:b w:val="0"/>
              <w:spacing w:val="-10"/>
            </w:rPr>
            <w:fldChar w:fldCharType="end"/>
          </w:r>
        </w:p>
        <w:p>
          <w:pPr>
            <w:pStyle w:val="8"/>
            <w:tabs>
              <w:tab w:val="left" w:leader="dot" w:pos="9897"/>
            </w:tabs>
            <w:spacing w:before="106" w:line="355" w:lineRule="auto"/>
            <w:ind w:right="60"/>
            <w:rPr>
              <w:b w:val="0"/>
            </w:rPr>
          </w:pPr>
          <w:r>
            <w:fldChar w:fldCharType="begin"/>
          </w:r>
          <w:r>
            <w:instrText xml:space="preserve"> HYPERLINK \l "_bookmark11" </w:instrText>
          </w:r>
          <w:r>
            <w:fldChar w:fldCharType="separate"/>
          </w:r>
          <w:r>
            <w:t>Lesson 6: The Influence of Social Media on Student Learning Behavior and Its</w:t>
          </w:r>
          <w:r>
            <w:fldChar w:fldCharType="end"/>
          </w:r>
          <w:r>
            <w:t xml:space="preserve"> </w:t>
          </w:r>
          <w:r>
            <w:fldChar w:fldCharType="begin"/>
          </w:r>
          <w:r>
            <w:instrText xml:space="preserve"> HYPERLINK \l "_bookmark11" </w:instrText>
          </w:r>
          <w:r>
            <w:fldChar w:fldCharType="separate"/>
          </w:r>
          <w:r>
            <w:t>Effects on Academic Achievement</w:t>
          </w:r>
          <w:r>
            <w:tab/>
          </w:r>
          <w:r>
            <w:rPr>
              <w:b w:val="0"/>
              <w:spacing w:val="-10"/>
            </w:rPr>
            <w:t>8</w:t>
          </w:r>
          <w:r>
            <w:rPr>
              <w:b w:val="0"/>
              <w:spacing w:val="-10"/>
            </w:rPr>
            <w:fldChar w:fldCharType="end"/>
          </w:r>
        </w:p>
        <w:p>
          <w:pPr>
            <w:pStyle w:val="8"/>
            <w:spacing w:before="110" w:line="357" w:lineRule="auto"/>
            <w:rPr>
              <w:b w:val="0"/>
            </w:rPr>
          </w:pPr>
          <w:r>
            <w:fldChar w:fldCharType="begin"/>
          </w:r>
          <w:r>
            <w:instrText xml:space="preserve"> HYPERLINK \l "_bookmark12" </w:instrText>
          </w:r>
          <w:r>
            <w:fldChar w:fldCharType="separate"/>
          </w:r>
          <w:r>
            <w:t>Lesson 7: Examining Social Media Addiction as a Predictor of Academic</w:t>
          </w:r>
          <w:r>
            <w:fldChar w:fldCharType="end"/>
          </w:r>
          <w:r>
            <w:t xml:space="preserve"> </w:t>
          </w:r>
          <w:r>
            <w:fldChar w:fldCharType="begin"/>
          </w:r>
          <w:r>
            <w:instrText xml:space="preserve"> HYPERLINK \l "_bookmark12" </w:instrText>
          </w:r>
          <w:r>
            <w:fldChar w:fldCharType="separate"/>
          </w:r>
          <w:r>
            <w:t>Achievement</w:t>
          </w:r>
          <w:r>
            <w:rPr>
              <w:spacing w:val="-5"/>
            </w:rPr>
            <w:t xml:space="preserve"> </w:t>
          </w:r>
          <w:r>
            <w:t>and</w:t>
          </w:r>
          <w:r>
            <w:rPr>
              <w:spacing w:val="-2"/>
            </w:rPr>
            <w:t xml:space="preserve"> </w:t>
          </w:r>
          <w:r>
            <w:t>Academic</w:t>
          </w:r>
          <w:r>
            <w:rPr>
              <w:spacing w:val="-1"/>
            </w:rPr>
            <w:t xml:space="preserve"> </w:t>
          </w:r>
          <w:r>
            <w:t>Procrastination:</w:t>
          </w:r>
          <w:r>
            <w:rPr>
              <w:spacing w:val="-1"/>
            </w:rPr>
            <w:t xml:space="preserve"> </w:t>
          </w:r>
          <w:r>
            <w:t>A</w:t>
          </w:r>
          <w:r>
            <w:rPr>
              <w:spacing w:val="-2"/>
            </w:rPr>
            <w:t xml:space="preserve"> </w:t>
          </w:r>
          <w:r>
            <w:t>Cohort</w:t>
          </w:r>
          <w:r>
            <w:rPr>
              <w:spacing w:val="-3"/>
            </w:rPr>
            <w:t xml:space="preserve"> </w:t>
          </w:r>
          <w:r>
            <w:t>of</w:t>
          </w:r>
          <w:r>
            <w:rPr>
              <w:spacing w:val="-1"/>
            </w:rPr>
            <w:t xml:space="preserve"> </w:t>
          </w:r>
          <w:r>
            <w:t>Undergraduate</w:t>
          </w:r>
          <w:r>
            <w:rPr>
              <w:spacing w:val="-3"/>
            </w:rPr>
            <w:t xml:space="preserve"> </w:t>
          </w:r>
          <w:r>
            <w:t>Students</w:t>
          </w:r>
          <w:r>
            <w:rPr>
              <w:spacing w:val="-15"/>
            </w:rPr>
            <w:t xml:space="preserve"> </w:t>
          </w:r>
          <w:r>
            <w:rPr>
              <w:b w:val="0"/>
              <w:spacing w:val="-10"/>
            </w:rPr>
            <w:t>8</w:t>
          </w:r>
          <w:r>
            <w:rPr>
              <w:b w:val="0"/>
              <w:spacing w:val="-10"/>
            </w:rPr>
            <w:fldChar w:fldCharType="end"/>
          </w:r>
        </w:p>
        <w:p>
          <w:pPr>
            <w:pStyle w:val="8"/>
            <w:tabs>
              <w:tab w:val="left" w:leader="dot" w:pos="9897"/>
            </w:tabs>
            <w:spacing w:before="107" w:line="355" w:lineRule="auto"/>
            <w:ind w:right="60"/>
            <w:rPr>
              <w:b w:val="0"/>
            </w:rPr>
          </w:pPr>
          <w:r>
            <w:fldChar w:fldCharType="begin"/>
          </w:r>
          <w:r>
            <w:instrText xml:space="preserve"> HYPERLINK \l "_bookmark13" </w:instrText>
          </w:r>
          <w:r>
            <w:fldChar w:fldCharType="separate"/>
          </w:r>
          <w:r>
            <w:t>Lesson</w:t>
          </w:r>
          <w:r>
            <w:rPr>
              <w:spacing w:val="-1"/>
            </w:rPr>
            <w:t xml:space="preserve"> </w:t>
          </w:r>
          <w:r>
            <w:t>8:</w:t>
          </w:r>
          <w:r>
            <w:rPr>
              <w:spacing w:val="-2"/>
            </w:rPr>
            <w:t xml:space="preserve"> </w:t>
          </w:r>
          <w:r>
            <w:t>Prediction</w:t>
          </w:r>
          <w:r>
            <w:rPr>
              <w:spacing w:val="-1"/>
            </w:rPr>
            <w:t xml:space="preserve"> </w:t>
          </w:r>
          <w:r>
            <w:t>of</w:t>
          </w:r>
          <w:r>
            <w:rPr>
              <w:spacing w:val="-1"/>
            </w:rPr>
            <w:t xml:space="preserve"> </w:t>
          </w:r>
          <w:r>
            <w:t>social</w:t>
          </w:r>
          <w:r>
            <w:rPr>
              <w:spacing w:val="-2"/>
            </w:rPr>
            <w:t xml:space="preserve"> </w:t>
          </w:r>
          <w:r>
            <w:t>media</w:t>
          </w:r>
          <w:r>
            <w:rPr>
              <w:spacing w:val="-2"/>
            </w:rPr>
            <w:t xml:space="preserve"> </w:t>
          </w:r>
          <w:r>
            <w:t>efects</w:t>
          </w:r>
          <w:r>
            <w:rPr>
              <w:spacing w:val="-3"/>
            </w:rPr>
            <w:t xml:space="preserve"> </w:t>
          </w:r>
          <w:r>
            <w:t>on</w:t>
          </w:r>
          <w:r>
            <w:rPr>
              <w:spacing w:val="-3"/>
            </w:rPr>
            <w:t xml:space="preserve"> </w:t>
          </w:r>
          <w:r>
            <w:t>students’</w:t>
          </w:r>
          <w:r>
            <w:rPr>
              <w:spacing w:val="-4"/>
            </w:rPr>
            <w:t xml:space="preserve"> </w:t>
          </w:r>
          <w:r>
            <w:t>academic</w:t>
          </w:r>
          <w:r>
            <w:rPr>
              <w:spacing w:val="-3"/>
            </w:rPr>
            <w:t xml:space="preserve"> </w:t>
          </w:r>
          <w:r>
            <w:t>performance</w:t>
          </w:r>
          <w:r>
            <w:rPr>
              <w:spacing w:val="-3"/>
            </w:rPr>
            <w:t xml:space="preserve"> </w:t>
          </w:r>
          <w:r>
            <w:t>using</w:t>
          </w:r>
          <w:r>
            <w:fldChar w:fldCharType="end"/>
          </w:r>
          <w:r>
            <w:t xml:space="preserve"> </w:t>
          </w:r>
          <w:r>
            <w:fldChar w:fldCharType="begin"/>
          </w:r>
          <w:r>
            <w:instrText xml:space="preserve"> HYPERLINK \l "_bookmark13" </w:instrText>
          </w:r>
          <w:r>
            <w:fldChar w:fldCharType="separate"/>
          </w:r>
          <w:r>
            <w:t>Machine</w:t>
          </w:r>
          <w:r>
            <w:rPr>
              <w:spacing w:val="-4"/>
            </w:rPr>
            <w:t xml:space="preserve"> </w:t>
          </w:r>
          <w:r>
            <w:t>Learning</w:t>
          </w:r>
          <w:r>
            <w:rPr>
              <w:spacing w:val="-2"/>
            </w:rPr>
            <w:t xml:space="preserve"> </w:t>
          </w:r>
          <w:r>
            <w:t xml:space="preserve">Algorithms </w:t>
          </w:r>
          <w:r>
            <w:rPr>
              <w:spacing w:val="-2"/>
            </w:rPr>
            <w:t>(MLAs)</w:t>
          </w:r>
          <w:r>
            <w:tab/>
          </w:r>
          <w:r>
            <w:rPr>
              <w:b w:val="0"/>
              <w:spacing w:val="-10"/>
            </w:rPr>
            <w:t>9</w:t>
          </w:r>
          <w:r>
            <w:rPr>
              <w:b w:val="0"/>
              <w:spacing w:val="-10"/>
            </w:rPr>
            <w:fldChar w:fldCharType="end"/>
          </w:r>
        </w:p>
        <w:p>
          <w:pPr>
            <w:pStyle w:val="8"/>
            <w:tabs>
              <w:tab w:val="left" w:leader="dot" w:pos="9777"/>
            </w:tabs>
            <w:spacing w:before="112" w:after="20" w:line="357" w:lineRule="auto"/>
            <w:ind w:right="60"/>
            <w:rPr>
              <w:b w:val="0"/>
            </w:rPr>
          </w:pPr>
          <w:r>
            <w:fldChar w:fldCharType="begin"/>
          </w:r>
          <w:r>
            <w:instrText xml:space="preserve"> HYPERLINK \l "_bookmark14" </w:instrText>
          </w:r>
          <w:r>
            <w:fldChar w:fldCharType="separate"/>
          </w:r>
          <w:r>
            <w:t>Lesson 9: Untangling the Adverse Effect of SNS Stressors on Academic</w:t>
          </w:r>
          <w:r>
            <w:fldChar w:fldCharType="end"/>
          </w:r>
          <w:r>
            <w:rPr>
              <w:spacing w:val="40"/>
            </w:rPr>
            <w:t xml:space="preserve"> </w:t>
          </w:r>
          <w:r>
            <w:fldChar w:fldCharType="begin"/>
          </w:r>
          <w:r>
            <w:instrText xml:space="preserve"> HYPERLINK \l "_bookmark14" </w:instrText>
          </w:r>
          <w:r>
            <w:fldChar w:fldCharType="separate"/>
          </w:r>
          <w:r>
            <w:t>Performance and Its Impact on Students’ Social Media Discontinuation Intention:</w:t>
          </w:r>
          <w:r>
            <w:fldChar w:fldCharType="end"/>
          </w:r>
          <w:r>
            <w:t xml:space="preserve"> </w:t>
          </w:r>
          <w:r>
            <w:fldChar w:fldCharType="begin"/>
          </w:r>
          <w:r>
            <w:instrText xml:space="preserve"> HYPERLINK \l "_bookmark14" </w:instrText>
          </w:r>
          <w:r>
            <w:fldChar w:fldCharType="separate"/>
          </w:r>
          <w:r>
            <w:t>The Moderating Role of Guilt</w:t>
          </w:r>
          <w:r>
            <w:tab/>
          </w:r>
          <w:r>
            <w:rPr>
              <w:b w:val="0"/>
              <w:spacing w:val="-6"/>
            </w:rPr>
            <w:t>10</w:t>
          </w:r>
          <w:r>
            <w:rPr>
              <w:b w:val="0"/>
              <w:spacing w:val="-6"/>
            </w:rPr>
            <w:fldChar w:fldCharType="end"/>
          </w:r>
        </w:p>
        <w:p>
          <w:pPr>
            <w:pStyle w:val="8"/>
            <w:tabs>
              <w:tab w:val="left" w:leader="dot" w:pos="9777"/>
            </w:tabs>
            <w:spacing w:before="72" w:line="357" w:lineRule="auto"/>
            <w:ind w:right="60"/>
            <w:rPr>
              <w:b w:val="0"/>
            </w:rPr>
          </w:pPr>
          <w:r>
            <w:fldChar w:fldCharType="begin"/>
          </w:r>
          <w:r>
            <w:instrText xml:space="preserve"> HYPERLINK \l "_bookmark15" </w:instrText>
          </w:r>
          <w:r>
            <w:fldChar w:fldCharType="separate"/>
          </w:r>
          <w:r>
            <w:t>Lesson 10: Data Mining Techniques to Analyze the Impact of Social Media on</w:t>
          </w:r>
          <w:r>
            <w:fldChar w:fldCharType="end"/>
          </w:r>
          <w:r>
            <w:t xml:space="preserve"> </w:t>
          </w:r>
          <w:r>
            <w:fldChar w:fldCharType="begin"/>
          </w:r>
          <w:r>
            <w:instrText xml:space="preserve"> HYPERLINK \l "_bookmark15" </w:instrText>
          </w:r>
          <w:r>
            <w:fldChar w:fldCharType="separate"/>
          </w:r>
          <w:r>
            <w:t>Academic</w:t>
          </w:r>
          <w:r>
            <w:rPr>
              <w:spacing w:val="-2"/>
            </w:rPr>
            <w:t xml:space="preserve"> </w:t>
          </w:r>
          <w:r>
            <w:t>Performance</w:t>
          </w:r>
          <w:r>
            <w:rPr>
              <w:spacing w:val="-1"/>
            </w:rPr>
            <w:t xml:space="preserve"> </w:t>
          </w:r>
          <w:r>
            <w:t>of</w:t>
          </w:r>
          <w:r>
            <w:rPr>
              <w:spacing w:val="-2"/>
            </w:rPr>
            <w:t xml:space="preserve"> </w:t>
          </w:r>
          <w:r>
            <w:t>High</w:t>
          </w:r>
          <w:r>
            <w:rPr>
              <w:spacing w:val="-4"/>
            </w:rPr>
            <w:t xml:space="preserve"> </w:t>
          </w:r>
          <w:r>
            <w:t>School</w:t>
          </w:r>
          <w:r>
            <w:rPr>
              <w:spacing w:val="-2"/>
            </w:rPr>
            <w:t xml:space="preserve"> Students</w:t>
          </w:r>
          <w:r>
            <w:tab/>
          </w:r>
          <w:r>
            <w:rPr>
              <w:b w:val="0"/>
              <w:spacing w:val="-5"/>
            </w:rPr>
            <w:t>10</w:t>
          </w:r>
          <w:r>
            <w:rPr>
              <w:b w:val="0"/>
              <w:spacing w:val="-5"/>
            </w:rPr>
            <w:fldChar w:fldCharType="end"/>
          </w:r>
        </w:p>
        <w:p>
          <w:pPr>
            <w:pStyle w:val="7"/>
            <w:numPr>
              <w:ilvl w:val="0"/>
              <w:numId w:val="3"/>
            </w:numPr>
            <w:tabs>
              <w:tab w:val="left" w:pos="1385"/>
              <w:tab w:val="left" w:leader="dot" w:pos="9777"/>
            </w:tabs>
            <w:spacing w:before="102" w:after="0" w:line="240" w:lineRule="auto"/>
            <w:ind w:left="1385" w:right="0" w:hanging="240"/>
            <w:jc w:val="left"/>
            <w:rPr>
              <w:b w:val="0"/>
            </w:rPr>
          </w:pPr>
          <w:r>
            <w:fldChar w:fldCharType="begin"/>
          </w:r>
          <w:r>
            <w:instrText xml:space="preserve"> HYPERLINK \l "_bookmark16" </w:instrText>
          </w:r>
          <w:r>
            <w:fldChar w:fldCharType="separate"/>
          </w:r>
          <w:r>
            <w:t>Research</w:t>
          </w:r>
          <w:r>
            <w:rPr>
              <w:spacing w:val="-3"/>
            </w:rPr>
            <w:t xml:space="preserve"> </w:t>
          </w:r>
          <w:r>
            <w:rPr>
              <w:spacing w:val="-2"/>
            </w:rPr>
            <w:t>Objectives</w:t>
          </w:r>
          <w:r>
            <w:tab/>
          </w:r>
          <w:r>
            <w:rPr>
              <w:b w:val="0"/>
              <w:spacing w:val="-5"/>
            </w:rPr>
            <w:t>11</w:t>
          </w:r>
          <w:r>
            <w:rPr>
              <w:b w:val="0"/>
              <w:spacing w:val="-5"/>
            </w:rPr>
            <w:fldChar w:fldCharType="end"/>
          </w:r>
        </w:p>
        <w:p>
          <w:pPr>
            <w:pStyle w:val="7"/>
            <w:numPr>
              <w:ilvl w:val="0"/>
              <w:numId w:val="3"/>
            </w:numPr>
            <w:tabs>
              <w:tab w:val="left" w:pos="1385"/>
              <w:tab w:val="left" w:leader="dot" w:pos="9777"/>
            </w:tabs>
            <w:spacing w:before="237" w:after="0" w:line="240" w:lineRule="auto"/>
            <w:ind w:left="1385" w:right="0" w:hanging="240"/>
            <w:jc w:val="left"/>
            <w:rPr>
              <w:b w:val="0"/>
            </w:rPr>
          </w:pPr>
          <w:r>
            <w:fldChar w:fldCharType="begin"/>
          </w:r>
          <w:r>
            <w:instrText xml:space="preserve"> HYPERLINK \l "_bookmark17" </w:instrText>
          </w:r>
          <w:r>
            <w:fldChar w:fldCharType="separate"/>
          </w:r>
          <w:r>
            <w:t>Significance</w:t>
          </w:r>
          <w:r>
            <w:rPr>
              <w:spacing w:val="-2"/>
            </w:rPr>
            <w:t xml:space="preserve"> </w:t>
          </w:r>
          <w:r>
            <w:t>of</w:t>
          </w:r>
          <w:r>
            <w:rPr>
              <w:spacing w:val="1"/>
            </w:rPr>
            <w:t xml:space="preserve"> </w:t>
          </w:r>
          <w:r>
            <w:t xml:space="preserve">the </w:t>
          </w:r>
          <w:r>
            <w:rPr>
              <w:spacing w:val="-2"/>
            </w:rPr>
            <w:t>Research</w:t>
          </w:r>
          <w:r>
            <w:tab/>
          </w:r>
          <w:r>
            <w:rPr>
              <w:b w:val="0"/>
              <w:spacing w:val="-5"/>
            </w:rPr>
            <w:t>12</w:t>
          </w:r>
          <w:r>
            <w:rPr>
              <w:b w:val="0"/>
              <w:spacing w:val="-5"/>
            </w:rPr>
            <w:fldChar w:fldCharType="end"/>
          </w:r>
        </w:p>
        <w:p>
          <w:pPr>
            <w:pStyle w:val="7"/>
            <w:numPr>
              <w:ilvl w:val="0"/>
              <w:numId w:val="4"/>
            </w:numPr>
            <w:tabs>
              <w:tab w:val="left" w:pos="1385"/>
              <w:tab w:val="left" w:leader="dot" w:pos="9777"/>
            </w:tabs>
            <w:spacing w:before="238" w:after="0" w:line="240" w:lineRule="auto"/>
            <w:ind w:left="1385" w:right="0" w:hanging="240"/>
            <w:jc w:val="left"/>
            <w:rPr>
              <w:b w:val="0"/>
            </w:rPr>
          </w:pPr>
          <w:r>
            <w:fldChar w:fldCharType="begin"/>
          </w:r>
          <w:r>
            <w:instrText xml:space="preserve"> HYPERLINK \l "_bookmark18" </w:instrText>
          </w:r>
          <w:r>
            <w:fldChar w:fldCharType="separate"/>
          </w:r>
          <w:r>
            <w:t>Literature</w:t>
          </w:r>
          <w:r>
            <w:rPr>
              <w:spacing w:val="-3"/>
            </w:rPr>
            <w:t xml:space="preserve"> </w:t>
          </w:r>
          <w:r>
            <w:rPr>
              <w:spacing w:val="-2"/>
            </w:rPr>
            <w:t>Review</w:t>
          </w:r>
          <w:r>
            <w:tab/>
          </w:r>
          <w:r>
            <w:rPr>
              <w:b w:val="0"/>
              <w:spacing w:val="-5"/>
            </w:rPr>
            <w:t>14</w:t>
          </w:r>
          <w:r>
            <w:rPr>
              <w:b w:val="0"/>
              <w:spacing w:val="-5"/>
            </w:rPr>
            <w:fldChar w:fldCharType="end"/>
          </w:r>
        </w:p>
        <w:p>
          <w:pPr>
            <w:pStyle w:val="8"/>
            <w:tabs>
              <w:tab w:val="left" w:leader="dot" w:pos="9777"/>
            </w:tabs>
            <w:spacing w:before="240"/>
            <w:rPr>
              <w:b w:val="0"/>
            </w:rPr>
          </w:pPr>
          <w:r>
            <w:fldChar w:fldCharType="begin"/>
          </w:r>
          <w:r>
            <w:instrText xml:space="preserve"> HYPERLINK \l "_bookmark19" </w:instrText>
          </w:r>
          <w:r>
            <w:fldChar w:fldCharType="separate"/>
          </w:r>
          <w:r>
            <w:t>Current</w:t>
          </w:r>
          <w:r>
            <w:rPr>
              <w:spacing w:val="-3"/>
            </w:rPr>
            <w:t xml:space="preserve"> </w:t>
          </w:r>
          <w:r>
            <w:t>research and</w:t>
          </w:r>
          <w:r>
            <w:rPr>
              <w:spacing w:val="-3"/>
            </w:rPr>
            <w:t xml:space="preserve"> </w:t>
          </w:r>
          <w:r>
            <w:t xml:space="preserve">discovery </w:t>
          </w:r>
          <w:r>
            <w:rPr>
              <w:spacing w:val="-2"/>
            </w:rPr>
            <w:t>methods</w:t>
          </w:r>
          <w:r>
            <w:tab/>
          </w:r>
          <w:r>
            <w:rPr>
              <w:b w:val="0"/>
              <w:spacing w:val="-5"/>
            </w:rPr>
            <w:t>15</w:t>
          </w:r>
          <w:r>
            <w:rPr>
              <w:b w:val="0"/>
              <w:spacing w:val="-5"/>
            </w:rPr>
            <w:fldChar w:fldCharType="end"/>
          </w:r>
        </w:p>
        <w:p>
          <w:pPr>
            <w:pStyle w:val="8"/>
            <w:tabs>
              <w:tab w:val="left" w:leader="dot" w:pos="9777"/>
            </w:tabs>
            <w:rPr>
              <w:b w:val="0"/>
            </w:rPr>
          </w:pPr>
          <w:r>
            <w:fldChar w:fldCharType="begin"/>
          </w:r>
          <w:r>
            <w:instrText xml:space="preserve"> HYPERLINK \l "_bookmark20" </w:instrText>
          </w:r>
          <w:r>
            <w:fldChar w:fldCharType="separate"/>
          </w:r>
          <w:r>
            <w:t>Gaps</w:t>
          </w:r>
          <w:r>
            <w:rPr>
              <w:spacing w:val="-2"/>
            </w:rPr>
            <w:t xml:space="preserve"> </w:t>
          </w:r>
          <w:r>
            <w:t>and</w:t>
          </w:r>
          <w:r>
            <w:rPr>
              <w:spacing w:val="-2"/>
            </w:rPr>
            <w:t xml:space="preserve"> </w:t>
          </w:r>
          <w:r>
            <w:t>limitations</w:t>
          </w:r>
          <w:r>
            <w:rPr>
              <w:spacing w:val="-2"/>
            </w:rPr>
            <w:t xml:space="preserve"> </w:t>
          </w:r>
          <w:r>
            <w:t>in</w:t>
          </w:r>
          <w:r>
            <w:rPr>
              <w:spacing w:val="-1"/>
            </w:rPr>
            <w:t xml:space="preserve"> </w:t>
          </w:r>
          <w:r>
            <w:t>current</w:t>
          </w:r>
          <w:r>
            <w:rPr>
              <w:spacing w:val="-2"/>
            </w:rPr>
            <w:t xml:space="preserve"> research</w:t>
          </w:r>
          <w:r>
            <w:tab/>
          </w:r>
          <w:r>
            <w:rPr>
              <w:b w:val="0"/>
              <w:spacing w:val="-5"/>
            </w:rPr>
            <w:t>16</w:t>
          </w:r>
          <w:r>
            <w:rPr>
              <w:b w:val="0"/>
              <w:spacing w:val="-5"/>
            </w:rPr>
            <w:fldChar w:fldCharType="end"/>
          </w:r>
        </w:p>
        <w:p>
          <w:pPr>
            <w:pStyle w:val="8"/>
            <w:tabs>
              <w:tab w:val="left" w:leader="dot" w:pos="9777"/>
            </w:tabs>
            <w:spacing w:before="237"/>
            <w:rPr>
              <w:b w:val="0"/>
            </w:rPr>
          </w:pPr>
          <w:r>
            <w:fldChar w:fldCharType="begin"/>
          </w:r>
          <w:r>
            <w:instrText xml:space="preserve"> HYPERLINK \l "_bookmark21" </w:instrText>
          </w:r>
          <w:r>
            <w:fldChar w:fldCharType="separate"/>
          </w:r>
          <w:r>
            <w:t>Opportunities</w:t>
          </w:r>
          <w:r>
            <w:rPr>
              <w:spacing w:val="-4"/>
            </w:rPr>
            <w:t xml:space="preserve"> </w:t>
          </w:r>
          <w:r>
            <w:t>for</w:t>
          </w:r>
          <w:r>
            <w:rPr>
              <w:spacing w:val="-2"/>
            </w:rPr>
            <w:t xml:space="preserve"> </w:t>
          </w:r>
          <w:r>
            <w:t>future</w:t>
          </w:r>
          <w:r>
            <w:rPr>
              <w:spacing w:val="-2"/>
            </w:rPr>
            <w:t xml:space="preserve"> research</w:t>
          </w:r>
          <w:r>
            <w:tab/>
          </w:r>
          <w:r>
            <w:rPr>
              <w:b w:val="0"/>
              <w:spacing w:val="-5"/>
            </w:rPr>
            <w:t>18</w:t>
          </w:r>
          <w:r>
            <w:rPr>
              <w:b w:val="0"/>
              <w:spacing w:val="-5"/>
            </w:rPr>
            <w:fldChar w:fldCharType="end"/>
          </w:r>
        </w:p>
        <w:p>
          <w:pPr>
            <w:pStyle w:val="8"/>
            <w:tabs>
              <w:tab w:val="left" w:leader="dot" w:pos="9777"/>
            </w:tabs>
            <w:rPr>
              <w:b w:val="0"/>
            </w:rPr>
          </w:pPr>
          <w:r>
            <w:fldChar w:fldCharType="begin"/>
          </w:r>
          <w:r>
            <w:instrText xml:space="preserve"> HYPERLINK \l "_bookmark22" </w:instrText>
          </w:r>
          <w:r>
            <w:fldChar w:fldCharType="separate"/>
          </w:r>
          <w:r>
            <w:rPr>
              <w:spacing w:val="-2"/>
            </w:rPr>
            <w:t>Conclusion</w:t>
          </w:r>
          <w:r>
            <w:tab/>
          </w:r>
          <w:r>
            <w:rPr>
              <w:b w:val="0"/>
              <w:spacing w:val="-5"/>
            </w:rPr>
            <w:t>18</w:t>
          </w:r>
          <w:r>
            <w:rPr>
              <w:b w:val="0"/>
              <w:spacing w:val="-5"/>
            </w:rPr>
            <w:fldChar w:fldCharType="end"/>
          </w:r>
        </w:p>
        <w:p>
          <w:pPr>
            <w:pStyle w:val="7"/>
            <w:numPr>
              <w:ilvl w:val="0"/>
              <w:numId w:val="4"/>
            </w:numPr>
            <w:tabs>
              <w:tab w:val="left" w:pos="1385"/>
              <w:tab w:val="left" w:leader="dot" w:pos="9777"/>
            </w:tabs>
            <w:spacing w:before="238" w:after="0" w:line="240" w:lineRule="auto"/>
            <w:ind w:left="1385" w:right="0" w:hanging="240"/>
            <w:jc w:val="left"/>
            <w:rPr>
              <w:b w:val="0"/>
            </w:rPr>
          </w:pPr>
          <w:r>
            <w:fldChar w:fldCharType="begin"/>
          </w:r>
          <w:r>
            <w:instrText xml:space="preserve"> HYPERLINK \l "_bookmark23" </w:instrText>
          </w:r>
          <w:r>
            <w:fldChar w:fldCharType="separate"/>
          </w:r>
          <w:r>
            <w:t>Conceptual</w:t>
          </w:r>
          <w:r>
            <w:rPr>
              <w:spacing w:val="-2"/>
            </w:rPr>
            <w:t xml:space="preserve"> Framework</w:t>
          </w:r>
          <w:r>
            <w:tab/>
          </w:r>
          <w:r>
            <w:rPr>
              <w:b w:val="0"/>
              <w:spacing w:val="-5"/>
            </w:rPr>
            <w:t>18</w:t>
          </w:r>
          <w:r>
            <w:rPr>
              <w:b w:val="0"/>
              <w:spacing w:val="-5"/>
            </w:rPr>
            <w:fldChar w:fldCharType="end"/>
          </w:r>
        </w:p>
        <w:p>
          <w:pPr>
            <w:pStyle w:val="8"/>
            <w:numPr>
              <w:ilvl w:val="1"/>
              <w:numId w:val="4"/>
            </w:numPr>
            <w:tabs>
              <w:tab w:val="left" w:pos="1805"/>
              <w:tab w:val="left" w:leader="dot" w:pos="9777"/>
            </w:tabs>
            <w:spacing w:before="238" w:after="0" w:line="240" w:lineRule="auto"/>
            <w:ind w:left="1805" w:right="0" w:hanging="420"/>
            <w:jc w:val="left"/>
            <w:rPr>
              <w:b w:val="0"/>
            </w:rPr>
          </w:pPr>
          <w:r>
            <w:fldChar w:fldCharType="begin"/>
          </w:r>
          <w:r>
            <w:instrText xml:space="preserve"> HYPERLINK \l "_bookmark24" </w:instrText>
          </w:r>
          <w:r>
            <w:fldChar w:fldCharType="separate"/>
          </w:r>
          <w:r>
            <w:t>Conceptual</w:t>
          </w:r>
          <w:r>
            <w:rPr>
              <w:spacing w:val="-2"/>
            </w:rPr>
            <w:t xml:space="preserve"> Framework</w:t>
          </w:r>
          <w:r>
            <w:tab/>
          </w:r>
          <w:r>
            <w:rPr>
              <w:b w:val="0"/>
              <w:spacing w:val="-5"/>
            </w:rPr>
            <w:t>18</w:t>
          </w:r>
          <w:r>
            <w:rPr>
              <w:b w:val="0"/>
              <w:spacing w:val="-5"/>
            </w:rPr>
            <w:fldChar w:fldCharType="end"/>
          </w:r>
        </w:p>
        <w:p>
          <w:pPr>
            <w:pStyle w:val="8"/>
            <w:numPr>
              <w:ilvl w:val="1"/>
              <w:numId w:val="4"/>
            </w:numPr>
            <w:tabs>
              <w:tab w:val="left" w:pos="1805"/>
              <w:tab w:val="left" w:leader="dot" w:pos="9777"/>
            </w:tabs>
            <w:spacing w:before="240" w:after="0" w:line="240" w:lineRule="auto"/>
            <w:ind w:left="1805" w:right="0" w:hanging="420"/>
            <w:jc w:val="left"/>
            <w:rPr>
              <w:b w:val="0"/>
            </w:rPr>
          </w:pPr>
          <w:r>
            <w:fldChar w:fldCharType="begin"/>
          </w:r>
          <w:r>
            <w:instrText xml:space="preserve"> HYPERLINK \l "_bookmark25" </w:instrText>
          </w:r>
          <w:r>
            <w:fldChar w:fldCharType="separate"/>
          </w:r>
          <w:r>
            <w:t>Explanation</w:t>
          </w:r>
          <w:r>
            <w:rPr>
              <w:spacing w:val="-2"/>
            </w:rPr>
            <w:t xml:space="preserve"> </w:t>
          </w:r>
          <w:r>
            <w:t>of the</w:t>
          </w:r>
          <w:r>
            <w:rPr>
              <w:spacing w:val="-5"/>
            </w:rPr>
            <w:t xml:space="preserve"> </w:t>
          </w:r>
          <w:r>
            <w:t>research</w:t>
          </w:r>
          <w:r>
            <w:rPr>
              <w:spacing w:val="1"/>
            </w:rPr>
            <w:t xml:space="preserve"> </w:t>
          </w:r>
          <w:r>
            <w:rPr>
              <w:spacing w:val="-4"/>
            </w:rPr>
            <w:t>model</w:t>
          </w:r>
          <w:r>
            <w:tab/>
          </w:r>
          <w:r>
            <w:rPr>
              <w:b w:val="0"/>
              <w:spacing w:val="-5"/>
            </w:rPr>
            <w:t>19</w:t>
          </w:r>
          <w:r>
            <w:rPr>
              <w:b w:val="0"/>
              <w:spacing w:val="-5"/>
            </w:rPr>
            <w:fldChar w:fldCharType="end"/>
          </w:r>
        </w:p>
        <w:p>
          <w:pPr>
            <w:pStyle w:val="7"/>
            <w:numPr>
              <w:ilvl w:val="0"/>
              <w:numId w:val="4"/>
            </w:numPr>
            <w:tabs>
              <w:tab w:val="left" w:pos="1385"/>
              <w:tab w:val="left" w:leader="dot" w:pos="9777"/>
            </w:tabs>
            <w:spacing w:before="237" w:after="0" w:line="240" w:lineRule="auto"/>
            <w:ind w:left="1385" w:right="0" w:hanging="240"/>
            <w:jc w:val="left"/>
            <w:rPr>
              <w:b w:val="0"/>
            </w:rPr>
          </w:pPr>
          <w:r>
            <w:fldChar w:fldCharType="begin"/>
          </w:r>
          <w:r>
            <w:instrText xml:space="preserve"> HYPERLINK \l "_bookmark26" </w:instrText>
          </w:r>
          <w:r>
            <w:fldChar w:fldCharType="separate"/>
          </w:r>
          <w:r>
            <w:rPr>
              <w:spacing w:val="-2"/>
            </w:rPr>
            <w:t>Hypotheses</w:t>
          </w:r>
          <w:r>
            <w:tab/>
          </w:r>
          <w:r>
            <w:rPr>
              <w:b w:val="0"/>
              <w:spacing w:val="-5"/>
            </w:rPr>
            <w:t>20</w:t>
          </w:r>
          <w:r>
            <w:rPr>
              <w:b w:val="0"/>
              <w:spacing w:val="-5"/>
            </w:rPr>
            <w:fldChar w:fldCharType="end"/>
          </w:r>
        </w:p>
        <w:p>
          <w:pPr>
            <w:pStyle w:val="8"/>
            <w:tabs>
              <w:tab w:val="left" w:leader="dot" w:pos="9777"/>
            </w:tabs>
            <w:spacing w:before="243" w:line="355" w:lineRule="auto"/>
            <w:ind w:right="60"/>
            <w:rPr>
              <w:b w:val="0"/>
            </w:rPr>
          </w:pPr>
          <w:r>
            <w:fldChar w:fldCharType="begin"/>
          </w:r>
          <w:r>
            <w:instrText xml:space="preserve"> HYPERLINK \l "_bookmark27" </w:instrText>
          </w:r>
          <w:r>
            <w:fldChar w:fldCharType="separate"/>
          </w:r>
          <w:r>
            <w:t>H1: The amount of time spent on social media is positively related to social media</w:t>
          </w:r>
          <w:r>
            <w:fldChar w:fldCharType="end"/>
          </w:r>
          <w:r>
            <w:t xml:space="preserve"> </w:t>
          </w:r>
          <w:r>
            <w:fldChar w:fldCharType="begin"/>
          </w:r>
          <w:r>
            <w:instrText xml:space="preserve"> HYPERLINK \l "_bookmark27" </w:instrText>
          </w:r>
          <w:r>
            <w:fldChar w:fldCharType="separate"/>
          </w:r>
          <w:r>
            <w:rPr>
              <w:spacing w:val="-2"/>
            </w:rPr>
            <w:t>(Education)</w:t>
          </w:r>
          <w:r>
            <w:tab/>
          </w:r>
          <w:r>
            <w:rPr>
              <w:b w:val="0"/>
              <w:spacing w:val="-5"/>
            </w:rPr>
            <w:t>20</w:t>
          </w:r>
          <w:r>
            <w:rPr>
              <w:b w:val="0"/>
              <w:spacing w:val="-5"/>
            </w:rPr>
            <w:fldChar w:fldCharType="end"/>
          </w:r>
        </w:p>
        <w:p>
          <w:pPr>
            <w:pStyle w:val="8"/>
            <w:tabs>
              <w:tab w:val="left" w:leader="dot" w:pos="9777"/>
            </w:tabs>
            <w:spacing w:before="105"/>
            <w:rPr>
              <w:b w:val="0"/>
            </w:rPr>
          </w:pPr>
          <w:r>
            <w:fldChar w:fldCharType="begin"/>
          </w:r>
          <w:r>
            <w:instrText xml:space="preserve"> HYPERLINK \l "_bookmark28" </w:instrText>
          </w:r>
          <w:r>
            <w:fldChar w:fldCharType="separate"/>
          </w:r>
          <w:r>
            <w:t>H2:</w:t>
          </w:r>
          <w:r>
            <w:rPr>
              <w:spacing w:val="-2"/>
            </w:rPr>
            <w:t xml:space="preserve"> </w:t>
          </w:r>
          <w:r>
            <w:t>Social</w:t>
          </w:r>
          <w:r>
            <w:rPr>
              <w:spacing w:val="-1"/>
            </w:rPr>
            <w:t xml:space="preserve"> </w:t>
          </w:r>
          <w:r>
            <w:t>media</w:t>
          </w:r>
          <w:r>
            <w:rPr>
              <w:spacing w:val="-1"/>
            </w:rPr>
            <w:t xml:space="preserve"> </w:t>
          </w:r>
          <w:r>
            <w:t>(Education)</w:t>
          </w:r>
          <w:r>
            <w:rPr>
              <w:spacing w:val="-1"/>
            </w:rPr>
            <w:t xml:space="preserve"> </w:t>
          </w:r>
          <w:r>
            <w:t>is</w:t>
          </w:r>
          <w:r>
            <w:rPr>
              <w:spacing w:val="-2"/>
            </w:rPr>
            <w:t xml:space="preserve"> </w:t>
          </w:r>
          <w:r>
            <w:t>positively</w:t>
          </w:r>
          <w:r>
            <w:rPr>
              <w:spacing w:val="-1"/>
            </w:rPr>
            <w:t xml:space="preserve"> </w:t>
          </w:r>
          <w:r>
            <w:t>related</w:t>
          </w:r>
          <w:r>
            <w:rPr>
              <w:spacing w:val="-1"/>
            </w:rPr>
            <w:t xml:space="preserve"> </w:t>
          </w:r>
          <w:r>
            <w:t>to</w:t>
          </w:r>
          <w:r>
            <w:rPr>
              <w:spacing w:val="-1"/>
            </w:rPr>
            <w:t xml:space="preserve"> </w:t>
          </w:r>
          <w:r>
            <w:rPr>
              <w:spacing w:val="-2"/>
            </w:rPr>
            <w:t>addiction</w:t>
          </w:r>
          <w:r>
            <w:tab/>
          </w:r>
          <w:r>
            <w:rPr>
              <w:b w:val="0"/>
              <w:spacing w:val="-5"/>
            </w:rPr>
            <w:t>21</w:t>
          </w:r>
          <w:r>
            <w:rPr>
              <w:b w:val="0"/>
              <w:spacing w:val="-5"/>
            </w:rPr>
            <w:fldChar w:fldCharType="end"/>
          </w:r>
        </w:p>
        <w:p>
          <w:pPr>
            <w:pStyle w:val="8"/>
            <w:tabs>
              <w:tab w:val="left" w:leader="dot" w:pos="9777"/>
            </w:tabs>
            <w:spacing w:before="240"/>
            <w:rPr>
              <w:b w:val="0"/>
            </w:rPr>
          </w:pPr>
          <w:r>
            <w:fldChar w:fldCharType="begin"/>
          </w:r>
          <w:r>
            <w:instrText xml:space="preserve"> HYPERLINK \l "_bookmark29" </w:instrText>
          </w:r>
          <w:r>
            <w:fldChar w:fldCharType="separate"/>
          </w:r>
          <w:r>
            <w:t>H3:</w:t>
          </w:r>
          <w:r>
            <w:rPr>
              <w:spacing w:val="-3"/>
            </w:rPr>
            <w:t xml:space="preserve"> </w:t>
          </w:r>
          <w:r>
            <w:t>Social</w:t>
          </w:r>
          <w:r>
            <w:rPr>
              <w:spacing w:val="-1"/>
            </w:rPr>
            <w:t xml:space="preserve"> </w:t>
          </w:r>
          <w:r>
            <w:t>Media</w:t>
          </w:r>
          <w:r>
            <w:rPr>
              <w:spacing w:val="-2"/>
            </w:rPr>
            <w:t xml:space="preserve"> </w:t>
          </w:r>
          <w:r>
            <w:t>(Entertainment)</w:t>
          </w:r>
          <w:r>
            <w:rPr>
              <w:spacing w:val="-2"/>
            </w:rPr>
            <w:t xml:space="preserve"> </w:t>
          </w:r>
          <w:r>
            <w:t>is</w:t>
          </w:r>
          <w:r>
            <w:rPr>
              <w:spacing w:val="-1"/>
            </w:rPr>
            <w:t xml:space="preserve"> </w:t>
          </w:r>
          <w:r>
            <w:t>positively</w:t>
          </w:r>
          <w:r>
            <w:rPr>
              <w:spacing w:val="-1"/>
            </w:rPr>
            <w:t xml:space="preserve"> </w:t>
          </w:r>
          <w:r>
            <w:t>associated</w:t>
          </w:r>
          <w:r>
            <w:rPr>
              <w:spacing w:val="-1"/>
            </w:rPr>
            <w:t xml:space="preserve"> </w:t>
          </w:r>
          <w:r>
            <w:t>with</w:t>
          </w:r>
          <w:r>
            <w:rPr>
              <w:spacing w:val="-1"/>
            </w:rPr>
            <w:t xml:space="preserve"> </w:t>
          </w:r>
          <w:r>
            <w:t>Mental</w:t>
          </w:r>
          <w:r>
            <w:rPr>
              <w:spacing w:val="-1"/>
            </w:rPr>
            <w:t xml:space="preserve"> </w:t>
          </w:r>
          <w:r>
            <w:rPr>
              <w:spacing w:val="-2"/>
            </w:rPr>
            <w:t>Health</w:t>
          </w:r>
          <w:r>
            <w:tab/>
          </w:r>
          <w:r>
            <w:rPr>
              <w:b w:val="0"/>
              <w:spacing w:val="-5"/>
            </w:rPr>
            <w:t>21</w:t>
          </w:r>
          <w:r>
            <w:rPr>
              <w:b w:val="0"/>
              <w:spacing w:val="-5"/>
            </w:rPr>
            <w:fldChar w:fldCharType="end"/>
          </w:r>
        </w:p>
        <w:p>
          <w:pPr>
            <w:pStyle w:val="8"/>
            <w:tabs>
              <w:tab w:val="left" w:leader="dot" w:pos="9777"/>
            </w:tabs>
            <w:spacing w:before="237"/>
            <w:rPr>
              <w:b w:val="0"/>
            </w:rPr>
          </w:pPr>
          <w:r>
            <w:fldChar w:fldCharType="begin"/>
          </w:r>
          <w:r>
            <w:instrText xml:space="preserve"> HYPERLINK \l "_bookmark30" </w:instrText>
          </w:r>
          <w:r>
            <w:fldChar w:fldCharType="separate"/>
          </w:r>
          <w:r>
            <w:t>H4:</w:t>
          </w:r>
          <w:r>
            <w:rPr>
              <w:spacing w:val="-4"/>
            </w:rPr>
            <w:t xml:space="preserve"> </w:t>
          </w:r>
          <w:r>
            <w:t>Social</w:t>
          </w:r>
          <w:r>
            <w:rPr>
              <w:spacing w:val="-2"/>
            </w:rPr>
            <w:t xml:space="preserve"> </w:t>
          </w:r>
          <w:r>
            <w:t>Media</w:t>
          </w:r>
          <w:r>
            <w:rPr>
              <w:spacing w:val="-1"/>
            </w:rPr>
            <w:t xml:space="preserve"> </w:t>
          </w:r>
          <w:r>
            <w:t>(Entertainment)</w:t>
          </w:r>
          <w:r>
            <w:rPr>
              <w:spacing w:val="-4"/>
            </w:rPr>
            <w:t xml:space="preserve"> </w:t>
          </w:r>
          <w:r>
            <w:t>is</w:t>
          </w:r>
          <w:r>
            <w:rPr>
              <w:spacing w:val="-1"/>
            </w:rPr>
            <w:t xml:space="preserve"> </w:t>
          </w:r>
          <w:r>
            <w:t>positively</w:t>
          </w:r>
          <w:r>
            <w:rPr>
              <w:spacing w:val="-2"/>
            </w:rPr>
            <w:t xml:space="preserve"> </w:t>
          </w:r>
          <w:r>
            <w:t>related</w:t>
          </w:r>
          <w:r>
            <w:rPr>
              <w:spacing w:val="-1"/>
            </w:rPr>
            <w:t xml:space="preserve"> </w:t>
          </w:r>
          <w:r>
            <w:t>to</w:t>
          </w:r>
          <w:r>
            <w:rPr>
              <w:spacing w:val="-2"/>
            </w:rPr>
            <w:t xml:space="preserve"> </w:t>
          </w:r>
          <w:r>
            <w:t>Academic</w:t>
          </w:r>
          <w:r>
            <w:rPr>
              <w:spacing w:val="-1"/>
            </w:rPr>
            <w:t xml:space="preserve"> </w:t>
          </w:r>
          <w:r>
            <w:rPr>
              <w:spacing w:val="-2"/>
            </w:rPr>
            <w:t>Engagement</w:t>
          </w:r>
          <w:r>
            <w:tab/>
          </w:r>
          <w:r>
            <w:rPr>
              <w:b w:val="0"/>
              <w:spacing w:val="-5"/>
            </w:rPr>
            <w:t>22</w:t>
          </w:r>
          <w:r>
            <w:rPr>
              <w:b w:val="0"/>
              <w:spacing w:val="-5"/>
            </w:rPr>
            <w:fldChar w:fldCharType="end"/>
          </w:r>
        </w:p>
        <w:p>
          <w:pPr>
            <w:pStyle w:val="8"/>
            <w:tabs>
              <w:tab w:val="left" w:leader="dot" w:pos="9777"/>
            </w:tabs>
            <w:rPr>
              <w:b w:val="0"/>
            </w:rPr>
          </w:pPr>
          <w:r>
            <w:fldChar w:fldCharType="begin"/>
          </w:r>
          <w:r>
            <w:instrText xml:space="preserve"> HYPERLINK \l "_bookmark31" </w:instrText>
          </w:r>
          <w:r>
            <w:fldChar w:fldCharType="separate"/>
          </w:r>
          <w:r>
            <w:t>H5:</w:t>
          </w:r>
          <w:r>
            <w:rPr>
              <w:spacing w:val="-3"/>
            </w:rPr>
            <w:t xml:space="preserve"> </w:t>
          </w:r>
          <w:r>
            <w:t>Duration</w:t>
          </w:r>
          <w:r>
            <w:rPr>
              <w:spacing w:val="-1"/>
            </w:rPr>
            <w:t xml:space="preserve"> </w:t>
          </w:r>
          <w:r>
            <w:t>of social</w:t>
          </w:r>
          <w:r>
            <w:rPr>
              <w:spacing w:val="-2"/>
            </w:rPr>
            <w:t xml:space="preserve"> </w:t>
          </w:r>
          <w:r>
            <w:t>media</w:t>
          </w:r>
          <w:r>
            <w:rPr>
              <w:spacing w:val="-1"/>
            </w:rPr>
            <w:t xml:space="preserve"> </w:t>
          </w:r>
          <w:r>
            <w:t>use</w:t>
          </w:r>
          <w:r>
            <w:rPr>
              <w:spacing w:val="-2"/>
            </w:rPr>
            <w:t xml:space="preserve"> </w:t>
          </w:r>
          <w:r>
            <w:t>is positively</w:t>
          </w:r>
          <w:r>
            <w:rPr>
              <w:spacing w:val="-1"/>
            </w:rPr>
            <w:t xml:space="preserve"> </w:t>
          </w:r>
          <w:r>
            <w:t>associated</w:t>
          </w:r>
          <w:r>
            <w:rPr>
              <w:spacing w:val="-1"/>
            </w:rPr>
            <w:t xml:space="preserve"> </w:t>
          </w:r>
          <w:r>
            <w:t xml:space="preserve">with </w:t>
          </w:r>
          <w:r>
            <w:rPr>
              <w:spacing w:val="-2"/>
            </w:rPr>
            <w:t>addiction</w:t>
          </w:r>
          <w:r>
            <w:tab/>
          </w:r>
          <w:r>
            <w:rPr>
              <w:b w:val="0"/>
              <w:spacing w:val="-5"/>
            </w:rPr>
            <w:t>23</w:t>
          </w:r>
          <w:r>
            <w:rPr>
              <w:b w:val="0"/>
              <w:spacing w:val="-5"/>
            </w:rPr>
            <w:fldChar w:fldCharType="end"/>
          </w:r>
        </w:p>
        <w:p>
          <w:pPr>
            <w:pStyle w:val="8"/>
            <w:tabs>
              <w:tab w:val="left" w:leader="dot" w:pos="9777"/>
            </w:tabs>
            <w:rPr>
              <w:b w:val="0"/>
            </w:rPr>
          </w:pPr>
          <w:r>
            <w:fldChar w:fldCharType="begin"/>
          </w:r>
          <w:r>
            <w:instrText xml:space="preserve"> HYPERLINK \l "_bookmark32" </w:instrText>
          </w:r>
          <w:r>
            <w:fldChar w:fldCharType="separate"/>
          </w:r>
          <w:r>
            <w:t>H6:</w:t>
          </w:r>
          <w:r>
            <w:rPr>
              <w:spacing w:val="-2"/>
            </w:rPr>
            <w:t xml:space="preserve"> </w:t>
          </w:r>
          <w:r>
            <w:t>Addiction has</w:t>
          </w:r>
          <w:r>
            <w:rPr>
              <w:spacing w:val="-2"/>
            </w:rPr>
            <w:t xml:space="preserve"> </w:t>
          </w:r>
          <w:r>
            <w:t>a</w:t>
          </w:r>
          <w:r>
            <w:rPr>
              <w:spacing w:val="-1"/>
            </w:rPr>
            <w:t xml:space="preserve"> </w:t>
          </w:r>
          <w:r>
            <w:t>negative</w:t>
          </w:r>
          <w:r>
            <w:rPr>
              <w:spacing w:val="-3"/>
            </w:rPr>
            <w:t xml:space="preserve"> </w:t>
          </w:r>
          <w:r>
            <w:t>impact</w:t>
          </w:r>
          <w:r>
            <w:rPr>
              <w:spacing w:val="-2"/>
            </w:rPr>
            <w:t xml:space="preserve"> </w:t>
          </w:r>
          <w:r>
            <w:t>on</w:t>
          </w:r>
          <w:r>
            <w:rPr>
              <w:spacing w:val="-1"/>
            </w:rPr>
            <w:t xml:space="preserve"> </w:t>
          </w:r>
          <w:r>
            <w:t>Mental</w:t>
          </w:r>
          <w:r>
            <w:rPr>
              <w:spacing w:val="-1"/>
            </w:rPr>
            <w:t xml:space="preserve"> </w:t>
          </w:r>
          <w:r>
            <w:rPr>
              <w:spacing w:val="-2"/>
            </w:rPr>
            <w:t>Health</w:t>
          </w:r>
          <w:r>
            <w:tab/>
          </w:r>
          <w:r>
            <w:rPr>
              <w:b w:val="0"/>
              <w:spacing w:val="-5"/>
            </w:rPr>
            <w:t>23</w:t>
          </w:r>
          <w:r>
            <w:rPr>
              <w:b w:val="0"/>
              <w:spacing w:val="-5"/>
            </w:rPr>
            <w:fldChar w:fldCharType="end"/>
          </w:r>
        </w:p>
        <w:p>
          <w:pPr>
            <w:pStyle w:val="8"/>
            <w:tabs>
              <w:tab w:val="left" w:leader="dot" w:pos="9777"/>
            </w:tabs>
            <w:spacing w:before="237"/>
            <w:rPr>
              <w:b w:val="0"/>
            </w:rPr>
          </w:pPr>
          <w:r>
            <w:fldChar w:fldCharType="begin"/>
          </w:r>
          <w:r>
            <w:instrText xml:space="preserve"> HYPERLINK \l "_bookmark33" </w:instrText>
          </w:r>
          <w:r>
            <w:fldChar w:fldCharType="separate"/>
          </w:r>
          <w:r>
            <w:t>H7:</w:t>
          </w:r>
          <w:r>
            <w:rPr>
              <w:spacing w:val="-2"/>
            </w:rPr>
            <w:t xml:space="preserve"> </w:t>
          </w:r>
          <w:r>
            <w:t>Addiction</w:t>
          </w:r>
          <w:r>
            <w:rPr>
              <w:spacing w:val="-1"/>
            </w:rPr>
            <w:t xml:space="preserve"> </w:t>
          </w:r>
          <w:r>
            <w:t>has</w:t>
          </w:r>
          <w:r>
            <w:rPr>
              <w:spacing w:val="-2"/>
            </w:rPr>
            <w:t xml:space="preserve"> </w:t>
          </w:r>
          <w:r>
            <w:t>a</w:t>
          </w:r>
          <w:r>
            <w:rPr>
              <w:spacing w:val="-2"/>
            </w:rPr>
            <w:t xml:space="preserve"> </w:t>
          </w:r>
          <w:r>
            <w:t>negative</w:t>
          </w:r>
          <w:r>
            <w:rPr>
              <w:spacing w:val="-4"/>
            </w:rPr>
            <w:t xml:space="preserve"> </w:t>
          </w:r>
          <w:r>
            <w:t>impact</w:t>
          </w:r>
          <w:r>
            <w:rPr>
              <w:spacing w:val="-2"/>
            </w:rPr>
            <w:t xml:space="preserve"> </w:t>
          </w:r>
          <w:r>
            <w:t>on</w:t>
          </w:r>
          <w:r>
            <w:rPr>
              <w:spacing w:val="-2"/>
            </w:rPr>
            <w:t xml:space="preserve"> </w:t>
          </w:r>
          <w:r>
            <w:t>Academic</w:t>
          </w:r>
          <w:r>
            <w:rPr>
              <w:spacing w:val="-1"/>
            </w:rPr>
            <w:t xml:space="preserve"> </w:t>
          </w:r>
          <w:r>
            <w:rPr>
              <w:spacing w:val="-2"/>
            </w:rPr>
            <w:t>Engagement</w:t>
          </w:r>
          <w:r>
            <w:tab/>
          </w:r>
          <w:r>
            <w:rPr>
              <w:b w:val="0"/>
              <w:spacing w:val="-5"/>
            </w:rPr>
            <w:t>24</w:t>
          </w:r>
          <w:r>
            <w:rPr>
              <w:b w:val="0"/>
              <w:spacing w:val="-5"/>
            </w:rPr>
            <w:fldChar w:fldCharType="end"/>
          </w:r>
        </w:p>
        <w:p>
          <w:pPr>
            <w:pStyle w:val="8"/>
            <w:tabs>
              <w:tab w:val="left" w:leader="dot" w:pos="9777"/>
            </w:tabs>
            <w:spacing w:before="239"/>
            <w:rPr>
              <w:b w:val="0"/>
            </w:rPr>
          </w:pPr>
          <w:r>
            <w:fldChar w:fldCharType="begin"/>
          </w:r>
          <w:r>
            <w:instrText xml:space="preserve"> HYPERLINK \l "_bookmark34" </w:instrText>
          </w:r>
          <w:r>
            <w:fldChar w:fldCharType="separate"/>
          </w:r>
          <w:r>
            <w:t>H8:</w:t>
          </w:r>
          <w:r>
            <w:rPr>
              <w:spacing w:val="-3"/>
            </w:rPr>
            <w:t xml:space="preserve"> </w:t>
          </w:r>
          <w:r>
            <w:t>Mental</w:t>
          </w:r>
          <w:r>
            <w:rPr>
              <w:spacing w:val="-1"/>
            </w:rPr>
            <w:t xml:space="preserve"> </w:t>
          </w:r>
          <w:r>
            <w:t>health</w:t>
          </w:r>
          <w:r>
            <w:rPr>
              <w:spacing w:val="-1"/>
            </w:rPr>
            <w:t xml:space="preserve"> </w:t>
          </w:r>
          <w:r>
            <w:t>positively</w:t>
          </w:r>
          <w:r>
            <w:rPr>
              <w:spacing w:val="-1"/>
            </w:rPr>
            <w:t xml:space="preserve"> </w:t>
          </w:r>
          <w:r>
            <w:t>affects</w:t>
          </w:r>
          <w:r>
            <w:rPr>
              <w:spacing w:val="-1"/>
            </w:rPr>
            <w:t xml:space="preserve"> </w:t>
          </w:r>
          <w:r>
            <w:t xml:space="preserve">learning </w:t>
          </w:r>
          <w:r>
            <w:rPr>
              <w:spacing w:val="-2"/>
            </w:rPr>
            <w:t>engagement</w:t>
          </w:r>
          <w:r>
            <w:tab/>
          </w:r>
          <w:r>
            <w:rPr>
              <w:b w:val="0"/>
              <w:spacing w:val="-5"/>
            </w:rPr>
            <w:t>25</w:t>
          </w:r>
          <w:r>
            <w:rPr>
              <w:b w:val="0"/>
              <w:spacing w:val="-5"/>
            </w:rPr>
            <w:fldChar w:fldCharType="end"/>
          </w:r>
        </w:p>
        <w:p>
          <w:pPr>
            <w:pStyle w:val="8"/>
            <w:tabs>
              <w:tab w:val="left" w:leader="dot" w:pos="9777"/>
            </w:tabs>
            <w:spacing w:before="240"/>
            <w:rPr>
              <w:b w:val="0"/>
            </w:rPr>
          </w:pPr>
          <w:r>
            <w:fldChar w:fldCharType="begin"/>
          </w:r>
          <w:r>
            <w:instrText xml:space="preserve"> HYPERLINK \l "_bookmark35" </w:instrText>
          </w:r>
          <w:r>
            <w:fldChar w:fldCharType="separate"/>
          </w:r>
          <w:r>
            <w:t>H9:</w:t>
          </w:r>
          <w:r>
            <w:rPr>
              <w:spacing w:val="-5"/>
            </w:rPr>
            <w:t xml:space="preserve"> </w:t>
          </w:r>
          <w:r>
            <w:t>Mental</w:t>
          </w:r>
          <w:r>
            <w:rPr>
              <w:spacing w:val="-2"/>
            </w:rPr>
            <w:t xml:space="preserve"> </w:t>
          </w:r>
          <w:r>
            <w:t>Health Positively</w:t>
          </w:r>
          <w:r>
            <w:rPr>
              <w:spacing w:val="-2"/>
            </w:rPr>
            <w:t xml:space="preserve"> </w:t>
          </w:r>
          <w:r>
            <w:t>Affects</w:t>
          </w:r>
          <w:r>
            <w:rPr>
              <w:spacing w:val="-2"/>
            </w:rPr>
            <w:t xml:space="preserve"> </w:t>
          </w:r>
          <w:r>
            <w:t>Academic</w:t>
          </w:r>
          <w:r>
            <w:rPr>
              <w:spacing w:val="-1"/>
            </w:rPr>
            <w:t xml:space="preserve"> </w:t>
          </w:r>
          <w:r>
            <w:rPr>
              <w:spacing w:val="-2"/>
            </w:rPr>
            <w:t>Performance</w:t>
          </w:r>
          <w:r>
            <w:tab/>
          </w:r>
          <w:r>
            <w:rPr>
              <w:b w:val="0"/>
              <w:spacing w:val="-5"/>
            </w:rPr>
            <w:t>25</w:t>
          </w:r>
          <w:r>
            <w:rPr>
              <w:b w:val="0"/>
              <w:spacing w:val="-5"/>
            </w:rPr>
            <w:fldChar w:fldCharType="end"/>
          </w:r>
        </w:p>
        <w:p>
          <w:pPr>
            <w:pStyle w:val="8"/>
            <w:tabs>
              <w:tab w:val="left" w:leader="dot" w:pos="9777"/>
            </w:tabs>
            <w:spacing w:before="237"/>
            <w:rPr>
              <w:b w:val="0"/>
            </w:rPr>
          </w:pPr>
          <w:r>
            <w:fldChar w:fldCharType="begin"/>
          </w:r>
          <w:r>
            <w:instrText xml:space="preserve"> HYPERLINK \l "_bookmark36" </w:instrText>
          </w:r>
          <w:r>
            <w:fldChar w:fldCharType="separate"/>
          </w:r>
          <w:r>
            <w:t>H10:</w:t>
          </w:r>
          <w:r>
            <w:rPr>
              <w:spacing w:val="-4"/>
            </w:rPr>
            <w:t xml:space="preserve"> </w:t>
          </w:r>
          <w:r>
            <w:t>Learning</w:t>
          </w:r>
          <w:r>
            <w:rPr>
              <w:spacing w:val="-2"/>
            </w:rPr>
            <w:t xml:space="preserve"> </w:t>
          </w:r>
          <w:r>
            <w:t>engagement</w:t>
          </w:r>
          <w:r>
            <w:rPr>
              <w:spacing w:val="-2"/>
            </w:rPr>
            <w:t xml:space="preserve"> </w:t>
          </w:r>
          <w:r>
            <w:t>positively</w:t>
          </w:r>
          <w:r>
            <w:rPr>
              <w:spacing w:val="-2"/>
            </w:rPr>
            <w:t xml:space="preserve"> </w:t>
          </w:r>
          <w:r>
            <w:t>affects</w:t>
          </w:r>
          <w:r>
            <w:rPr>
              <w:spacing w:val="-2"/>
            </w:rPr>
            <w:t xml:space="preserve"> </w:t>
          </w:r>
          <w:r>
            <w:t>Academic</w:t>
          </w:r>
          <w:r>
            <w:rPr>
              <w:spacing w:val="-1"/>
            </w:rPr>
            <w:t xml:space="preserve"> </w:t>
          </w:r>
          <w:r>
            <w:rPr>
              <w:spacing w:val="-2"/>
            </w:rPr>
            <w:t>Performance</w:t>
          </w:r>
          <w:r>
            <w:tab/>
          </w:r>
          <w:r>
            <w:rPr>
              <w:b w:val="0"/>
              <w:spacing w:val="-5"/>
            </w:rPr>
            <w:t>26</w:t>
          </w:r>
          <w:r>
            <w:rPr>
              <w:b w:val="0"/>
              <w:spacing w:val="-5"/>
            </w:rPr>
            <w:fldChar w:fldCharType="end"/>
          </w:r>
        </w:p>
        <w:p>
          <w:pPr>
            <w:pStyle w:val="8"/>
            <w:tabs>
              <w:tab w:val="left" w:leader="dot" w:pos="9777"/>
            </w:tabs>
            <w:rPr>
              <w:b w:val="0"/>
            </w:rPr>
          </w:pPr>
          <w:r>
            <w:fldChar w:fldCharType="begin"/>
          </w:r>
          <w:r>
            <w:instrText xml:space="preserve"> HYPERLINK \l "_bookmark37" </w:instrText>
          </w:r>
          <w:r>
            <w:fldChar w:fldCharType="separate"/>
          </w:r>
          <w:r>
            <w:t>H11:</w:t>
          </w:r>
          <w:r>
            <w:rPr>
              <w:spacing w:val="-4"/>
            </w:rPr>
            <w:t xml:space="preserve"> </w:t>
          </w:r>
          <w:r>
            <w:t>Social</w:t>
          </w:r>
          <w:r>
            <w:rPr>
              <w:spacing w:val="-1"/>
            </w:rPr>
            <w:t xml:space="preserve"> </w:t>
          </w:r>
          <w:r>
            <w:t>characteristics</w:t>
          </w:r>
          <w:r>
            <w:rPr>
              <w:spacing w:val="-2"/>
            </w:rPr>
            <w:t xml:space="preserve"> </w:t>
          </w:r>
          <w:r>
            <w:t>positively</w:t>
          </w:r>
          <w:r>
            <w:rPr>
              <w:spacing w:val="-1"/>
            </w:rPr>
            <w:t xml:space="preserve"> </w:t>
          </w:r>
          <w:r>
            <w:t>influence</w:t>
          </w:r>
          <w:r>
            <w:rPr>
              <w:spacing w:val="-2"/>
            </w:rPr>
            <w:t xml:space="preserve"> </w:t>
          </w:r>
          <w:r>
            <w:t>learning</w:t>
          </w:r>
          <w:r>
            <w:rPr>
              <w:spacing w:val="-1"/>
            </w:rPr>
            <w:t xml:space="preserve"> </w:t>
          </w:r>
          <w:r>
            <w:rPr>
              <w:spacing w:val="-2"/>
            </w:rPr>
            <w:t>engagement</w:t>
          </w:r>
          <w:r>
            <w:tab/>
          </w:r>
          <w:r>
            <w:rPr>
              <w:b w:val="0"/>
              <w:spacing w:val="-5"/>
            </w:rPr>
            <w:t>27</w:t>
          </w:r>
          <w:r>
            <w:rPr>
              <w:b w:val="0"/>
              <w:spacing w:val="-5"/>
            </w:rPr>
            <w:fldChar w:fldCharType="end"/>
          </w:r>
        </w:p>
        <w:p>
          <w:pPr>
            <w:pStyle w:val="8"/>
            <w:tabs>
              <w:tab w:val="left" w:leader="dot" w:pos="9777"/>
            </w:tabs>
            <w:spacing w:before="237" w:after="207"/>
            <w:rPr>
              <w:b w:val="0"/>
            </w:rPr>
          </w:pPr>
          <w:r>
            <w:fldChar w:fldCharType="begin"/>
          </w:r>
          <w:r>
            <w:instrText xml:space="preserve"> HYPERLINK \l "_bookmark38" </w:instrText>
          </w:r>
          <w:r>
            <w:fldChar w:fldCharType="separate"/>
          </w:r>
          <w:r>
            <w:t>H12:</w:t>
          </w:r>
          <w:r>
            <w:rPr>
              <w:spacing w:val="-2"/>
            </w:rPr>
            <w:t xml:space="preserve"> </w:t>
          </w:r>
          <w:r>
            <w:t>Social</w:t>
          </w:r>
          <w:r>
            <w:rPr>
              <w:spacing w:val="-1"/>
            </w:rPr>
            <w:t xml:space="preserve"> </w:t>
          </w:r>
          <w:r>
            <w:t>characteristics</w:t>
          </w:r>
          <w:r>
            <w:rPr>
              <w:spacing w:val="-1"/>
            </w:rPr>
            <w:t xml:space="preserve"> </w:t>
          </w:r>
          <w:r>
            <w:t>positively</w:t>
          </w:r>
          <w:r>
            <w:rPr>
              <w:spacing w:val="-1"/>
            </w:rPr>
            <w:t xml:space="preserve"> </w:t>
          </w:r>
          <w:r>
            <w:t>affect</w:t>
          </w:r>
          <w:r>
            <w:rPr>
              <w:spacing w:val="-1"/>
            </w:rPr>
            <w:t xml:space="preserve"> </w:t>
          </w:r>
          <w:r>
            <w:t>Digital</w:t>
          </w:r>
          <w:r>
            <w:rPr>
              <w:spacing w:val="-1"/>
            </w:rPr>
            <w:t xml:space="preserve"> </w:t>
          </w:r>
          <w:r>
            <w:rPr>
              <w:spacing w:val="-2"/>
            </w:rPr>
            <w:t>Skills</w:t>
          </w:r>
          <w:r>
            <w:tab/>
          </w:r>
          <w:r>
            <w:rPr>
              <w:b w:val="0"/>
              <w:spacing w:val="-5"/>
            </w:rPr>
            <w:t>27</w:t>
          </w:r>
          <w:r>
            <w:rPr>
              <w:b w:val="0"/>
              <w:spacing w:val="-5"/>
            </w:rPr>
            <w:fldChar w:fldCharType="end"/>
          </w:r>
        </w:p>
        <w:p>
          <w:pPr>
            <w:pStyle w:val="8"/>
            <w:tabs>
              <w:tab w:val="right" w:leader="dot" w:pos="10017"/>
            </w:tabs>
            <w:spacing w:before="67"/>
            <w:rPr>
              <w:b w:val="0"/>
            </w:rPr>
          </w:pPr>
          <w:r>
            <w:fldChar w:fldCharType="begin"/>
          </w:r>
          <w:r>
            <w:instrText xml:space="preserve"> HYPERLINK \l "_bookmark39" </w:instrText>
          </w:r>
          <w:r>
            <w:fldChar w:fldCharType="separate"/>
          </w:r>
          <w:r>
            <w:t>H13:</w:t>
          </w:r>
          <w:r>
            <w:rPr>
              <w:spacing w:val="-2"/>
            </w:rPr>
            <w:t xml:space="preserve"> </w:t>
          </w:r>
          <w:r>
            <w:t>Social</w:t>
          </w:r>
          <w:r>
            <w:rPr>
              <w:spacing w:val="-1"/>
            </w:rPr>
            <w:t xml:space="preserve"> </w:t>
          </w:r>
          <w:r>
            <w:t>Media</w:t>
          </w:r>
          <w:r>
            <w:rPr>
              <w:spacing w:val="-1"/>
            </w:rPr>
            <w:t xml:space="preserve"> </w:t>
          </w:r>
          <w:r>
            <w:t>(Education)</w:t>
          </w:r>
          <w:r>
            <w:rPr>
              <w:spacing w:val="-1"/>
            </w:rPr>
            <w:t xml:space="preserve"> </w:t>
          </w:r>
          <w:r>
            <w:t>Positively</w:t>
          </w:r>
          <w:r>
            <w:rPr>
              <w:spacing w:val="-1"/>
            </w:rPr>
            <w:t xml:space="preserve"> </w:t>
          </w:r>
          <w:r>
            <w:t>Affects</w:t>
          </w:r>
          <w:r>
            <w:rPr>
              <w:spacing w:val="-1"/>
            </w:rPr>
            <w:t xml:space="preserve"> </w:t>
          </w:r>
          <w:r>
            <w:t>Digital</w:t>
          </w:r>
          <w:r>
            <w:rPr>
              <w:spacing w:val="-1"/>
            </w:rPr>
            <w:t xml:space="preserve"> </w:t>
          </w:r>
          <w:r>
            <w:rPr>
              <w:spacing w:val="-2"/>
            </w:rPr>
            <w:t>Skills</w:t>
          </w:r>
          <w:r>
            <w:tab/>
          </w:r>
          <w:r>
            <w:rPr>
              <w:b w:val="0"/>
              <w:spacing w:val="-5"/>
            </w:rPr>
            <w:t>28</w:t>
          </w:r>
          <w:r>
            <w:rPr>
              <w:b w:val="0"/>
              <w:spacing w:val="-5"/>
            </w:rPr>
            <w:fldChar w:fldCharType="end"/>
          </w:r>
        </w:p>
        <w:p>
          <w:pPr>
            <w:pStyle w:val="8"/>
            <w:tabs>
              <w:tab w:val="right" w:leader="dot" w:pos="10017"/>
            </w:tabs>
            <w:spacing w:before="240"/>
            <w:rPr>
              <w:b w:val="0"/>
            </w:rPr>
          </w:pPr>
          <w:r>
            <w:fldChar w:fldCharType="begin"/>
          </w:r>
          <w:r>
            <w:instrText xml:space="preserve"> HYPERLINK \l "_bookmark40" </w:instrText>
          </w:r>
          <w:r>
            <w:fldChar w:fldCharType="separate"/>
          </w:r>
          <w:r>
            <w:t>H14:</w:t>
          </w:r>
          <w:r>
            <w:rPr>
              <w:spacing w:val="-1"/>
            </w:rPr>
            <w:t xml:space="preserve"> </w:t>
          </w:r>
          <w:r>
            <w:t>Digital</w:t>
          </w:r>
          <w:r>
            <w:rPr>
              <w:spacing w:val="-2"/>
            </w:rPr>
            <w:t xml:space="preserve"> </w:t>
          </w:r>
          <w:r>
            <w:t>skills</w:t>
          </w:r>
          <w:r>
            <w:rPr>
              <w:spacing w:val="-2"/>
            </w:rPr>
            <w:t xml:space="preserve"> </w:t>
          </w:r>
          <w:r>
            <w:t>positively</w:t>
          </w:r>
          <w:r>
            <w:rPr>
              <w:spacing w:val="-1"/>
            </w:rPr>
            <w:t xml:space="preserve"> </w:t>
          </w:r>
          <w:r>
            <w:t>affect</w:t>
          </w:r>
          <w:r>
            <w:rPr>
              <w:spacing w:val="-1"/>
            </w:rPr>
            <w:t xml:space="preserve"> </w:t>
          </w:r>
          <w:r>
            <w:t>learning</w:t>
          </w:r>
          <w:r>
            <w:rPr>
              <w:spacing w:val="-1"/>
            </w:rPr>
            <w:t xml:space="preserve"> </w:t>
          </w:r>
          <w:r>
            <w:rPr>
              <w:spacing w:val="-2"/>
            </w:rPr>
            <w:t>engagement.</w:t>
          </w:r>
          <w:r>
            <w:tab/>
          </w:r>
          <w:r>
            <w:rPr>
              <w:b w:val="0"/>
              <w:spacing w:val="-5"/>
            </w:rPr>
            <w:t>28</w:t>
          </w:r>
          <w:r>
            <w:rPr>
              <w:b w:val="0"/>
              <w:spacing w:val="-5"/>
            </w:rPr>
            <w:fldChar w:fldCharType="end"/>
          </w:r>
        </w:p>
        <w:p>
          <w:pPr>
            <w:pStyle w:val="8"/>
            <w:tabs>
              <w:tab w:val="right" w:leader="dot" w:pos="10017"/>
            </w:tabs>
            <w:rPr>
              <w:b w:val="0"/>
            </w:rPr>
          </w:pPr>
          <w:r>
            <w:fldChar w:fldCharType="begin"/>
          </w:r>
          <w:r>
            <w:instrText xml:space="preserve"> HYPERLINK \l "_bookmark41" </w:instrText>
          </w:r>
          <w:r>
            <w:fldChar w:fldCharType="separate"/>
          </w:r>
          <w:r>
            <w:t>H15:</w:t>
          </w:r>
          <w:r>
            <w:rPr>
              <w:spacing w:val="-4"/>
            </w:rPr>
            <w:t xml:space="preserve"> </w:t>
          </w:r>
          <w:r>
            <w:t>Digital</w:t>
          </w:r>
          <w:r>
            <w:rPr>
              <w:spacing w:val="-1"/>
            </w:rPr>
            <w:t xml:space="preserve"> </w:t>
          </w:r>
          <w:r>
            <w:t>skills</w:t>
          </w:r>
          <w:r>
            <w:rPr>
              <w:spacing w:val="-3"/>
            </w:rPr>
            <w:t xml:space="preserve"> </w:t>
          </w:r>
          <w:r>
            <w:t>positively</w:t>
          </w:r>
          <w:r>
            <w:rPr>
              <w:spacing w:val="-1"/>
            </w:rPr>
            <w:t xml:space="preserve"> </w:t>
          </w:r>
          <w:r>
            <w:t>influence</w:t>
          </w:r>
          <w:r>
            <w:rPr>
              <w:spacing w:val="-2"/>
            </w:rPr>
            <w:t xml:space="preserve"> </w:t>
          </w:r>
          <w:r>
            <w:t>learning</w:t>
          </w:r>
          <w:r>
            <w:rPr>
              <w:spacing w:val="-3"/>
            </w:rPr>
            <w:t xml:space="preserve"> </w:t>
          </w:r>
          <w:r>
            <w:rPr>
              <w:spacing w:val="-2"/>
            </w:rPr>
            <w:t>performance</w:t>
          </w:r>
          <w:r>
            <w:tab/>
          </w:r>
          <w:r>
            <w:rPr>
              <w:b w:val="0"/>
              <w:spacing w:val="-5"/>
            </w:rPr>
            <w:t>29</w:t>
          </w:r>
          <w:r>
            <w:rPr>
              <w:b w:val="0"/>
              <w:spacing w:val="-5"/>
            </w:rPr>
            <w:fldChar w:fldCharType="end"/>
          </w:r>
        </w:p>
        <w:p>
          <w:pPr>
            <w:pStyle w:val="7"/>
            <w:numPr>
              <w:ilvl w:val="0"/>
              <w:numId w:val="4"/>
            </w:numPr>
            <w:tabs>
              <w:tab w:val="left" w:pos="1385"/>
              <w:tab w:val="right" w:leader="dot" w:pos="10017"/>
            </w:tabs>
            <w:spacing w:before="238" w:after="0" w:line="240" w:lineRule="auto"/>
            <w:ind w:left="1385" w:right="0" w:hanging="240"/>
            <w:jc w:val="left"/>
            <w:rPr>
              <w:b w:val="0"/>
            </w:rPr>
          </w:pPr>
          <w:r>
            <w:fldChar w:fldCharType="begin"/>
          </w:r>
          <w:r>
            <w:instrText xml:space="preserve"> HYPERLINK \l "_bookmark42" </w:instrText>
          </w:r>
          <w:r>
            <w:fldChar w:fldCharType="separate"/>
          </w:r>
          <w:r>
            <w:t>Research</w:t>
          </w:r>
          <w:r>
            <w:rPr>
              <w:spacing w:val="-3"/>
            </w:rPr>
            <w:t xml:space="preserve"> </w:t>
          </w:r>
          <w:r>
            <w:rPr>
              <w:spacing w:val="-2"/>
            </w:rPr>
            <w:t>Methodology</w:t>
          </w:r>
          <w:r>
            <w:tab/>
          </w:r>
          <w:r>
            <w:rPr>
              <w:b w:val="0"/>
              <w:spacing w:val="-5"/>
            </w:rPr>
            <w:t>29</w:t>
          </w:r>
          <w:r>
            <w:rPr>
              <w:b w:val="0"/>
              <w:spacing w:val="-5"/>
            </w:rPr>
            <w:fldChar w:fldCharType="end"/>
          </w:r>
        </w:p>
        <w:p>
          <w:pPr>
            <w:pStyle w:val="8"/>
            <w:numPr>
              <w:ilvl w:val="1"/>
              <w:numId w:val="5"/>
            </w:numPr>
            <w:tabs>
              <w:tab w:val="left" w:pos="1745"/>
              <w:tab w:val="right" w:leader="dot" w:pos="10017"/>
            </w:tabs>
            <w:spacing w:before="237" w:after="0" w:line="240" w:lineRule="auto"/>
            <w:ind w:left="1745" w:right="0" w:hanging="360"/>
            <w:jc w:val="left"/>
            <w:rPr>
              <w:b w:val="0"/>
            </w:rPr>
          </w:pPr>
          <w:r>
            <w:fldChar w:fldCharType="begin"/>
          </w:r>
          <w:r>
            <w:instrText xml:space="preserve"> HYPERLINK \l "_bookmark43" </w:instrText>
          </w:r>
          <w:r>
            <w:fldChar w:fldCharType="separate"/>
          </w:r>
          <w:r>
            <w:t>Research</w:t>
          </w:r>
          <w:r>
            <w:rPr>
              <w:spacing w:val="-3"/>
            </w:rPr>
            <w:t xml:space="preserve"> </w:t>
          </w:r>
          <w:r>
            <w:rPr>
              <w:spacing w:val="-2"/>
            </w:rPr>
            <w:t>Design</w:t>
          </w:r>
          <w:r>
            <w:tab/>
          </w:r>
          <w:r>
            <w:rPr>
              <w:b w:val="0"/>
              <w:spacing w:val="-5"/>
            </w:rPr>
            <w:t>29</w:t>
          </w:r>
          <w:r>
            <w:rPr>
              <w:b w:val="0"/>
              <w:spacing w:val="-5"/>
            </w:rPr>
            <w:fldChar w:fldCharType="end"/>
          </w:r>
        </w:p>
        <w:p>
          <w:pPr>
            <w:pStyle w:val="8"/>
            <w:numPr>
              <w:ilvl w:val="1"/>
              <w:numId w:val="5"/>
            </w:numPr>
            <w:tabs>
              <w:tab w:val="left" w:pos="1745"/>
              <w:tab w:val="right" w:leader="dot" w:pos="10017"/>
            </w:tabs>
            <w:spacing w:before="238" w:after="0" w:line="240" w:lineRule="auto"/>
            <w:ind w:left="1745" w:right="0" w:hanging="360"/>
            <w:jc w:val="left"/>
            <w:rPr>
              <w:b w:val="0"/>
            </w:rPr>
          </w:pPr>
          <w:r>
            <w:fldChar w:fldCharType="begin"/>
          </w:r>
          <w:r>
            <w:instrText xml:space="preserve"> HYPERLINK \l "_bookmark44" </w:instrText>
          </w:r>
          <w:r>
            <w:fldChar w:fldCharType="separate"/>
          </w:r>
          <w:r>
            <w:t>Sampling</w:t>
          </w:r>
          <w:r>
            <w:rPr>
              <w:spacing w:val="-4"/>
            </w:rPr>
            <w:t xml:space="preserve"> </w:t>
          </w:r>
          <w:r>
            <w:rPr>
              <w:spacing w:val="-2"/>
            </w:rPr>
            <w:t>techniques</w:t>
          </w:r>
          <w:r>
            <w:tab/>
          </w:r>
          <w:r>
            <w:rPr>
              <w:b w:val="0"/>
              <w:spacing w:val="-5"/>
            </w:rPr>
            <w:t>30</w:t>
          </w:r>
          <w:r>
            <w:rPr>
              <w:b w:val="0"/>
              <w:spacing w:val="-5"/>
            </w:rPr>
            <w:fldChar w:fldCharType="end"/>
          </w:r>
        </w:p>
        <w:p>
          <w:pPr>
            <w:pStyle w:val="8"/>
            <w:numPr>
              <w:ilvl w:val="1"/>
              <w:numId w:val="6"/>
            </w:numPr>
            <w:tabs>
              <w:tab w:val="left" w:pos="1805"/>
              <w:tab w:val="right" w:leader="dot" w:pos="10017"/>
            </w:tabs>
            <w:spacing w:before="237" w:after="0" w:line="240" w:lineRule="auto"/>
            <w:ind w:left="1805" w:right="0" w:hanging="420"/>
            <w:jc w:val="left"/>
            <w:rPr>
              <w:b w:val="0"/>
            </w:rPr>
          </w:pPr>
          <w:r>
            <w:fldChar w:fldCharType="begin"/>
          </w:r>
          <w:r>
            <w:instrText xml:space="preserve"> HYPERLINK \l "_bookmark45" </w:instrText>
          </w:r>
          <w:r>
            <w:fldChar w:fldCharType="separate"/>
          </w:r>
          <w:r>
            <w:t>Data</w:t>
          </w:r>
          <w:r>
            <w:rPr>
              <w:spacing w:val="-4"/>
            </w:rPr>
            <w:t xml:space="preserve"> </w:t>
          </w:r>
          <w:r>
            <w:t>Collection</w:t>
          </w:r>
          <w:r>
            <w:rPr>
              <w:spacing w:val="-2"/>
            </w:rPr>
            <w:t xml:space="preserve"> Methods</w:t>
          </w:r>
          <w:r>
            <w:tab/>
          </w:r>
          <w:r>
            <w:rPr>
              <w:b w:val="0"/>
              <w:spacing w:val="-5"/>
            </w:rPr>
            <w:t>31</w:t>
          </w:r>
          <w:r>
            <w:rPr>
              <w:b w:val="0"/>
              <w:spacing w:val="-5"/>
            </w:rPr>
            <w:fldChar w:fldCharType="end"/>
          </w:r>
        </w:p>
        <w:p>
          <w:pPr>
            <w:pStyle w:val="8"/>
            <w:numPr>
              <w:ilvl w:val="1"/>
              <w:numId w:val="6"/>
            </w:numPr>
            <w:tabs>
              <w:tab w:val="left" w:pos="1805"/>
              <w:tab w:val="right" w:leader="dot" w:pos="10017"/>
            </w:tabs>
            <w:spacing w:before="241" w:after="0" w:line="240" w:lineRule="auto"/>
            <w:ind w:left="1805" w:right="0" w:hanging="420"/>
            <w:jc w:val="left"/>
            <w:rPr>
              <w:b w:val="0"/>
            </w:rPr>
          </w:pPr>
          <w:r>
            <w:fldChar w:fldCharType="begin"/>
          </w:r>
          <w:r>
            <w:instrText xml:space="preserve"> HYPERLINK \l "_bookmark46" </w:instrText>
          </w:r>
          <w:r>
            <w:fldChar w:fldCharType="separate"/>
          </w:r>
          <w:r>
            <w:t>Statistical</w:t>
          </w:r>
          <w:r>
            <w:rPr>
              <w:spacing w:val="-2"/>
            </w:rPr>
            <w:t xml:space="preserve"> </w:t>
          </w:r>
          <w:r>
            <w:t>Analysis</w:t>
          </w:r>
          <w:r>
            <w:rPr>
              <w:spacing w:val="-2"/>
            </w:rPr>
            <w:t xml:space="preserve"> Methods</w:t>
          </w:r>
          <w:r>
            <w:tab/>
          </w:r>
          <w:r>
            <w:rPr>
              <w:b w:val="0"/>
              <w:spacing w:val="-5"/>
            </w:rPr>
            <w:t>32</w:t>
          </w:r>
          <w:r>
            <w:rPr>
              <w:b w:val="0"/>
              <w:spacing w:val="-5"/>
            </w:rPr>
            <w:fldChar w:fldCharType="end"/>
          </w:r>
        </w:p>
        <w:p>
          <w:pPr>
            <w:pStyle w:val="7"/>
            <w:tabs>
              <w:tab w:val="right" w:leader="dot" w:pos="10017"/>
            </w:tabs>
            <w:ind w:left="1145" w:firstLine="0"/>
            <w:rPr>
              <w:b w:val="0"/>
            </w:rPr>
          </w:pPr>
          <w:r>
            <w:fldChar w:fldCharType="begin"/>
          </w:r>
          <w:r>
            <w:instrText xml:space="preserve"> HYPERLINK \l "_bookmark47" </w:instrText>
          </w:r>
          <w:r>
            <w:fldChar w:fldCharType="separate"/>
          </w:r>
          <w:r>
            <w:rPr>
              <w:spacing w:val="-2"/>
            </w:rPr>
            <w:t>References</w:t>
          </w:r>
          <w:r>
            <w:tab/>
          </w:r>
          <w:r>
            <w:rPr>
              <w:b w:val="0"/>
              <w:spacing w:val="-5"/>
            </w:rPr>
            <w:t>33</w:t>
          </w:r>
          <w:r>
            <w:rPr>
              <w:b w:val="0"/>
              <w:spacing w:val="-5"/>
            </w:rPr>
            <w:fldChar w:fldCharType="end"/>
          </w:r>
        </w:p>
      </w:sdtContent>
    </w:sdt>
    <w:p>
      <w:pPr>
        <w:pStyle w:val="7"/>
        <w:spacing w:after="0"/>
        <w:rPr>
          <w:b w:val="0"/>
        </w:rPr>
        <w:sectPr>
          <w:type w:val="continuous"/>
          <w:pgSz w:w="12240" w:h="15840"/>
          <w:pgMar w:top="1059" w:right="1080" w:bottom="1577" w:left="1080" w:header="0" w:footer="1068" w:gutter="0"/>
        </w:sectPr>
      </w:pPr>
    </w:p>
    <w:p>
      <w:pPr>
        <w:pStyle w:val="3"/>
        <w:ind w:left="3958"/>
      </w:pPr>
      <w:r>
        <w:t>LIST OF</w:t>
      </w:r>
      <w:r>
        <w:rPr>
          <w:spacing w:val="-3"/>
        </w:rPr>
        <w:t xml:space="preserve"> </w:t>
      </w:r>
      <w:r>
        <w:rPr>
          <w:spacing w:val="-2"/>
        </w:rPr>
        <w:t>ABBREVIATIONS</w:t>
      </w:r>
    </w:p>
    <w:p>
      <w:pPr>
        <w:pStyle w:val="5"/>
        <w:spacing w:before="271"/>
        <w:ind w:left="0"/>
        <w:rPr>
          <w:b/>
        </w:rPr>
      </w:pPr>
    </w:p>
    <w:p>
      <w:pPr>
        <w:pStyle w:val="5"/>
      </w:pPr>
      <w:r>
        <w:t>TTF</w:t>
      </w:r>
      <w:r>
        <w:rPr>
          <w:spacing w:val="-2"/>
        </w:rPr>
        <w:t xml:space="preserve"> </w:t>
      </w:r>
      <w:r>
        <w:t>- Task Technology</w:t>
      </w:r>
      <w:r>
        <w:rPr>
          <w:spacing w:val="-2"/>
        </w:rPr>
        <w:t xml:space="preserve"> </w:t>
      </w:r>
      <w:r>
        <w:rPr>
          <w:spacing w:val="-5"/>
        </w:rPr>
        <w:t>Fit</w:t>
      </w:r>
    </w:p>
    <w:p>
      <w:pPr>
        <w:pStyle w:val="5"/>
        <w:spacing w:before="24"/>
        <w:ind w:left="0"/>
      </w:pPr>
    </w:p>
    <w:p>
      <w:pPr>
        <w:pStyle w:val="5"/>
        <w:spacing w:line="499" w:lineRule="auto"/>
        <w:ind w:right="4949"/>
      </w:pPr>
      <w:r>
        <w:t>TAM</w:t>
      </w:r>
      <w:r>
        <w:rPr>
          <w:spacing w:val="-6"/>
        </w:rPr>
        <w:t xml:space="preserve"> </w:t>
      </w:r>
      <w:r>
        <w:t>3</w:t>
      </w:r>
      <w:r>
        <w:rPr>
          <w:spacing w:val="-6"/>
        </w:rPr>
        <w:t xml:space="preserve"> </w:t>
      </w:r>
      <w:r>
        <w:t>-</w:t>
      </w:r>
      <w:r>
        <w:rPr>
          <w:spacing w:val="-7"/>
        </w:rPr>
        <w:t xml:space="preserve"> </w:t>
      </w:r>
      <w:r>
        <w:t>Technology</w:t>
      </w:r>
      <w:r>
        <w:rPr>
          <w:spacing w:val="-11"/>
        </w:rPr>
        <w:t xml:space="preserve"> </w:t>
      </w:r>
      <w:r>
        <w:t>Acceptance</w:t>
      </w:r>
      <w:r>
        <w:rPr>
          <w:spacing w:val="-7"/>
        </w:rPr>
        <w:t xml:space="preserve"> </w:t>
      </w:r>
      <w:r>
        <w:t>Model</w:t>
      </w:r>
      <w:r>
        <w:rPr>
          <w:spacing w:val="-6"/>
        </w:rPr>
        <w:t xml:space="preserve"> </w:t>
      </w:r>
      <w:r>
        <w:t>3 SMAS - Social Media Addiction Scale WHO 5 - World Health Organization - 5</w:t>
      </w:r>
    </w:p>
    <w:p>
      <w:pPr>
        <w:pStyle w:val="5"/>
        <w:spacing w:line="499" w:lineRule="auto"/>
        <w:ind w:right="2249"/>
      </w:pPr>
      <w:r>
        <w:t>UWES-S - Utrecht Work Engagement Scale – Student version DigComp</w:t>
      </w:r>
      <w:r>
        <w:rPr>
          <w:spacing w:val="40"/>
        </w:rPr>
        <w:t xml:space="preserve"> </w:t>
      </w:r>
      <w:r>
        <w:t>(EU)</w:t>
      </w:r>
      <w:r>
        <w:rPr>
          <w:spacing w:val="-5"/>
        </w:rPr>
        <w:t xml:space="preserve"> </w:t>
      </w:r>
      <w:r>
        <w:t>-</w:t>
      </w:r>
      <w:r>
        <w:rPr>
          <w:spacing w:val="-7"/>
        </w:rPr>
        <w:t xml:space="preserve"> </w:t>
      </w:r>
      <w:r>
        <w:t>Digital</w:t>
      </w:r>
      <w:r>
        <w:rPr>
          <w:spacing w:val="-6"/>
        </w:rPr>
        <w:t xml:space="preserve"> </w:t>
      </w:r>
      <w:r>
        <w:t>Competence</w:t>
      </w:r>
      <w:r>
        <w:rPr>
          <w:spacing w:val="-7"/>
        </w:rPr>
        <w:t xml:space="preserve"> </w:t>
      </w:r>
      <w:r>
        <w:t>Framework</w:t>
      </w:r>
      <w:r>
        <w:rPr>
          <w:spacing w:val="-4"/>
        </w:rPr>
        <w:t xml:space="preserve"> </w:t>
      </w:r>
      <w:r>
        <w:t>(European</w:t>
      </w:r>
      <w:r>
        <w:rPr>
          <w:spacing w:val="-4"/>
        </w:rPr>
        <w:t xml:space="preserve"> </w:t>
      </w:r>
      <w:r>
        <w:t>Union) GPA - Grade Point Average</w:t>
      </w:r>
    </w:p>
    <w:p>
      <w:pPr>
        <w:pStyle w:val="5"/>
        <w:spacing w:before="1" w:line="499" w:lineRule="auto"/>
        <w:ind w:right="5355"/>
      </w:pPr>
      <w:r>
        <w:t>EFA - Exploratory Factor Analysis CFA</w:t>
      </w:r>
      <w:r>
        <w:rPr>
          <w:spacing w:val="-11"/>
        </w:rPr>
        <w:t xml:space="preserve"> </w:t>
      </w:r>
      <w:r>
        <w:t>-</w:t>
      </w:r>
      <w:r>
        <w:rPr>
          <w:spacing w:val="-11"/>
        </w:rPr>
        <w:t xml:space="preserve"> </w:t>
      </w:r>
      <w:r>
        <w:t>Confirmatory</w:t>
      </w:r>
      <w:r>
        <w:rPr>
          <w:spacing w:val="-12"/>
        </w:rPr>
        <w:t xml:space="preserve"> </w:t>
      </w:r>
      <w:r>
        <w:t>Factor</w:t>
      </w:r>
      <w:r>
        <w:rPr>
          <w:spacing w:val="-10"/>
        </w:rPr>
        <w:t xml:space="preserve"> </w:t>
      </w:r>
      <w:r>
        <w:t>Analysis</w:t>
      </w:r>
    </w:p>
    <w:p>
      <w:pPr>
        <w:pStyle w:val="5"/>
        <w:spacing w:line="499" w:lineRule="auto"/>
        <w:ind w:right="4949"/>
      </w:pPr>
      <w:r>
        <w:t>AMOS</w:t>
      </w:r>
      <w:r>
        <w:rPr>
          <w:spacing w:val="-8"/>
        </w:rPr>
        <w:t xml:space="preserve"> </w:t>
      </w:r>
      <w:r>
        <w:t>-</w:t>
      </w:r>
      <w:r>
        <w:rPr>
          <w:spacing w:val="-9"/>
        </w:rPr>
        <w:t xml:space="preserve"> </w:t>
      </w:r>
      <w:r>
        <w:t>Analysis</w:t>
      </w:r>
      <w:r>
        <w:rPr>
          <w:spacing w:val="-8"/>
        </w:rPr>
        <w:t xml:space="preserve"> </w:t>
      </w:r>
      <w:r>
        <w:t>of</w:t>
      </w:r>
      <w:r>
        <w:rPr>
          <w:spacing w:val="-8"/>
        </w:rPr>
        <w:t xml:space="preserve"> </w:t>
      </w:r>
      <w:r>
        <w:t>Moment</w:t>
      </w:r>
      <w:r>
        <w:rPr>
          <w:spacing w:val="-8"/>
        </w:rPr>
        <w:t xml:space="preserve"> </w:t>
      </w:r>
      <w:r>
        <w:t>Structures VIF - Variance Inflation Factor</w:t>
      </w:r>
    </w:p>
    <w:p>
      <w:pPr>
        <w:pStyle w:val="5"/>
        <w:spacing w:after="0" w:line="499" w:lineRule="auto"/>
        <w:sectPr>
          <w:pgSz w:w="12240" w:h="15840"/>
          <w:pgMar w:top="1060" w:right="1080" w:bottom="1260" w:left="1080" w:header="0" w:footer="1068" w:gutter="0"/>
        </w:sectPr>
      </w:pPr>
    </w:p>
    <w:p>
      <w:pPr>
        <w:pStyle w:val="3"/>
        <w:ind w:left="849"/>
        <w:jc w:val="center"/>
      </w:pPr>
      <w:r>
        <w:t>LIST OF</w:t>
      </w:r>
      <w:r>
        <w:rPr>
          <w:spacing w:val="-3"/>
        </w:rPr>
        <w:t xml:space="preserve"> </w:t>
      </w:r>
      <w:r>
        <w:rPr>
          <w:spacing w:val="-2"/>
        </w:rPr>
        <w:t>TABLES</w:t>
      </w:r>
    </w:p>
    <w:p>
      <w:pPr>
        <w:spacing w:before="139"/>
        <w:ind w:left="905" w:right="0" w:firstLine="0"/>
        <w:jc w:val="left"/>
        <w:rPr>
          <w:b/>
          <w:sz w:val="24"/>
        </w:rPr>
      </w:pPr>
      <w:r>
        <w:rPr>
          <w:b/>
          <w:sz w:val="24"/>
        </w:rPr>
        <w:t xml:space="preserve">No </w:t>
      </w:r>
      <w:r>
        <w:rPr>
          <w:b/>
          <w:spacing w:val="-2"/>
          <w:sz w:val="24"/>
        </w:rPr>
        <w:t>tables</w:t>
      </w:r>
    </w:p>
    <w:p>
      <w:pPr>
        <w:spacing w:after="0"/>
        <w:jc w:val="left"/>
        <w:rPr>
          <w:b/>
          <w:sz w:val="24"/>
        </w:rPr>
        <w:sectPr>
          <w:pgSz w:w="12240" w:h="15840"/>
          <w:pgMar w:top="1060" w:right="1080" w:bottom="1260" w:left="1080" w:header="0" w:footer="1068" w:gutter="0"/>
        </w:sectPr>
      </w:pPr>
    </w:p>
    <w:p>
      <w:pPr>
        <w:pStyle w:val="3"/>
        <w:ind w:left="1345" w:right="498"/>
        <w:jc w:val="center"/>
      </w:pPr>
      <w:r>
        <w:t>LIST OF</w:t>
      </w:r>
      <w:r>
        <w:rPr>
          <w:spacing w:val="-3"/>
        </w:rPr>
        <w:t xml:space="preserve"> </w:t>
      </w:r>
      <w:r>
        <w:rPr>
          <w:spacing w:val="-2"/>
        </w:rPr>
        <w:t>FIGURES</w:t>
      </w:r>
    </w:p>
    <w:p>
      <w:pPr>
        <w:pStyle w:val="5"/>
        <w:ind w:left="0"/>
        <w:rPr>
          <w:b/>
          <w:sz w:val="20"/>
        </w:rPr>
      </w:pPr>
    </w:p>
    <w:p>
      <w:pPr>
        <w:pStyle w:val="5"/>
        <w:spacing w:before="68"/>
        <w:ind w:left="0"/>
        <w:rPr>
          <w:b/>
          <w:sz w:val="20"/>
        </w:rPr>
      </w:pPr>
      <w:r>
        <w:rPr>
          <w:b/>
          <w:sz w:val="20"/>
        </w:rPr>
        <w:drawing>
          <wp:anchor distT="0" distB="0" distL="0" distR="0" simplePos="0" relativeHeight="487587840" behindDoc="1" locked="0" layoutInCell="1" allowOverlap="1">
            <wp:simplePos x="0" y="0"/>
            <wp:positionH relativeFrom="page">
              <wp:posOffset>1259840</wp:posOffset>
            </wp:positionH>
            <wp:positionV relativeFrom="paragraph">
              <wp:posOffset>204470</wp:posOffset>
            </wp:positionV>
            <wp:extent cx="5781040" cy="3287395"/>
            <wp:effectExtent l="0" t="0" r="0" b="0"/>
            <wp:wrapTopAndBottom/>
            <wp:docPr id="631" name="Image 631"/>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9" cstate="print"/>
                    <a:stretch>
                      <a:fillRect/>
                    </a:stretch>
                  </pic:blipFill>
                  <pic:spPr>
                    <a:xfrm>
                      <a:off x="0" y="0"/>
                      <a:ext cx="5780892" cy="3287267"/>
                    </a:xfrm>
                    <a:prstGeom prst="rect">
                      <a:avLst/>
                    </a:prstGeom>
                  </pic:spPr>
                </pic:pic>
              </a:graphicData>
            </a:graphic>
          </wp:anchor>
        </w:drawing>
      </w:r>
    </w:p>
    <w:p>
      <w:pPr>
        <w:pStyle w:val="5"/>
        <w:ind w:left="0"/>
        <w:rPr>
          <w:b/>
        </w:rPr>
      </w:pPr>
    </w:p>
    <w:p>
      <w:pPr>
        <w:pStyle w:val="5"/>
        <w:ind w:left="0"/>
        <w:rPr>
          <w:b/>
        </w:rPr>
      </w:pPr>
    </w:p>
    <w:p>
      <w:pPr>
        <w:pStyle w:val="5"/>
        <w:spacing w:before="57"/>
        <w:ind w:left="0"/>
        <w:rPr>
          <w:b/>
        </w:rPr>
      </w:pPr>
    </w:p>
    <w:p>
      <w:pPr>
        <w:spacing w:before="1"/>
        <w:ind w:left="1346" w:right="498" w:firstLine="0"/>
        <w:jc w:val="center"/>
        <w:rPr>
          <w:b/>
          <w:sz w:val="24"/>
        </w:rPr>
      </w:pPr>
      <w:r>
        <w:rPr>
          <w:b/>
          <w:sz w:val="24"/>
        </w:rPr>
        <w:t>Figure</w:t>
      </w:r>
      <w:r>
        <w:rPr>
          <w:b/>
          <w:spacing w:val="-3"/>
          <w:sz w:val="24"/>
        </w:rPr>
        <w:t xml:space="preserve"> </w:t>
      </w:r>
      <w:r>
        <w:rPr>
          <w:b/>
          <w:sz w:val="24"/>
        </w:rPr>
        <w:t>1:</w:t>
      </w:r>
      <w:r>
        <w:rPr>
          <w:b/>
          <w:spacing w:val="-2"/>
          <w:sz w:val="24"/>
        </w:rPr>
        <w:t xml:space="preserve"> </w:t>
      </w:r>
      <w:r>
        <w:rPr>
          <w:b/>
          <w:sz w:val="24"/>
        </w:rPr>
        <w:t>Theoretical</w:t>
      </w:r>
      <w:r>
        <w:rPr>
          <w:b/>
          <w:spacing w:val="3"/>
          <w:sz w:val="24"/>
        </w:rPr>
        <w:t xml:space="preserve"> </w:t>
      </w:r>
      <w:r>
        <w:rPr>
          <w:b/>
          <w:spacing w:val="-2"/>
          <w:sz w:val="24"/>
        </w:rPr>
        <w:t>model.</w:t>
      </w:r>
    </w:p>
    <w:p>
      <w:pPr>
        <w:spacing w:after="0"/>
        <w:jc w:val="center"/>
        <w:rPr>
          <w:b/>
          <w:sz w:val="24"/>
        </w:rPr>
        <w:sectPr>
          <w:pgSz w:w="12240" w:h="15840"/>
          <w:pgMar w:top="1060" w:right="1080" w:bottom="1260" w:left="1080" w:header="0" w:footer="1068" w:gutter="0"/>
        </w:sectPr>
      </w:pPr>
    </w:p>
    <w:p>
      <w:pPr>
        <w:pStyle w:val="5"/>
        <w:spacing w:before="4"/>
        <w:ind w:left="0"/>
        <w:rPr>
          <w:b/>
          <w:sz w:val="17"/>
        </w:rPr>
      </w:pPr>
    </w:p>
    <w:p>
      <w:pPr>
        <w:pStyle w:val="5"/>
        <w:spacing w:after="0"/>
        <w:rPr>
          <w:b/>
          <w:sz w:val="17"/>
        </w:rPr>
        <w:sectPr>
          <w:pgSz w:w="12240" w:h="15840"/>
          <w:pgMar w:top="1820" w:right="1080" w:bottom="1260" w:left="1080" w:header="0" w:footer="1068" w:gutter="0"/>
        </w:sectPr>
      </w:pPr>
    </w:p>
    <w:p>
      <w:pPr>
        <w:pStyle w:val="2"/>
        <w:spacing w:before="69"/>
      </w:pPr>
      <w:bookmarkStart w:id="0" w:name="_bookmark0"/>
      <w:bookmarkEnd w:id="0"/>
      <w:r>
        <w:t>ASSIGNMENT</w:t>
      </w:r>
      <w:r>
        <w:rPr>
          <w:spacing w:val="2"/>
        </w:rPr>
        <w:t xml:space="preserve"> </w:t>
      </w:r>
      <w:r>
        <w:rPr>
          <w:spacing w:val="-10"/>
        </w:rPr>
        <w:t>1</w:t>
      </w:r>
    </w:p>
    <w:p>
      <w:pPr>
        <w:pStyle w:val="4"/>
        <w:numPr>
          <w:ilvl w:val="0"/>
          <w:numId w:val="7"/>
        </w:numPr>
        <w:tabs>
          <w:tab w:val="left" w:pos="1145"/>
        </w:tabs>
        <w:spacing w:before="75" w:after="0" w:line="240" w:lineRule="auto"/>
        <w:ind w:left="1145" w:right="0" w:hanging="240"/>
        <w:jc w:val="left"/>
      </w:pPr>
      <w:bookmarkStart w:id="1" w:name="_bookmark1"/>
      <w:bookmarkEnd w:id="1"/>
      <w:r>
        <w:t>Title</w:t>
      </w:r>
      <w:r>
        <w:rPr>
          <w:spacing w:val="-1"/>
        </w:rPr>
        <w:t xml:space="preserve"> </w:t>
      </w:r>
      <w:r>
        <w:t>of</w:t>
      </w:r>
      <w:r>
        <w:rPr>
          <w:spacing w:val="1"/>
        </w:rPr>
        <w:t xml:space="preserve"> </w:t>
      </w:r>
      <w:r>
        <w:t>the</w:t>
      </w:r>
      <w:r>
        <w:rPr>
          <w:spacing w:val="-1"/>
        </w:rPr>
        <w:t xml:space="preserve"> </w:t>
      </w:r>
      <w:r>
        <w:rPr>
          <w:spacing w:val="-2"/>
        </w:rPr>
        <w:t>Study</w:t>
      </w:r>
    </w:p>
    <w:p>
      <w:pPr>
        <w:pStyle w:val="5"/>
        <w:spacing w:before="20"/>
        <w:ind w:left="0" w:right="498"/>
        <w:jc w:val="center"/>
      </w:pPr>
      <w:r>
        <w:t>The</w:t>
      </w:r>
      <w:r>
        <w:rPr>
          <w:spacing w:val="-5"/>
        </w:rPr>
        <w:t xml:space="preserve"> </w:t>
      </w:r>
      <w:r>
        <w:t>impact of</w:t>
      </w:r>
      <w:r>
        <w:rPr>
          <w:spacing w:val="-1"/>
        </w:rPr>
        <w:t xml:space="preserve"> </w:t>
      </w:r>
      <w:r>
        <w:t>social networks</w:t>
      </w:r>
      <w:r>
        <w:rPr>
          <w:spacing w:val="-1"/>
        </w:rPr>
        <w:t xml:space="preserve"> </w:t>
      </w:r>
      <w:r>
        <w:t>on students'</w:t>
      </w:r>
      <w:r>
        <w:rPr>
          <w:spacing w:val="-1"/>
        </w:rPr>
        <w:t xml:space="preserve"> </w:t>
      </w:r>
      <w:r>
        <w:t>academic</w:t>
      </w:r>
      <w:r>
        <w:rPr>
          <w:spacing w:val="-1"/>
        </w:rPr>
        <w:t xml:space="preserve"> </w:t>
      </w:r>
      <w:r>
        <w:rPr>
          <w:spacing w:val="-2"/>
        </w:rPr>
        <w:t>performance</w:t>
      </w:r>
    </w:p>
    <w:p>
      <w:pPr>
        <w:pStyle w:val="5"/>
        <w:spacing w:before="26"/>
        <w:ind w:left="0"/>
      </w:pPr>
    </w:p>
    <w:p>
      <w:pPr>
        <w:pStyle w:val="4"/>
        <w:numPr>
          <w:ilvl w:val="0"/>
          <w:numId w:val="7"/>
        </w:numPr>
        <w:tabs>
          <w:tab w:val="left" w:pos="1145"/>
        </w:tabs>
        <w:spacing w:before="0" w:after="0" w:line="240" w:lineRule="auto"/>
        <w:ind w:left="1145" w:right="0" w:hanging="240"/>
        <w:jc w:val="both"/>
      </w:pPr>
      <w:bookmarkStart w:id="2" w:name="_bookmark2"/>
      <w:bookmarkEnd w:id="2"/>
      <w:r>
        <w:rPr>
          <w:spacing w:val="-2"/>
        </w:rPr>
        <w:t>Introduction</w:t>
      </w:r>
    </w:p>
    <w:p>
      <w:pPr>
        <w:pStyle w:val="5"/>
        <w:spacing w:before="17" w:line="360" w:lineRule="auto"/>
        <w:ind w:right="51" w:firstLine="719"/>
        <w:jc w:val="both"/>
      </w:pPr>
      <w:r>
        <w:t>With the development of information technology and the strong development of the internet</w:t>
      </w:r>
      <w:r>
        <w:rPr>
          <w:spacing w:val="-5"/>
        </w:rPr>
        <w:t xml:space="preserve"> </w:t>
      </w:r>
      <w:r>
        <w:t>everywhere,</w:t>
      </w:r>
      <w:r>
        <w:rPr>
          <w:spacing w:val="-6"/>
        </w:rPr>
        <w:t xml:space="preserve"> </w:t>
      </w:r>
      <w:r>
        <w:t>and</w:t>
      </w:r>
      <w:r>
        <w:rPr>
          <w:spacing w:val="-3"/>
        </w:rPr>
        <w:t xml:space="preserve"> </w:t>
      </w:r>
      <w:r>
        <w:t>it</w:t>
      </w:r>
      <w:r>
        <w:rPr>
          <w:spacing w:val="-5"/>
        </w:rPr>
        <w:t xml:space="preserve"> </w:t>
      </w:r>
      <w:r>
        <w:t>is</w:t>
      </w:r>
      <w:r>
        <w:rPr>
          <w:spacing w:val="-8"/>
        </w:rPr>
        <w:t xml:space="preserve"> </w:t>
      </w:r>
      <w:r>
        <w:t>a</w:t>
      </w:r>
      <w:r>
        <w:rPr>
          <w:spacing w:val="-7"/>
        </w:rPr>
        <w:t xml:space="preserve"> </w:t>
      </w:r>
      <w:r>
        <w:t>spiritual</w:t>
      </w:r>
      <w:r>
        <w:rPr>
          <w:spacing w:val="-5"/>
        </w:rPr>
        <w:t xml:space="preserve"> </w:t>
      </w:r>
      <w:r>
        <w:t>wave</w:t>
      </w:r>
      <w:r>
        <w:rPr>
          <w:spacing w:val="-7"/>
        </w:rPr>
        <w:t xml:space="preserve"> </w:t>
      </w:r>
      <w:r>
        <w:t>that</w:t>
      </w:r>
      <w:r>
        <w:rPr>
          <w:spacing w:val="-8"/>
        </w:rPr>
        <w:t xml:space="preserve"> </w:t>
      </w:r>
      <w:r>
        <w:t>shows</w:t>
      </w:r>
      <w:r>
        <w:rPr>
          <w:spacing w:val="-6"/>
        </w:rPr>
        <w:t xml:space="preserve"> </w:t>
      </w:r>
      <w:r>
        <w:t>no</w:t>
      </w:r>
      <w:r>
        <w:rPr>
          <w:spacing w:val="-6"/>
        </w:rPr>
        <w:t xml:space="preserve"> </w:t>
      </w:r>
      <w:r>
        <w:t>signs</w:t>
      </w:r>
      <w:r>
        <w:rPr>
          <w:spacing w:val="-6"/>
        </w:rPr>
        <w:t xml:space="preserve"> </w:t>
      </w:r>
      <w:r>
        <w:t>of</w:t>
      </w:r>
      <w:r>
        <w:rPr>
          <w:spacing w:val="-7"/>
        </w:rPr>
        <w:t xml:space="preserve"> </w:t>
      </w:r>
      <w:r>
        <w:t>stopping,</w:t>
      </w:r>
      <w:r>
        <w:rPr>
          <w:spacing w:val="-6"/>
        </w:rPr>
        <w:t xml:space="preserve"> </w:t>
      </w:r>
      <w:r>
        <w:t>it</w:t>
      </w:r>
      <w:r>
        <w:rPr>
          <w:spacing w:val="-5"/>
        </w:rPr>
        <w:t xml:space="preserve"> </w:t>
      </w:r>
      <w:r>
        <w:t>has</w:t>
      </w:r>
      <w:r>
        <w:rPr>
          <w:spacing w:val="-2"/>
        </w:rPr>
        <w:t xml:space="preserve"> </w:t>
      </w:r>
      <w:r>
        <w:t>become</w:t>
      </w:r>
      <w:r>
        <w:rPr>
          <w:spacing w:val="-6"/>
        </w:rPr>
        <w:t xml:space="preserve"> </w:t>
      </w:r>
      <w:r>
        <w:t>an indispensable</w:t>
      </w:r>
      <w:r>
        <w:rPr>
          <w:spacing w:val="-2"/>
        </w:rPr>
        <w:t xml:space="preserve"> </w:t>
      </w:r>
      <w:r>
        <w:t>part</w:t>
      </w:r>
      <w:r>
        <w:rPr>
          <w:spacing w:val="-2"/>
        </w:rPr>
        <w:t xml:space="preserve"> </w:t>
      </w:r>
      <w:r>
        <w:t>of</w:t>
      </w:r>
      <w:r>
        <w:rPr>
          <w:spacing w:val="-2"/>
        </w:rPr>
        <w:t xml:space="preserve"> </w:t>
      </w:r>
      <w:r>
        <w:t>everyone</w:t>
      </w:r>
      <w:r>
        <w:rPr>
          <w:spacing w:val="-2"/>
        </w:rPr>
        <w:t xml:space="preserve"> </w:t>
      </w:r>
      <w:r>
        <w:t>from young</w:t>
      </w:r>
      <w:r>
        <w:rPr>
          <w:spacing w:val="-4"/>
        </w:rPr>
        <w:t xml:space="preserve"> </w:t>
      </w:r>
      <w:r>
        <w:t>people to</w:t>
      </w:r>
      <w:r>
        <w:rPr>
          <w:spacing w:val="-1"/>
        </w:rPr>
        <w:t xml:space="preserve"> </w:t>
      </w:r>
      <w:r>
        <w:t>the</w:t>
      </w:r>
      <w:r>
        <w:rPr>
          <w:spacing w:val="-2"/>
        </w:rPr>
        <w:t xml:space="preserve"> </w:t>
      </w:r>
      <w:r>
        <w:t>elderly. It</w:t>
      </w:r>
      <w:r>
        <w:rPr>
          <w:spacing w:val="-1"/>
        </w:rPr>
        <w:t xml:space="preserve"> </w:t>
      </w:r>
      <w:r>
        <w:t>can</w:t>
      </w:r>
      <w:r>
        <w:rPr>
          <w:spacing w:val="-1"/>
        </w:rPr>
        <w:t xml:space="preserve"> </w:t>
      </w:r>
      <w:r>
        <w:t>be</w:t>
      </w:r>
      <w:r>
        <w:rPr>
          <w:spacing w:val="-2"/>
        </w:rPr>
        <w:t xml:space="preserve"> </w:t>
      </w:r>
      <w:r>
        <w:t>said</w:t>
      </w:r>
      <w:r>
        <w:rPr>
          <w:spacing w:val="-1"/>
        </w:rPr>
        <w:t xml:space="preserve"> </w:t>
      </w:r>
      <w:r>
        <w:t>that</w:t>
      </w:r>
      <w:r>
        <w:rPr>
          <w:spacing w:val="-1"/>
        </w:rPr>
        <w:t xml:space="preserve"> </w:t>
      </w:r>
      <w:r>
        <w:t>the</w:t>
      </w:r>
      <w:r>
        <w:rPr>
          <w:spacing w:val="-2"/>
        </w:rPr>
        <w:t xml:space="preserve"> </w:t>
      </w:r>
      <w:r>
        <w:t>amount of time people spend on social networks is more than the time spent with friends, family, studying, even in studying, the phenomenon that is most noticeable is the phenomenon that cannot be separated from social networks of students today.</w:t>
      </w:r>
    </w:p>
    <w:p>
      <w:pPr>
        <w:pStyle w:val="5"/>
        <w:spacing w:before="162" w:line="360" w:lineRule="auto"/>
        <w:ind w:right="48" w:firstLine="719"/>
        <w:jc w:val="both"/>
      </w:pPr>
      <w:r>
        <w:t>Education</w:t>
      </w:r>
      <w:r>
        <w:rPr>
          <w:spacing w:val="-15"/>
        </w:rPr>
        <w:t xml:space="preserve"> </w:t>
      </w:r>
      <w:r>
        <w:t>is</w:t>
      </w:r>
      <w:r>
        <w:rPr>
          <w:spacing w:val="-14"/>
        </w:rPr>
        <w:t xml:space="preserve"> </w:t>
      </w:r>
      <w:r>
        <w:t>considered</w:t>
      </w:r>
      <w:r>
        <w:rPr>
          <w:spacing w:val="-14"/>
        </w:rPr>
        <w:t xml:space="preserve"> </w:t>
      </w:r>
      <w:r>
        <w:t>an</w:t>
      </w:r>
      <w:r>
        <w:rPr>
          <w:spacing w:val="-15"/>
        </w:rPr>
        <w:t xml:space="preserve"> </w:t>
      </w:r>
      <w:r>
        <w:t>important</w:t>
      </w:r>
      <w:r>
        <w:rPr>
          <w:spacing w:val="-14"/>
        </w:rPr>
        <w:t xml:space="preserve"> </w:t>
      </w:r>
      <w:r>
        <w:t>foundation</w:t>
      </w:r>
      <w:r>
        <w:rPr>
          <w:spacing w:val="-15"/>
        </w:rPr>
        <w:t xml:space="preserve"> </w:t>
      </w:r>
      <w:r>
        <w:t>for</w:t>
      </w:r>
      <w:r>
        <w:rPr>
          <w:spacing w:val="-15"/>
        </w:rPr>
        <w:t xml:space="preserve"> </w:t>
      </w:r>
      <w:r>
        <w:t>promoting</w:t>
      </w:r>
      <w:r>
        <w:rPr>
          <w:spacing w:val="-15"/>
        </w:rPr>
        <w:t xml:space="preserve"> </w:t>
      </w:r>
      <w:r>
        <w:t>sustainable</w:t>
      </w:r>
      <w:r>
        <w:rPr>
          <w:spacing w:val="-15"/>
        </w:rPr>
        <w:t xml:space="preserve"> </w:t>
      </w:r>
      <w:r>
        <w:t>development and long-term economic growth of each country. Ineffective learning leads to a shortage of quality and qualified human resources in developing countries. Therefore, improving learning performance has become a key task and also a major challenge for educational institutions. In recent years, many</w:t>
      </w:r>
      <w:r>
        <w:rPr>
          <w:spacing w:val="-4"/>
        </w:rPr>
        <w:t xml:space="preserve"> </w:t>
      </w:r>
      <w:r>
        <w:t>educational institutions have made efforts to improve</w:t>
      </w:r>
      <w:r>
        <w:rPr>
          <w:spacing w:val="-1"/>
        </w:rPr>
        <w:t xml:space="preserve"> </w:t>
      </w:r>
      <w:r>
        <w:t>learning</w:t>
      </w:r>
      <w:r>
        <w:rPr>
          <w:spacing w:val="-2"/>
        </w:rPr>
        <w:t xml:space="preserve"> </w:t>
      </w:r>
      <w:r>
        <w:t>outcomes as well as enhance the quality of teaching and learning. The core goal of the education system is still</w:t>
      </w:r>
      <w:r>
        <w:rPr>
          <w:spacing w:val="-4"/>
        </w:rPr>
        <w:t xml:space="preserve"> </w:t>
      </w:r>
      <w:r>
        <w:t>to</w:t>
      </w:r>
      <w:r>
        <w:rPr>
          <w:spacing w:val="-4"/>
        </w:rPr>
        <w:t xml:space="preserve"> </w:t>
      </w:r>
      <w:r>
        <w:t>achieve</w:t>
      </w:r>
      <w:r>
        <w:rPr>
          <w:spacing w:val="-6"/>
        </w:rPr>
        <w:t xml:space="preserve"> </w:t>
      </w:r>
      <w:r>
        <w:t>high</w:t>
      </w:r>
      <w:r>
        <w:rPr>
          <w:spacing w:val="-5"/>
        </w:rPr>
        <w:t xml:space="preserve"> </w:t>
      </w:r>
      <w:r>
        <w:t>learning</w:t>
      </w:r>
      <w:r>
        <w:rPr>
          <w:spacing w:val="-7"/>
        </w:rPr>
        <w:t xml:space="preserve"> </w:t>
      </w:r>
      <w:r>
        <w:t>outcomes,</w:t>
      </w:r>
      <w:r>
        <w:rPr>
          <w:spacing w:val="-5"/>
        </w:rPr>
        <w:t xml:space="preserve"> </w:t>
      </w:r>
      <w:r>
        <w:t>to</w:t>
      </w:r>
      <w:r>
        <w:rPr>
          <w:spacing w:val="-4"/>
        </w:rPr>
        <w:t xml:space="preserve"> </w:t>
      </w:r>
      <w:r>
        <w:t>create</w:t>
      </w:r>
      <w:r>
        <w:rPr>
          <w:spacing w:val="-5"/>
        </w:rPr>
        <w:t xml:space="preserve"> </w:t>
      </w:r>
      <w:r>
        <w:t>the</w:t>
      </w:r>
      <w:r>
        <w:rPr>
          <w:spacing w:val="-6"/>
        </w:rPr>
        <w:t xml:space="preserve"> </w:t>
      </w:r>
      <w:r>
        <w:t>best</w:t>
      </w:r>
      <w:r>
        <w:rPr>
          <w:spacing w:val="-4"/>
        </w:rPr>
        <w:t xml:space="preserve"> </w:t>
      </w:r>
      <w:r>
        <w:t>results</w:t>
      </w:r>
      <w:r>
        <w:rPr>
          <w:spacing w:val="-5"/>
        </w:rPr>
        <w:t xml:space="preserve"> </w:t>
      </w:r>
      <w:r>
        <w:t>while</w:t>
      </w:r>
      <w:r>
        <w:rPr>
          <w:spacing w:val="-5"/>
        </w:rPr>
        <w:t xml:space="preserve"> </w:t>
      </w:r>
      <w:r>
        <w:t>reducing</w:t>
      </w:r>
      <w:r>
        <w:rPr>
          <w:spacing w:val="-7"/>
        </w:rPr>
        <w:t xml:space="preserve"> </w:t>
      </w:r>
      <w:r>
        <w:t>the</w:t>
      </w:r>
      <w:r>
        <w:rPr>
          <w:spacing w:val="-5"/>
        </w:rPr>
        <w:t xml:space="preserve"> </w:t>
      </w:r>
      <w:r>
        <w:t>rate</w:t>
      </w:r>
      <w:r>
        <w:rPr>
          <w:spacing w:val="-5"/>
        </w:rPr>
        <w:t xml:space="preserve"> </w:t>
      </w:r>
      <w:r>
        <w:t>of</w:t>
      </w:r>
      <w:r>
        <w:rPr>
          <w:spacing w:val="-6"/>
        </w:rPr>
        <w:t xml:space="preserve"> </w:t>
      </w:r>
      <w:r>
        <w:t>low- achieving students (Phauk Sokkhey &amp; Takeo Okazaki, 2020).</w:t>
      </w:r>
    </w:p>
    <w:p>
      <w:pPr>
        <w:pStyle w:val="5"/>
        <w:spacing w:before="159" w:line="360" w:lineRule="auto"/>
        <w:ind w:right="51" w:firstLine="719"/>
        <w:jc w:val="both"/>
      </w:pPr>
      <w:r>
        <w:t>This has a significant impact on online learning outcomes as well as student GPAs. Research suggests that the use of technology, especially the internet, plays a pivotal role and can have a positive or negative impact on academic performance. When students spend too much</w:t>
      </w:r>
      <w:r>
        <w:rPr>
          <w:spacing w:val="-15"/>
        </w:rPr>
        <w:t xml:space="preserve"> </w:t>
      </w:r>
      <w:r>
        <w:t>time</w:t>
      </w:r>
      <w:r>
        <w:rPr>
          <w:spacing w:val="-15"/>
        </w:rPr>
        <w:t xml:space="preserve"> </w:t>
      </w:r>
      <w:r>
        <w:t>on</w:t>
      </w:r>
      <w:r>
        <w:rPr>
          <w:spacing w:val="-15"/>
        </w:rPr>
        <w:t xml:space="preserve"> </w:t>
      </w:r>
      <w:r>
        <w:t>social</w:t>
      </w:r>
      <w:r>
        <w:rPr>
          <w:spacing w:val="-14"/>
        </w:rPr>
        <w:t xml:space="preserve"> </w:t>
      </w:r>
      <w:r>
        <w:t>media</w:t>
      </w:r>
      <w:r>
        <w:rPr>
          <w:spacing w:val="-15"/>
        </w:rPr>
        <w:t xml:space="preserve"> </w:t>
      </w:r>
      <w:r>
        <w:t>platforms</w:t>
      </w:r>
      <w:r>
        <w:rPr>
          <w:spacing w:val="-14"/>
        </w:rPr>
        <w:t xml:space="preserve"> </w:t>
      </w:r>
      <w:r>
        <w:t>like</w:t>
      </w:r>
      <w:r>
        <w:rPr>
          <w:spacing w:val="-13"/>
        </w:rPr>
        <w:t xml:space="preserve"> </w:t>
      </w:r>
      <w:r>
        <w:t>Facebook,</w:t>
      </w:r>
      <w:r>
        <w:rPr>
          <w:spacing w:val="-14"/>
        </w:rPr>
        <w:t xml:space="preserve"> </w:t>
      </w:r>
      <w:r>
        <w:t>they</w:t>
      </w:r>
      <w:r>
        <w:rPr>
          <w:spacing w:val="-15"/>
        </w:rPr>
        <w:t xml:space="preserve"> </w:t>
      </w:r>
      <w:r>
        <w:t>are</w:t>
      </w:r>
      <w:r>
        <w:rPr>
          <w:spacing w:val="-15"/>
        </w:rPr>
        <w:t xml:space="preserve"> </w:t>
      </w:r>
      <w:r>
        <w:t>less</w:t>
      </w:r>
      <w:r>
        <w:rPr>
          <w:spacing w:val="-14"/>
        </w:rPr>
        <w:t xml:space="preserve"> </w:t>
      </w:r>
      <w:r>
        <w:t>likely</w:t>
      </w:r>
      <w:r>
        <w:rPr>
          <w:spacing w:val="-15"/>
        </w:rPr>
        <w:t xml:space="preserve"> </w:t>
      </w:r>
      <w:r>
        <w:t>to</w:t>
      </w:r>
      <w:r>
        <w:rPr>
          <w:spacing w:val="-14"/>
        </w:rPr>
        <w:t xml:space="preserve"> </w:t>
      </w:r>
      <w:r>
        <w:t>have</w:t>
      </w:r>
      <w:r>
        <w:rPr>
          <w:spacing w:val="-15"/>
        </w:rPr>
        <w:t xml:space="preserve"> </w:t>
      </w:r>
      <w:r>
        <w:t>the</w:t>
      </w:r>
      <w:r>
        <w:rPr>
          <w:spacing w:val="-15"/>
        </w:rPr>
        <w:t xml:space="preserve"> </w:t>
      </w:r>
      <w:r>
        <w:t>time</w:t>
      </w:r>
      <w:r>
        <w:rPr>
          <w:spacing w:val="-15"/>
        </w:rPr>
        <w:t xml:space="preserve"> </w:t>
      </w:r>
      <w:r>
        <w:t>to</w:t>
      </w:r>
      <w:r>
        <w:rPr>
          <w:spacing w:val="-12"/>
        </w:rPr>
        <w:t xml:space="preserve"> </w:t>
      </w:r>
      <w:r>
        <w:t>focus on</w:t>
      </w:r>
      <w:r>
        <w:rPr>
          <w:spacing w:val="-15"/>
        </w:rPr>
        <w:t xml:space="preserve"> </w:t>
      </w:r>
      <w:r>
        <w:t>their</w:t>
      </w:r>
      <w:r>
        <w:rPr>
          <w:spacing w:val="-14"/>
        </w:rPr>
        <w:t xml:space="preserve"> </w:t>
      </w:r>
      <w:r>
        <w:t>studies.</w:t>
      </w:r>
      <w:r>
        <w:rPr>
          <w:spacing w:val="-13"/>
        </w:rPr>
        <w:t xml:space="preserve"> </w:t>
      </w:r>
      <w:r>
        <w:t>As</w:t>
      </w:r>
      <w:r>
        <w:rPr>
          <w:spacing w:val="-13"/>
        </w:rPr>
        <w:t xml:space="preserve"> </w:t>
      </w:r>
      <w:r>
        <w:t>a</w:t>
      </w:r>
      <w:r>
        <w:rPr>
          <w:spacing w:val="-14"/>
        </w:rPr>
        <w:t xml:space="preserve"> </w:t>
      </w:r>
      <w:r>
        <w:t>result,</w:t>
      </w:r>
      <w:r>
        <w:rPr>
          <w:spacing w:val="-13"/>
        </w:rPr>
        <w:t xml:space="preserve"> </w:t>
      </w:r>
      <w:r>
        <w:t>their</w:t>
      </w:r>
      <w:r>
        <w:rPr>
          <w:spacing w:val="-14"/>
        </w:rPr>
        <w:t xml:space="preserve"> </w:t>
      </w:r>
      <w:r>
        <w:t>performance</w:t>
      </w:r>
      <w:r>
        <w:rPr>
          <w:spacing w:val="-14"/>
        </w:rPr>
        <w:t xml:space="preserve"> </w:t>
      </w:r>
      <w:r>
        <w:t>declines</w:t>
      </w:r>
      <w:r>
        <w:rPr>
          <w:spacing w:val="-13"/>
        </w:rPr>
        <w:t xml:space="preserve"> </w:t>
      </w:r>
      <w:r>
        <w:t>throughout</w:t>
      </w:r>
      <w:r>
        <w:rPr>
          <w:spacing w:val="-13"/>
        </w:rPr>
        <w:t xml:space="preserve"> </w:t>
      </w:r>
      <w:r>
        <w:t>their</w:t>
      </w:r>
      <w:r>
        <w:rPr>
          <w:spacing w:val="-14"/>
        </w:rPr>
        <w:t xml:space="preserve"> </w:t>
      </w:r>
      <w:r>
        <w:t>secondary</w:t>
      </w:r>
      <w:r>
        <w:rPr>
          <w:spacing w:val="-15"/>
        </w:rPr>
        <w:t xml:space="preserve"> </w:t>
      </w:r>
      <w:r>
        <w:t>school</w:t>
      </w:r>
      <w:r>
        <w:rPr>
          <w:spacing w:val="-8"/>
        </w:rPr>
        <w:t xml:space="preserve"> </w:t>
      </w:r>
      <w:r>
        <w:t>years, making it difficult to continue pursuing higher education (Saman Amjad et al., 2022).</w:t>
      </w:r>
    </w:p>
    <w:p>
      <w:pPr>
        <w:pStyle w:val="5"/>
        <w:spacing w:before="161" w:line="360" w:lineRule="auto"/>
        <w:ind w:right="52" w:firstLine="719"/>
        <w:jc w:val="both"/>
      </w:pPr>
      <w:r>
        <w:t>Platforms such as Instagram, Facebook, YouTube, Telegram, and TikTok are now not only serving as entertainment tools, but also becoming informal learning channels with high flexibility and convenient accessibility. The integration of social media into the education sector, especially</w:t>
      </w:r>
      <w:r>
        <w:rPr>
          <w:spacing w:val="-2"/>
        </w:rPr>
        <w:t xml:space="preserve"> </w:t>
      </w:r>
      <w:r>
        <w:t>in the context of higher education, is increasingly</w:t>
      </w:r>
      <w:r>
        <w:rPr>
          <w:spacing w:val="-2"/>
        </w:rPr>
        <w:t xml:space="preserve"> </w:t>
      </w:r>
      <w:r>
        <w:t>being prioritized due to its ability to provide modern learning opportunities to students. These platforms make it easy for students to access learning content, while enhancing interaction with classmates and industry experts (Jamal Abdul Nasir Ansari &amp; Nawab Ali Khan, 2020).</w:t>
      </w:r>
    </w:p>
    <w:p>
      <w:pPr>
        <w:pStyle w:val="5"/>
        <w:spacing w:after="0" w:line="360" w:lineRule="auto"/>
        <w:jc w:val="both"/>
        <w:sectPr>
          <w:footerReference r:id="rId4" w:type="default"/>
          <w:pgSz w:w="12240" w:h="15840"/>
          <w:pgMar w:top="1140" w:right="1080" w:bottom="1200" w:left="1080" w:header="0" w:footer="1001" w:gutter="0"/>
          <w:pgNumType w:start="1"/>
        </w:sectPr>
      </w:pPr>
    </w:p>
    <w:p>
      <w:pPr>
        <w:pStyle w:val="5"/>
        <w:spacing w:before="67" w:line="360" w:lineRule="auto"/>
        <w:ind w:right="52" w:firstLine="719"/>
        <w:jc w:val="both"/>
      </w:pPr>
      <w:r>
        <w:t>However, the rate of students using social media during class is also increasing, which affects concentration and the quality</w:t>
      </w:r>
      <w:r>
        <w:rPr>
          <w:spacing w:val="-5"/>
        </w:rPr>
        <w:t xml:space="preserve"> </w:t>
      </w:r>
      <w:r>
        <w:t>of learning</w:t>
      </w:r>
      <w:r>
        <w:rPr>
          <w:spacing w:val="-1"/>
        </w:rPr>
        <w:t xml:space="preserve"> </w:t>
      </w:r>
      <w:r>
        <w:t>is increasingly</w:t>
      </w:r>
      <w:r>
        <w:rPr>
          <w:spacing w:val="-3"/>
        </w:rPr>
        <w:t xml:space="preserve"> </w:t>
      </w:r>
      <w:r>
        <w:t>declining and affects the mood of teachers a lot, creating a great distance between students and students. Many studies have shown that integrating social media into educational technology tools in higher education has positive impacts, especially for students. However, it is important to be cautious when using these</w:t>
      </w:r>
      <w:r>
        <w:rPr>
          <w:spacing w:val="-15"/>
        </w:rPr>
        <w:t xml:space="preserve"> </w:t>
      </w:r>
      <w:r>
        <w:t>platforms</w:t>
      </w:r>
      <w:r>
        <w:rPr>
          <w:spacing w:val="-15"/>
        </w:rPr>
        <w:t xml:space="preserve"> </w:t>
      </w:r>
      <w:r>
        <w:t>in</w:t>
      </w:r>
      <w:r>
        <w:rPr>
          <w:spacing w:val="-15"/>
        </w:rPr>
        <w:t xml:space="preserve"> </w:t>
      </w:r>
      <w:r>
        <w:t>educational</w:t>
      </w:r>
      <w:r>
        <w:rPr>
          <w:spacing w:val="-15"/>
        </w:rPr>
        <w:t xml:space="preserve"> </w:t>
      </w:r>
      <w:r>
        <w:t>settings.</w:t>
      </w:r>
      <w:r>
        <w:rPr>
          <w:spacing w:val="-15"/>
        </w:rPr>
        <w:t xml:space="preserve"> </w:t>
      </w:r>
      <w:r>
        <w:t>While</w:t>
      </w:r>
      <w:r>
        <w:rPr>
          <w:spacing w:val="-15"/>
        </w:rPr>
        <w:t xml:space="preserve"> </w:t>
      </w:r>
      <w:r>
        <w:t>social</w:t>
      </w:r>
      <w:r>
        <w:rPr>
          <w:spacing w:val="-15"/>
        </w:rPr>
        <w:t xml:space="preserve"> </w:t>
      </w:r>
      <w:r>
        <w:t>media</w:t>
      </w:r>
      <w:r>
        <w:rPr>
          <w:spacing w:val="-15"/>
        </w:rPr>
        <w:t xml:space="preserve"> </w:t>
      </w:r>
      <w:r>
        <w:t>should</w:t>
      </w:r>
      <w:r>
        <w:rPr>
          <w:spacing w:val="-15"/>
        </w:rPr>
        <w:t xml:space="preserve"> </w:t>
      </w:r>
      <w:r>
        <w:t>not</w:t>
      </w:r>
      <w:r>
        <w:rPr>
          <w:spacing w:val="-15"/>
        </w:rPr>
        <w:t xml:space="preserve"> </w:t>
      </w:r>
      <w:r>
        <w:t>be</w:t>
      </w:r>
      <w:r>
        <w:rPr>
          <w:spacing w:val="-15"/>
        </w:rPr>
        <w:t xml:space="preserve"> </w:t>
      </w:r>
      <w:r>
        <w:t>completely</w:t>
      </w:r>
      <w:r>
        <w:rPr>
          <w:spacing w:val="-15"/>
        </w:rPr>
        <w:t xml:space="preserve"> </w:t>
      </w:r>
      <w:r>
        <w:t>eliminated, it is necessary to monitor and use it appropriately. When used properly, social media can contribute</w:t>
      </w:r>
      <w:r>
        <w:rPr>
          <w:spacing w:val="-2"/>
        </w:rPr>
        <w:t xml:space="preserve"> </w:t>
      </w:r>
      <w:r>
        <w:t>to</w:t>
      </w:r>
      <w:r>
        <w:rPr>
          <w:spacing w:val="-1"/>
        </w:rPr>
        <w:t xml:space="preserve"> </w:t>
      </w:r>
      <w:r>
        <w:t>improving</w:t>
      </w:r>
      <w:r>
        <w:rPr>
          <w:spacing w:val="-4"/>
        </w:rPr>
        <w:t xml:space="preserve"> </w:t>
      </w:r>
      <w:r>
        <w:t>student</w:t>
      </w:r>
      <w:r>
        <w:rPr>
          <w:spacing w:val="-1"/>
        </w:rPr>
        <w:t xml:space="preserve"> </w:t>
      </w:r>
      <w:r>
        <w:t>satisfaction and</w:t>
      </w:r>
      <w:r>
        <w:rPr>
          <w:spacing w:val="-1"/>
        </w:rPr>
        <w:t xml:space="preserve"> </w:t>
      </w:r>
      <w:r>
        <w:t>learning</w:t>
      </w:r>
      <w:r>
        <w:rPr>
          <w:spacing w:val="-2"/>
        </w:rPr>
        <w:t xml:space="preserve"> </w:t>
      </w:r>
      <w:r>
        <w:t>outcomes (Ali</w:t>
      </w:r>
      <w:r>
        <w:rPr>
          <w:spacing w:val="-1"/>
        </w:rPr>
        <w:t xml:space="preserve"> </w:t>
      </w:r>
      <w:r>
        <w:t>Mugahed Al-Rahmi</w:t>
      </w:r>
      <w:r>
        <w:rPr>
          <w:spacing w:val="-1"/>
        </w:rPr>
        <w:t xml:space="preserve"> </w:t>
      </w:r>
      <w:r>
        <w:t>et al. , 2020).</w:t>
      </w:r>
    </w:p>
    <w:p>
      <w:pPr>
        <w:pStyle w:val="4"/>
        <w:numPr>
          <w:ilvl w:val="0"/>
          <w:numId w:val="7"/>
        </w:numPr>
        <w:tabs>
          <w:tab w:val="left" w:pos="1145"/>
        </w:tabs>
        <w:spacing w:before="168" w:after="0" w:line="240" w:lineRule="auto"/>
        <w:ind w:left="1145" w:right="0" w:hanging="240"/>
        <w:jc w:val="both"/>
      </w:pPr>
      <w:bookmarkStart w:id="3" w:name="_bookmark3"/>
      <w:bookmarkEnd w:id="3"/>
      <w:r>
        <w:t>Background</w:t>
      </w:r>
      <w:r>
        <w:rPr>
          <w:spacing w:val="-2"/>
        </w:rPr>
        <w:t xml:space="preserve"> </w:t>
      </w:r>
      <w:r>
        <w:t>of</w:t>
      </w:r>
      <w:r>
        <w:rPr>
          <w:spacing w:val="-1"/>
        </w:rPr>
        <w:t xml:space="preserve"> </w:t>
      </w:r>
      <w:r>
        <w:t>the</w:t>
      </w:r>
      <w:r>
        <w:rPr>
          <w:spacing w:val="-1"/>
        </w:rPr>
        <w:t xml:space="preserve"> </w:t>
      </w:r>
      <w:r>
        <w:rPr>
          <w:spacing w:val="-2"/>
        </w:rPr>
        <w:t>Study</w:t>
      </w:r>
    </w:p>
    <w:p>
      <w:pPr>
        <w:pStyle w:val="5"/>
        <w:spacing w:before="17" w:line="360" w:lineRule="auto"/>
        <w:ind w:right="51" w:firstLine="719"/>
        <w:jc w:val="both"/>
      </w:pPr>
      <w:r>
        <w:t>In today's digital age, social media platforms have become an indispensable part of students' personal and academic lives, creating an impact in two trends - on the one hand, facilitating</w:t>
      </w:r>
      <w:r>
        <w:rPr>
          <w:spacing w:val="-14"/>
        </w:rPr>
        <w:t xml:space="preserve"> </w:t>
      </w:r>
      <w:r>
        <w:t>learning,</w:t>
      </w:r>
      <w:r>
        <w:rPr>
          <w:spacing w:val="-12"/>
        </w:rPr>
        <w:t xml:space="preserve"> </w:t>
      </w:r>
      <w:r>
        <w:t>on</w:t>
      </w:r>
      <w:r>
        <w:rPr>
          <w:spacing w:val="-12"/>
        </w:rPr>
        <w:t xml:space="preserve"> </w:t>
      </w:r>
      <w:r>
        <w:t>the</w:t>
      </w:r>
      <w:r>
        <w:rPr>
          <w:spacing w:val="-13"/>
        </w:rPr>
        <w:t xml:space="preserve"> </w:t>
      </w:r>
      <w:r>
        <w:t>other</w:t>
      </w:r>
      <w:r>
        <w:rPr>
          <w:spacing w:val="-13"/>
        </w:rPr>
        <w:t xml:space="preserve"> </w:t>
      </w:r>
      <w:r>
        <w:t>hand,</w:t>
      </w:r>
      <w:r>
        <w:rPr>
          <w:spacing w:val="-12"/>
        </w:rPr>
        <w:t xml:space="preserve"> </w:t>
      </w:r>
      <w:r>
        <w:t>causing</w:t>
      </w:r>
      <w:r>
        <w:rPr>
          <w:spacing w:val="-14"/>
        </w:rPr>
        <w:t xml:space="preserve"> </w:t>
      </w:r>
      <w:r>
        <w:t>distraction</w:t>
      </w:r>
      <w:r>
        <w:rPr>
          <w:spacing w:val="-12"/>
        </w:rPr>
        <w:t xml:space="preserve"> </w:t>
      </w:r>
      <w:r>
        <w:t>affecting</w:t>
      </w:r>
      <w:r>
        <w:rPr>
          <w:spacing w:val="-14"/>
        </w:rPr>
        <w:t xml:space="preserve"> </w:t>
      </w:r>
      <w:r>
        <w:t>the</w:t>
      </w:r>
      <w:r>
        <w:rPr>
          <w:spacing w:val="-13"/>
        </w:rPr>
        <w:t xml:space="preserve"> </w:t>
      </w:r>
      <w:r>
        <w:t>learning</w:t>
      </w:r>
      <w:r>
        <w:rPr>
          <w:spacing w:val="-15"/>
        </w:rPr>
        <w:t xml:space="preserve"> </w:t>
      </w:r>
      <w:r>
        <w:t>of</w:t>
      </w:r>
      <w:r>
        <w:rPr>
          <w:spacing w:val="-13"/>
        </w:rPr>
        <w:t xml:space="preserve"> </w:t>
      </w:r>
      <w:r>
        <w:t>Gen</w:t>
      </w:r>
      <w:r>
        <w:rPr>
          <w:spacing w:val="-10"/>
        </w:rPr>
        <w:t xml:space="preserve"> </w:t>
      </w:r>
      <w:r>
        <w:t>Z</w:t>
      </w:r>
      <w:r>
        <w:rPr>
          <w:spacing w:val="-8"/>
        </w:rPr>
        <w:t xml:space="preserve"> </w:t>
      </w:r>
      <w:r>
        <w:t>youth at that time. Due to the current development of technology, Gen Z has become too dependent on</w:t>
      </w:r>
      <w:r>
        <w:rPr>
          <w:spacing w:val="-12"/>
        </w:rPr>
        <w:t xml:space="preserve"> </w:t>
      </w:r>
      <w:r>
        <w:t>it,</w:t>
      </w:r>
      <w:r>
        <w:rPr>
          <w:spacing w:val="-12"/>
        </w:rPr>
        <w:t xml:space="preserve"> </w:t>
      </w:r>
      <w:r>
        <w:t>the</w:t>
      </w:r>
      <w:r>
        <w:rPr>
          <w:spacing w:val="-13"/>
        </w:rPr>
        <w:t xml:space="preserve"> </w:t>
      </w:r>
      <w:r>
        <w:t>strong</w:t>
      </w:r>
      <w:r>
        <w:rPr>
          <w:spacing w:val="-12"/>
        </w:rPr>
        <w:t xml:space="preserve"> </w:t>
      </w:r>
      <w:r>
        <w:t>development</w:t>
      </w:r>
      <w:r>
        <w:rPr>
          <w:spacing w:val="-12"/>
        </w:rPr>
        <w:t xml:space="preserve"> </w:t>
      </w:r>
      <w:r>
        <w:t>of</w:t>
      </w:r>
      <w:r>
        <w:rPr>
          <w:spacing w:val="-13"/>
        </w:rPr>
        <w:t xml:space="preserve"> </w:t>
      </w:r>
      <w:r>
        <w:t>platforms</w:t>
      </w:r>
      <w:r>
        <w:rPr>
          <w:spacing w:val="-12"/>
        </w:rPr>
        <w:t xml:space="preserve"> </w:t>
      </w:r>
      <w:r>
        <w:t>such</w:t>
      </w:r>
      <w:r>
        <w:rPr>
          <w:spacing w:val="-10"/>
        </w:rPr>
        <w:t xml:space="preserve"> </w:t>
      </w:r>
      <w:r>
        <w:t>as</w:t>
      </w:r>
      <w:r>
        <w:rPr>
          <w:spacing w:val="-10"/>
        </w:rPr>
        <w:t xml:space="preserve"> </w:t>
      </w:r>
      <w:r>
        <w:t>Facebook,</w:t>
      </w:r>
      <w:r>
        <w:rPr>
          <w:spacing w:val="-10"/>
        </w:rPr>
        <w:t xml:space="preserve"> </w:t>
      </w:r>
      <w:r>
        <w:t>WhatsApp</w:t>
      </w:r>
      <w:r>
        <w:rPr>
          <w:spacing w:val="-12"/>
        </w:rPr>
        <w:t xml:space="preserve"> </w:t>
      </w:r>
      <w:r>
        <w:t>and</w:t>
      </w:r>
      <w:r>
        <w:rPr>
          <w:spacing w:val="-10"/>
        </w:rPr>
        <w:t xml:space="preserve"> </w:t>
      </w:r>
      <w:r>
        <w:t>Instagram,</w:t>
      </w:r>
      <w:r>
        <w:rPr>
          <w:spacing w:val="-12"/>
        </w:rPr>
        <w:t xml:space="preserve"> </w:t>
      </w:r>
      <w:r>
        <w:t>tiktok... in the educational context has raised the question of when and how social media can act as a beneficial tool for academic achievement, and under what conditions it can become counterproductive (Ting Tin Tin et. al. , 2024).</w:t>
      </w:r>
    </w:p>
    <w:p>
      <w:pPr>
        <w:pStyle w:val="5"/>
        <w:spacing w:before="159" w:line="360" w:lineRule="auto"/>
        <w:ind w:right="47" w:firstLine="719"/>
        <w:jc w:val="both"/>
      </w:pPr>
      <w:r>
        <w:t>The study of applied the Technology-Task Fit (TTF) model, arguing that the effectiveness</w:t>
      </w:r>
      <w:r>
        <w:rPr>
          <w:spacing w:val="-9"/>
        </w:rPr>
        <w:t xml:space="preserve"> </w:t>
      </w:r>
      <w:r>
        <w:t>of</w:t>
      </w:r>
      <w:r>
        <w:rPr>
          <w:spacing w:val="-10"/>
        </w:rPr>
        <w:t xml:space="preserve"> </w:t>
      </w:r>
      <w:r>
        <w:t>technology</w:t>
      </w:r>
      <w:r>
        <w:rPr>
          <w:spacing w:val="-13"/>
        </w:rPr>
        <w:t xml:space="preserve"> </w:t>
      </w:r>
      <w:r>
        <w:t>depends</w:t>
      </w:r>
      <w:r>
        <w:rPr>
          <w:spacing w:val="-9"/>
        </w:rPr>
        <w:t xml:space="preserve"> </w:t>
      </w:r>
      <w:r>
        <w:t>on</w:t>
      </w:r>
      <w:r>
        <w:rPr>
          <w:spacing w:val="-10"/>
        </w:rPr>
        <w:t xml:space="preserve"> </w:t>
      </w:r>
      <w:r>
        <w:t>the</w:t>
      </w:r>
      <w:r>
        <w:rPr>
          <w:spacing w:val="-10"/>
        </w:rPr>
        <w:t xml:space="preserve"> </w:t>
      </w:r>
      <w:r>
        <w:t>degree</w:t>
      </w:r>
      <w:r>
        <w:rPr>
          <w:spacing w:val="-8"/>
        </w:rPr>
        <w:t xml:space="preserve"> </w:t>
      </w:r>
      <w:r>
        <w:t>of</w:t>
      </w:r>
      <w:r>
        <w:rPr>
          <w:spacing w:val="-10"/>
        </w:rPr>
        <w:t xml:space="preserve"> </w:t>
      </w:r>
      <w:r>
        <w:t>fit</w:t>
      </w:r>
      <w:r>
        <w:rPr>
          <w:spacing w:val="-9"/>
        </w:rPr>
        <w:t xml:space="preserve"> </w:t>
      </w:r>
      <w:r>
        <w:t>between</w:t>
      </w:r>
      <w:r>
        <w:rPr>
          <w:spacing w:val="-10"/>
        </w:rPr>
        <w:t xml:space="preserve"> </w:t>
      </w:r>
      <w:r>
        <w:t>technology</w:t>
      </w:r>
      <w:r>
        <w:rPr>
          <w:spacing w:val="-11"/>
        </w:rPr>
        <w:t xml:space="preserve"> </w:t>
      </w:r>
      <w:r>
        <w:t>characteristics</w:t>
      </w:r>
      <w:r>
        <w:rPr>
          <w:spacing w:val="-9"/>
        </w:rPr>
        <w:t xml:space="preserve"> </w:t>
      </w:r>
      <w:r>
        <w:t>and learning tasks. In a university environment, when social media features such as accessibility, interactivity, and quick feedback are suitable for tasks such as knowledge sharing, group discussions,</w:t>
      </w:r>
      <w:r>
        <w:rPr>
          <w:spacing w:val="-15"/>
        </w:rPr>
        <w:t xml:space="preserve"> </w:t>
      </w:r>
      <w:r>
        <w:t>and</w:t>
      </w:r>
      <w:r>
        <w:rPr>
          <w:spacing w:val="-15"/>
        </w:rPr>
        <w:t xml:space="preserve"> </w:t>
      </w:r>
      <w:r>
        <w:t>academic</w:t>
      </w:r>
      <w:r>
        <w:rPr>
          <w:spacing w:val="-15"/>
        </w:rPr>
        <w:t xml:space="preserve"> </w:t>
      </w:r>
      <w:r>
        <w:t>exchanges,</w:t>
      </w:r>
      <w:r>
        <w:rPr>
          <w:spacing w:val="-15"/>
        </w:rPr>
        <w:t xml:space="preserve"> </w:t>
      </w:r>
      <w:r>
        <w:t>social</w:t>
      </w:r>
      <w:r>
        <w:rPr>
          <w:spacing w:val="-15"/>
        </w:rPr>
        <w:t xml:space="preserve"> </w:t>
      </w:r>
      <w:r>
        <w:t>media</w:t>
      </w:r>
      <w:r>
        <w:rPr>
          <w:spacing w:val="-15"/>
        </w:rPr>
        <w:t xml:space="preserve"> </w:t>
      </w:r>
      <w:r>
        <w:t>become</w:t>
      </w:r>
      <w:r>
        <w:rPr>
          <w:spacing w:val="-15"/>
        </w:rPr>
        <w:t xml:space="preserve"> </w:t>
      </w:r>
      <w:r>
        <w:t>effective</w:t>
      </w:r>
      <w:r>
        <w:rPr>
          <w:spacing w:val="-15"/>
        </w:rPr>
        <w:t xml:space="preserve"> </w:t>
      </w:r>
      <w:r>
        <w:t>learning</w:t>
      </w:r>
      <w:r>
        <w:rPr>
          <w:spacing w:val="-15"/>
        </w:rPr>
        <w:t xml:space="preserve"> </w:t>
      </w:r>
      <w:r>
        <w:t>support</w:t>
      </w:r>
      <w:r>
        <w:rPr>
          <w:spacing w:val="-15"/>
        </w:rPr>
        <w:t xml:space="preserve"> </w:t>
      </w:r>
      <w:r>
        <w:t>tools.</w:t>
      </w:r>
      <w:r>
        <w:rPr>
          <w:spacing w:val="-15"/>
        </w:rPr>
        <w:t xml:space="preserve"> </w:t>
      </w:r>
      <w:r>
        <w:t>The survey</w:t>
      </w:r>
      <w:r>
        <w:rPr>
          <w:spacing w:val="-14"/>
        </w:rPr>
        <w:t xml:space="preserve"> </w:t>
      </w:r>
      <w:r>
        <w:t>results</w:t>
      </w:r>
      <w:r>
        <w:rPr>
          <w:spacing w:val="-10"/>
        </w:rPr>
        <w:t xml:space="preserve"> </w:t>
      </w:r>
      <w:r>
        <w:t>of</w:t>
      </w:r>
      <w:r>
        <w:rPr>
          <w:spacing w:val="-11"/>
        </w:rPr>
        <w:t xml:space="preserve"> </w:t>
      </w:r>
      <w:r>
        <w:t>206</w:t>
      </w:r>
      <w:r>
        <w:rPr>
          <w:spacing w:val="-11"/>
        </w:rPr>
        <w:t xml:space="preserve"> </w:t>
      </w:r>
      <w:r>
        <w:t>students</w:t>
      </w:r>
      <w:r>
        <w:rPr>
          <w:spacing w:val="-10"/>
        </w:rPr>
        <w:t xml:space="preserve"> </w:t>
      </w:r>
      <w:r>
        <w:t>showed</w:t>
      </w:r>
      <w:r>
        <w:rPr>
          <w:spacing w:val="-11"/>
        </w:rPr>
        <w:t xml:space="preserve"> </w:t>
      </w:r>
      <w:r>
        <w:t>that</w:t>
      </w:r>
      <w:r>
        <w:rPr>
          <w:spacing w:val="-11"/>
        </w:rPr>
        <w:t xml:space="preserve"> </w:t>
      </w:r>
      <w:r>
        <w:t>technology</w:t>
      </w:r>
      <w:r>
        <w:rPr>
          <w:spacing w:val="-14"/>
        </w:rPr>
        <w:t xml:space="preserve"> </w:t>
      </w:r>
      <w:r>
        <w:t>characteristics,</w:t>
      </w:r>
      <w:r>
        <w:rPr>
          <w:spacing w:val="-11"/>
        </w:rPr>
        <w:t xml:space="preserve"> </w:t>
      </w:r>
      <w:r>
        <w:t>social</w:t>
      </w:r>
      <w:r>
        <w:rPr>
          <w:spacing w:val="-10"/>
        </w:rPr>
        <w:t xml:space="preserve"> </w:t>
      </w:r>
      <w:r>
        <w:t>characteristics,</w:t>
      </w:r>
      <w:r>
        <w:rPr>
          <w:spacing w:val="-11"/>
        </w:rPr>
        <w:t xml:space="preserve"> </w:t>
      </w:r>
      <w:r>
        <w:t>and task-technology fit significantly influenced the intention to use social media for learning, thereby improving learning performance and satisfaction. In the same vein, the study by Barabadi et. al., xtended the TAM 3 model to assess how students perceive social media in learning.</w:t>
      </w:r>
      <w:r>
        <w:rPr>
          <w:spacing w:val="-15"/>
        </w:rPr>
        <w:t xml:space="preserve"> </w:t>
      </w:r>
      <w:r>
        <w:t>In</w:t>
      </w:r>
      <w:r>
        <w:rPr>
          <w:spacing w:val="-15"/>
        </w:rPr>
        <w:t xml:space="preserve"> </w:t>
      </w:r>
      <w:r>
        <w:t>a</w:t>
      </w:r>
      <w:r>
        <w:rPr>
          <w:spacing w:val="-15"/>
        </w:rPr>
        <w:t xml:space="preserve"> </w:t>
      </w:r>
      <w:r>
        <w:t>sample</w:t>
      </w:r>
      <w:r>
        <w:rPr>
          <w:spacing w:val="-15"/>
        </w:rPr>
        <w:t xml:space="preserve"> </w:t>
      </w:r>
      <w:r>
        <w:t>of</w:t>
      </w:r>
      <w:r>
        <w:rPr>
          <w:spacing w:val="-15"/>
        </w:rPr>
        <w:t xml:space="preserve"> </w:t>
      </w:r>
      <w:r>
        <w:t>400</w:t>
      </w:r>
      <w:r>
        <w:rPr>
          <w:spacing w:val="-15"/>
        </w:rPr>
        <w:t xml:space="preserve"> </w:t>
      </w:r>
      <w:r>
        <w:t>agricultural</w:t>
      </w:r>
      <w:r>
        <w:rPr>
          <w:spacing w:val="-15"/>
        </w:rPr>
        <w:t xml:space="preserve"> </w:t>
      </w:r>
      <w:r>
        <w:t>students,</w:t>
      </w:r>
      <w:r>
        <w:rPr>
          <w:spacing w:val="-15"/>
        </w:rPr>
        <w:t xml:space="preserve"> </w:t>
      </w:r>
      <w:r>
        <w:t>the</w:t>
      </w:r>
      <w:r>
        <w:rPr>
          <w:spacing w:val="-15"/>
        </w:rPr>
        <w:t xml:space="preserve"> </w:t>
      </w:r>
      <w:r>
        <w:t>study</w:t>
      </w:r>
      <w:r>
        <w:rPr>
          <w:spacing w:val="-15"/>
        </w:rPr>
        <w:t xml:space="preserve"> </w:t>
      </w:r>
      <w:r>
        <w:t>found</w:t>
      </w:r>
      <w:r>
        <w:rPr>
          <w:spacing w:val="-15"/>
        </w:rPr>
        <w:t xml:space="preserve"> </w:t>
      </w:r>
      <w:r>
        <w:t>that</w:t>
      </w:r>
      <w:r>
        <w:rPr>
          <w:spacing w:val="-15"/>
        </w:rPr>
        <w:t xml:space="preserve"> </w:t>
      </w:r>
      <w:r>
        <w:t>factors</w:t>
      </w:r>
      <w:r>
        <w:rPr>
          <w:spacing w:val="-15"/>
        </w:rPr>
        <w:t xml:space="preserve"> </w:t>
      </w:r>
      <w:r>
        <w:t>such</w:t>
      </w:r>
      <w:r>
        <w:rPr>
          <w:spacing w:val="-15"/>
        </w:rPr>
        <w:t xml:space="preserve"> </w:t>
      </w:r>
      <w:r>
        <w:t>as</w:t>
      </w:r>
      <w:r>
        <w:rPr>
          <w:spacing w:val="-15"/>
        </w:rPr>
        <w:t xml:space="preserve"> </w:t>
      </w:r>
      <w:r>
        <w:t>usefulness, ease of use, quality of outcomes, social norms, and enjoyment all influence behavioral intentions, which in turn lead to actual social media use and improved learning outcomes. The combination</w:t>
      </w:r>
      <w:r>
        <w:rPr>
          <w:spacing w:val="58"/>
        </w:rPr>
        <w:t xml:space="preserve"> </w:t>
      </w:r>
      <w:r>
        <w:t>of</w:t>
      </w:r>
      <w:r>
        <w:rPr>
          <w:spacing w:val="60"/>
        </w:rPr>
        <w:t xml:space="preserve"> </w:t>
      </w:r>
      <w:r>
        <w:t>rational</w:t>
      </w:r>
      <w:r>
        <w:rPr>
          <w:spacing w:val="60"/>
        </w:rPr>
        <w:t xml:space="preserve"> </w:t>
      </w:r>
      <w:r>
        <w:t>factors</w:t>
      </w:r>
      <w:r>
        <w:rPr>
          <w:spacing w:val="61"/>
        </w:rPr>
        <w:t xml:space="preserve"> </w:t>
      </w:r>
      <w:r>
        <w:t>(such</w:t>
      </w:r>
      <w:r>
        <w:rPr>
          <w:spacing w:val="60"/>
        </w:rPr>
        <w:t xml:space="preserve"> </w:t>
      </w:r>
      <w:r>
        <w:t>as</w:t>
      </w:r>
      <w:r>
        <w:rPr>
          <w:spacing w:val="61"/>
        </w:rPr>
        <w:t xml:space="preserve"> </w:t>
      </w:r>
      <w:r>
        <w:t>perceived</w:t>
      </w:r>
      <w:r>
        <w:rPr>
          <w:spacing w:val="60"/>
        </w:rPr>
        <w:t xml:space="preserve"> </w:t>
      </w:r>
      <w:r>
        <w:t>learning</w:t>
      </w:r>
      <w:r>
        <w:rPr>
          <w:spacing w:val="58"/>
        </w:rPr>
        <w:t xml:space="preserve"> </w:t>
      </w:r>
      <w:r>
        <w:t>value)</w:t>
      </w:r>
      <w:r>
        <w:rPr>
          <w:spacing w:val="58"/>
        </w:rPr>
        <w:t xml:space="preserve"> </w:t>
      </w:r>
      <w:r>
        <w:t>and</w:t>
      </w:r>
      <w:r>
        <w:rPr>
          <w:spacing w:val="63"/>
        </w:rPr>
        <w:t xml:space="preserve"> </w:t>
      </w:r>
      <w:r>
        <w:t>emotional</w:t>
      </w:r>
      <w:r>
        <w:rPr>
          <w:spacing w:val="61"/>
        </w:rPr>
        <w:t xml:space="preserve"> </w:t>
      </w:r>
      <w:r>
        <w:rPr>
          <w:spacing w:val="-2"/>
        </w:rPr>
        <w:t>factors</w:t>
      </w:r>
    </w:p>
    <w:p>
      <w:pPr>
        <w:pStyle w:val="5"/>
        <w:spacing w:after="0" w:line="360" w:lineRule="auto"/>
        <w:jc w:val="both"/>
        <w:sectPr>
          <w:pgSz w:w="12240" w:h="15840"/>
          <w:pgMar w:top="1060" w:right="1080" w:bottom="1260" w:left="1080" w:header="0" w:footer="1001" w:gutter="0"/>
        </w:sectPr>
      </w:pPr>
    </w:p>
    <w:p>
      <w:pPr>
        <w:pStyle w:val="5"/>
        <w:spacing w:before="67" w:line="362" w:lineRule="auto"/>
        <w:ind w:right="50"/>
        <w:jc w:val="both"/>
      </w:pPr>
      <w:r>
        <w:t>(pleasure from use) helps to better explain how students sustain their use of social media for educational purposes.</w:t>
      </w:r>
    </w:p>
    <w:p>
      <w:pPr>
        <w:pStyle w:val="5"/>
        <w:spacing w:before="156" w:line="360" w:lineRule="auto"/>
        <w:ind w:right="49" w:firstLine="719"/>
        <w:jc w:val="both"/>
      </w:pPr>
      <w:r>
        <w:t>In</w:t>
      </w:r>
      <w:r>
        <w:rPr>
          <w:spacing w:val="-15"/>
        </w:rPr>
        <w:t xml:space="preserve"> </w:t>
      </w:r>
      <w:r>
        <w:t>contrast</w:t>
      </w:r>
      <w:r>
        <w:rPr>
          <w:spacing w:val="-13"/>
        </w:rPr>
        <w:t xml:space="preserve"> </w:t>
      </w:r>
      <w:r>
        <w:t>to</w:t>
      </w:r>
      <w:r>
        <w:rPr>
          <w:spacing w:val="-13"/>
        </w:rPr>
        <w:t xml:space="preserve"> </w:t>
      </w:r>
      <w:r>
        <w:t>the</w:t>
      </w:r>
      <w:r>
        <w:rPr>
          <w:spacing w:val="-14"/>
        </w:rPr>
        <w:t xml:space="preserve"> </w:t>
      </w:r>
      <w:r>
        <w:t>above</w:t>
      </w:r>
      <w:r>
        <w:rPr>
          <w:spacing w:val="-14"/>
        </w:rPr>
        <w:t xml:space="preserve"> </w:t>
      </w:r>
      <w:r>
        <w:t>views,</w:t>
      </w:r>
      <w:r>
        <w:rPr>
          <w:spacing w:val="-13"/>
        </w:rPr>
        <w:t xml:space="preserve"> </w:t>
      </w:r>
      <w:r>
        <w:t>took</w:t>
      </w:r>
      <w:r>
        <w:rPr>
          <w:spacing w:val="-13"/>
        </w:rPr>
        <w:t xml:space="preserve"> </w:t>
      </w:r>
      <w:r>
        <w:t>a</w:t>
      </w:r>
      <w:r>
        <w:rPr>
          <w:spacing w:val="-14"/>
        </w:rPr>
        <w:t xml:space="preserve"> </w:t>
      </w:r>
      <w:r>
        <w:t>more</w:t>
      </w:r>
      <w:r>
        <w:rPr>
          <w:spacing w:val="-14"/>
        </w:rPr>
        <w:t xml:space="preserve"> </w:t>
      </w:r>
      <w:r>
        <w:t>cautious</w:t>
      </w:r>
      <w:r>
        <w:rPr>
          <w:spacing w:val="-13"/>
        </w:rPr>
        <w:t xml:space="preserve"> </w:t>
      </w:r>
      <w:r>
        <w:t>view</w:t>
      </w:r>
      <w:r>
        <w:rPr>
          <w:spacing w:val="-14"/>
        </w:rPr>
        <w:t xml:space="preserve"> </w:t>
      </w:r>
      <w:r>
        <w:t>by</w:t>
      </w:r>
      <w:r>
        <w:rPr>
          <w:spacing w:val="-15"/>
        </w:rPr>
        <w:t xml:space="preserve"> </w:t>
      </w:r>
      <w:r>
        <w:t>examining</w:t>
      </w:r>
      <w:r>
        <w:rPr>
          <w:spacing w:val="-15"/>
        </w:rPr>
        <w:t xml:space="preserve"> </w:t>
      </w:r>
      <w:r>
        <w:t>the</w:t>
      </w:r>
      <w:r>
        <w:rPr>
          <w:spacing w:val="-14"/>
        </w:rPr>
        <w:t xml:space="preserve"> </w:t>
      </w:r>
      <w:r>
        <w:t>psychosocial risks of social media use among Malaysian university students. Their study highlighted social media</w:t>
      </w:r>
      <w:r>
        <w:rPr>
          <w:spacing w:val="-1"/>
        </w:rPr>
        <w:t xml:space="preserve"> </w:t>
      </w:r>
      <w:r>
        <w:t>addiction among</w:t>
      </w:r>
      <w:r>
        <w:rPr>
          <w:spacing w:val="-3"/>
        </w:rPr>
        <w:t xml:space="preserve"> </w:t>
      </w:r>
      <w:r>
        <w:t>students. Despite</w:t>
      </w:r>
      <w:r>
        <w:rPr>
          <w:spacing w:val="-1"/>
        </w:rPr>
        <w:t xml:space="preserve"> </w:t>
      </w:r>
      <w:r>
        <w:t>the</w:t>
      </w:r>
      <w:r>
        <w:rPr>
          <w:spacing w:val="-1"/>
        </w:rPr>
        <w:t xml:space="preserve"> </w:t>
      </w:r>
      <w:r>
        <w:t>negative</w:t>
      </w:r>
      <w:r>
        <w:rPr>
          <w:spacing w:val="-1"/>
        </w:rPr>
        <w:t xml:space="preserve"> </w:t>
      </w:r>
      <w:r>
        <w:t>consequences, this factor</w:t>
      </w:r>
      <w:r>
        <w:rPr>
          <w:spacing w:val="-1"/>
        </w:rPr>
        <w:t xml:space="preserve"> </w:t>
      </w:r>
      <w:r>
        <w:t>did not clearly and accurately demonstrate its direct impact on students' academic performance according to the</w:t>
      </w:r>
      <w:r>
        <w:rPr>
          <w:spacing w:val="-3"/>
        </w:rPr>
        <w:t xml:space="preserve"> </w:t>
      </w:r>
      <w:r>
        <w:t>tested</w:t>
      </w:r>
      <w:r>
        <w:rPr>
          <w:spacing w:val="-3"/>
        </w:rPr>
        <w:t xml:space="preserve"> </w:t>
      </w:r>
      <w:r>
        <w:t>model.</w:t>
      </w:r>
      <w:r>
        <w:rPr>
          <w:spacing w:val="-3"/>
        </w:rPr>
        <w:t xml:space="preserve"> </w:t>
      </w:r>
      <w:r>
        <w:t>This</w:t>
      </w:r>
      <w:r>
        <w:rPr>
          <w:spacing w:val="-3"/>
        </w:rPr>
        <w:t xml:space="preserve"> </w:t>
      </w:r>
      <w:r>
        <w:t>has</w:t>
      </w:r>
      <w:r>
        <w:rPr>
          <w:spacing w:val="-3"/>
        </w:rPr>
        <w:t xml:space="preserve"> </w:t>
      </w:r>
      <w:r>
        <w:t>caused</w:t>
      </w:r>
      <w:r>
        <w:rPr>
          <w:spacing w:val="-3"/>
        </w:rPr>
        <w:t xml:space="preserve"> </w:t>
      </w:r>
      <w:r>
        <w:t>an</w:t>
      </w:r>
      <w:r>
        <w:rPr>
          <w:spacing w:val="-3"/>
        </w:rPr>
        <w:t xml:space="preserve"> </w:t>
      </w:r>
      <w:r>
        <w:t>inconsistency</w:t>
      </w:r>
      <w:r>
        <w:rPr>
          <w:spacing w:val="-6"/>
        </w:rPr>
        <w:t xml:space="preserve"> </w:t>
      </w:r>
      <w:r>
        <w:t>in</w:t>
      </w:r>
      <w:r>
        <w:rPr>
          <w:spacing w:val="-3"/>
        </w:rPr>
        <w:t xml:space="preserve"> </w:t>
      </w:r>
      <w:r>
        <w:t>the</w:t>
      </w:r>
      <w:r>
        <w:rPr>
          <w:spacing w:val="-4"/>
        </w:rPr>
        <w:t xml:space="preserve"> </w:t>
      </w:r>
      <w:r>
        <w:t>conclusion</w:t>
      </w:r>
      <w:r>
        <w:rPr>
          <w:spacing w:val="-3"/>
        </w:rPr>
        <w:t xml:space="preserve"> </w:t>
      </w:r>
      <w:r>
        <w:t>that</w:t>
      </w:r>
      <w:r>
        <w:rPr>
          <w:spacing w:val="-3"/>
        </w:rPr>
        <w:t xml:space="preserve"> </w:t>
      </w:r>
      <w:r>
        <w:t>social</w:t>
      </w:r>
      <w:r>
        <w:rPr>
          <w:spacing w:val="-3"/>
        </w:rPr>
        <w:t xml:space="preserve"> </w:t>
      </w:r>
      <w:r>
        <w:t>media</w:t>
      </w:r>
      <w:r>
        <w:rPr>
          <w:spacing w:val="-4"/>
        </w:rPr>
        <w:t xml:space="preserve"> </w:t>
      </w:r>
      <w:r>
        <w:t>can</w:t>
      </w:r>
      <w:r>
        <w:rPr>
          <w:spacing w:val="-3"/>
        </w:rPr>
        <w:t xml:space="preserve"> </w:t>
      </w:r>
      <w:r>
        <w:t>both enhance learning and cause negative problems and hinder</w:t>
      </w:r>
      <w:r>
        <w:rPr>
          <w:spacing w:val="-1"/>
        </w:rPr>
        <w:t xml:space="preserve"> </w:t>
      </w:r>
      <w:r>
        <w:t>learning</w:t>
      </w:r>
      <w:r>
        <w:rPr>
          <w:spacing w:val="-2"/>
        </w:rPr>
        <w:t xml:space="preserve"> </w:t>
      </w:r>
      <w:r>
        <w:t>if used in the wrong</w:t>
      </w:r>
      <w:r>
        <w:rPr>
          <w:spacing w:val="-2"/>
        </w:rPr>
        <w:t xml:space="preserve"> </w:t>
      </w:r>
      <w:r>
        <w:t>way</w:t>
      </w:r>
      <w:r>
        <w:rPr>
          <w:spacing w:val="-2"/>
        </w:rPr>
        <w:t xml:space="preserve"> </w:t>
      </w:r>
      <w:r>
        <w:t>or for the wrong purpose. This raises a major concern about excessive digital exposure affecting students'</w:t>
      </w:r>
      <w:r>
        <w:rPr>
          <w:spacing w:val="-15"/>
        </w:rPr>
        <w:t xml:space="preserve"> </w:t>
      </w:r>
      <w:r>
        <w:t>health</w:t>
      </w:r>
      <w:r>
        <w:rPr>
          <w:spacing w:val="-15"/>
        </w:rPr>
        <w:t xml:space="preserve"> </w:t>
      </w:r>
      <w:r>
        <w:t>and</w:t>
      </w:r>
      <w:r>
        <w:rPr>
          <w:spacing w:val="-15"/>
        </w:rPr>
        <w:t xml:space="preserve"> </w:t>
      </w:r>
      <w:r>
        <w:t>concentration,</w:t>
      </w:r>
      <w:r>
        <w:rPr>
          <w:spacing w:val="-15"/>
        </w:rPr>
        <w:t xml:space="preserve"> </w:t>
      </w:r>
      <w:r>
        <w:t>thereby</w:t>
      </w:r>
      <w:r>
        <w:rPr>
          <w:spacing w:val="-15"/>
        </w:rPr>
        <w:t xml:space="preserve"> </w:t>
      </w:r>
      <w:r>
        <w:t>indirectly</w:t>
      </w:r>
      <w:r>
        <w:rPr>
          <w:spacing w:val="-15"/>
        </w:rPr>
        <w:t xml:space="preserve"> </w:t>
      </w:r>
      <w:r>
        <w:t>affecting</w:t>
      </w:r>
      <w:r>
        <w:rPr>
          <w:spacing w:val="-15"/>
        </w:rPr>
        <w:t xml:space="preserve"> </w:t>
      </w:r>
      <w:r>
        <w:t>their</w:t>
      </w:r>
      <w:r>
        <w:rPr>
          <w:spacing w:val="-15"/>
        </w:rPr>
        <w:t xml:space="preserve"> </w:t>
      </w:r>
      <w:r>
        <w:t>ability</w:t>
      </w:r>
      <w:r>
        <w:rPr>
          <w:spacing w:val="-15"/>
        </w:rPr>
        <w:t xml:space="preserve"> </w:t>
      </w:r>
      <w:r>
        <w:t>to</w:t>
      </w:r>
      <w:r>
        <w:rPr>
          <w:spacing w:val="-15"/>
        </w:rPr>
        <w:t xml:space="preserve"> </w:t>
      </w:r>
      <w:r>
        <w:t>engage</w:t>
      </w:r>
      <w:r>
        <w:rPr>
          <w:spacing w:val="-15"/>
        </w:rPr>
        <w:t xml:space="preserve"> </w:t>
      </w:r>
      <w:r>
        <w:t>in</w:t>
      </w:r>
      <w:r>
        <w:rPr>
          <w:spacing w:val="-15"/>
        </w:rPr>
        <w:t xml:space="preserve"> </w:t>
      </w:r>
      <w:r>
        <w:t>effective learning. Although previous studies have identified a link between social media use and academic performance, there is still a significant gap in understanding the role of intrinsic motivational factors, student engagement in learning activities, and self-regulation of learning behavior. These factors may play a role in explaining why social media has increasingly influenced student learning, a point that is lacking in many current studies. These studies highlight</w:t>
      </w:r>
      <w:r>
        <w:rPr>
          <w:spacing w:val="-2"/>
        </w:rPr>
        <w:t xml:space="preserve"> </w:t>
      </w:r>
      <w:r>
        <w:t>an</w:t>
      </w:r>
      <w:r>
        <w:rPr>
          <w:spacing w:val="-1"/>
        </w:rPr>
        <w:t xml:space="preserve"> </w:t>
      </w:r>
      <w:r>
        <w:t>important</w:t>
      </w:r>
      <w:r>
        <w:rPr>
          <w:spacing w:val="1"/>
        </w:rPr>
        <w:t xml:space="preserve"> </w:t>
      </w:r>
      <w:r>
        <w:t>insight:</w:t>
      </w:r>
      <w:r>
        <w:rPr>
          <w:spacing w:val="2"/>
        </w:rPr>
        <w:t xml:space="preserve"> </w:t>
      </w:r>
      <w:r>
        <w:t>whether</w:t>
      </w:r>
      <w:r>
        <w:rPr>
          <w:spacing w:val="-1"/>
        </w:rPr>
        <w:t xml:space="preserve"> </w:t>
      </w:r>
      <w:r>
        <w:t>social</w:t>
      </w:r>
      <w:r>
        <w:rPr>
          <w:spacing w:val="-2"/>
        </w:rPr>
        <w:t xml:space="preserve"> </w:t>
      </w:r>
      <w:r>
        <w:t>media</w:t>
      </w:r>
      <w:r>
        <w:rPr>
          <w:spacing w:val="-1"/>
        </w:rPr>
        <w:t xml:space="preserve"> </w:t>
      </w:r>
      <w:r>
        <w:t>benefits</w:t>
      </w:r>
      <w:r>
        <w:rPr>
          <w:spacing w:val="-1"/>
        </w:rPr>
        <w:t xml:space="preserve"> </w:t>
      </w:r>
      <w:r>
        <w:t>or</w:t>
      </w:r>
      <w:r>
        <w:rPr>
          <w:spacing w:val="-1"/>
        </w:rPr>
        <w:t xml:space="preserve"> </w:t>
      </w:r>
      <w:r>
        <w:t>hinders</w:t>
      </w:r>
      <w:r>
        <w:rPr>
          <w:spacing w:val="-1"/>
        </w:rPr>
        <w:t xml:space="preserve"> </w:t>
      </w:r>
      <w:r>
        <w:t>academic</w:t>
      </w:r>
      <w:r>
        <w:rPr>
          <w:spacing w:val="-2"/>
        </w:rPr>
        <w:t xml:space="preserve"> performance</w:t>
      </w:r>
    </w:p>
    <w:p>
      <w:pPr>
        <w:pStyle w:val="5"/>
        <w:spacing w:before="1" w:line="360" w:lineRule="auto"/>
        <w:ind w:right="50"/>
        <w:jc w:val="both"/>
      </w:pPr>
      <w:r>
        <w:t>- its impact is highly dependent on the context, shaped by the purpose, mode, and intensity of use. When integrated with understanding and used in a specific and appropriate way, it can promote more productive and effective learning, but if left unchecked, it can be distracting or psychologically</w:t>
      </w:r>
      <w:r>
        <w:rPr>
          <w:spacing w:val="-3"/>
        </w:rPr>
        <w:t xml:space="preserve"> </w:t>
      </w:r>
      <w:r>
        <w:t>stressful. Although previous studies such as the TTF and TAM 3 models have identified</w:t>
      </w:r>
      <w:r>
        <w:rPr>
          <w:spacing w:val="-5"/>
        </w:rPr>
        <w:t xml:space="preserve"> </w:t>
      </w:r>
      <w:r>
        <w:t>a</w:t>
      </w:r>
      <w:r>
        <w:rPr>
          <w:spacing w:val="-6"/>
        </w:rPr>
        <w:t xml:space="preserve"> </w:t>
      </w:r>
      <w:r>
        <w:t>link</w:t>
      </w:r>
      <w:r>
        <w:rPr>
          <w:spacing w:val="-5"/>
        </w:rPr>
        <w:t xml:space="preserve"> </w:t>
      </w:r>
      <w:r>
        <w:t>between</w:t>
      </w:r>
      <w:r>
        <w:rPr>
          <w:spacing w:val="-2"/>
        </w:rPr>
        <w:t xml:space="preserve"> </w:t>
      </w:r>
      <w:r>
        <w:t>social</w:t>
      </w:r>
      <w:r>
        <w:rPr>
          <w:spacing w:val="-5"/>
        </w:rPr>
        <w:t xml:space="preserve"> </w:t>
      </w:r>
      <w:r>
        <w:t>media</w:t>
      </w:r>
      <w:r>
        <w:rPr>
          <w:spacing w:val="-6"/>
        </w:rPr>
        <w:t xml:space="preserve"> </w:t>
      </w:r>
      <w:r>
        <w:t>use</w:t>
      </w:r>
      <w:r>
        <w:rPr>
          <w:spacing w:val="-3"/>
        </w:rPr>
        <w:t xml:space="preserve"> </w:t>
      </w:r>
      <w:r>
        <w:t>and</w:t>
      </w:r>
      <w:r>
        <w:rPr>
          <w:spacing w:val="-5"/>
        </w:rPr>
        <w:t xml:space="preserve"> </w:t>
      </w:r>
      <w:r>
        <w:t>academic</w:t>
      </w:r>
      <w:r>
        <w:rPr>
          <w:spacing w:val="-6"/>
        </w:rPr>
        <w:t xml:space="preserve"> </w:t>
      </w:r>
      <w:r>
        <w:t>performance,</w:t>
      </w:r>
      <w:r>
        <w:rPr>
          <w:spacing w:val="-5"/>
        </w:rPr>
        <w:t xml:space="preserve"> </w:t>
      </w:r>
      <w:r>
        <w:t>there</w:t>
      </w:r>
      <w:r>
        <w:rPr>
          <w:spacing w:val="-4"/>
        </w:rPr>
        <w:t xml:space="preserve"> </w:t>
      </w:r>
      <w:r>
        <w:t>is</w:t>
      </w:r>
      <w:r>
        <w:rPr>
          <w:spacing w:val="-5"/>
        </w:rPr>
        <w:t xml:space="preserve"> </w:t>
      </w:r>
      <w:r>
        <w:t>still</w:t>
      </w:r>
      <w:r>
        <w:rPr>
          <w:spacing w:val="-4"/>
        </w:rPr>
        <w:t xml:space="preserve"> </w:t>
      </w:r>
      <w:r>
        <w:t>a</w:t>
      </w:r>
      <w:r>
        <w:rPr>
          <w:spacing w:val="-6"/>
        </w:rPr>
        <w:t xml:space="preserve"> </w:t>
      </w:r>
      <w:r>
        <w:t>significant gap</w:t>
      </w:r>
      <w:r>
        <w:rPr>
          <w:spacing w:val="-7"/>
        </w:rPr>
        <w:t xml:space="preserve"> </w:t>
      </w:r>
      <w:r>
        <w:t>in</w:t>
      </w:r>
      <w:r>
        <w:rPr>
          <w:spacing w:val="-6"/>
        </w:rPr>
        <w:t xml:space="preserve"> </w:t>
      </w:r>
      <w:r>
        <w:t>understanding</w:t>
      </w:r>
      <w:r>
        <w:rPr>
          <w:spacing w:val="-9"/>
        </w:rPr>
        <w:t xml:space="preserve"> </w:t>
      </w:r>
      <w:r>
        <w:t>the</w:t>
      </w:r>
      <w:r>
        <w:rPr>
          <w:spacing w:val="-4"/>
        </w:rPr>
        <w:t xml:space="preserve"> </w:t>
      </w:r>
      <w:r>
        <w:t>role</w:t>
      </w:r>
      <w:r>
        <w:rPr>
          <w:spacing w:val="-7"/>
        </w:rPr>
        <w:t xml:space="preserve"> </w:t>
      </w:r>
      <w:r>
        <w:t>of</w:t>
      </w:r>
      <w:r>
        <w:rPr>
          <w:spacing w:val="-8"/>
        </w:rPr>
        <w:t xml:space="preserve"> </w:t>
      </w:r>
      <w:r>
        <w:t>motivational</w:t>
      </w:r>
      <w:r>
        <w:rPr>
          <w:spacing w:val="-7"/>
        </w:rPr>
        <w:t xml:space="preserve"> </w:t>
      </w:r>
      <w:r>
        <w:t>factors,</w:t>
      </w:r>
      <w:r>
        <w:rPr>
          <w:spacing w:val="-7"/>
        </w:rPr>
        <w:t xml:space="preserve"> </w:t>
      </w:r>
      <w:r>
        <w:t>student</w:t>
      </w:r>
      <w:r>
        <w:rPr>
          <w:spacing w:val="-7"/>
        </w:rPr>
        <w:t xml:space="preserve"> </w:t>
      </w:r>
      <w:r>
        <w:t>engagement</w:t>
      </w:r>
      <w:r>
        <w:rPr>
          <w:spacing w:val="-7"/>
        </w:rPr>
        <w:t xml:space="preserve"> </w:t>
      </w:r>
      <w:r>
        <w:t>in</w:t>
      </w:r>
      <w:r>
        <w:rPr>
          <w:spacing w:val="-6"/>
        </w:rPr>
        <w:t xml:space="preserve"> </w:t>
      </w:r>
      <w:r>
        <w:t>learning</w:t>
      </w:r>
      <w:r>
        <w:rPr>
          <w:spacing w:val="-7"/>
        </w:rPr>
        <w:t xml:space="preserve"> </w:t>
      </w:r>
      <w:r>
        <w:t>activities, and</w:t>
      </w:r>
      <w:r>
        <w:rPr>
          <w:spacing w:val="-6"/>
        </w:rPr>
        <w:t xml:space="preserve"> </w:t>
      </w:r>
      <w:r>
        <w:t>self-regulation</w:t>
      </w:r>
      <w:r>
        <w:rPr>
          <w:spacing w:val="-6"/>
        </w:rPr>
        <w:t xml:space="preserve"> </w:t>
      </w:r>
      <w:r>
        <w:t>of</w:t>
      </w:r>
      <w:r>
        <w:rPr>
          <w:spacing w:val="-7"/>
        </w:rPr>
        <w:t xml:space="preserve"> </w:t>
      </w:r>
      <w:r>
        <w:t>learning</w:t>
      </w:r>
      <w:r>
        <w:rPr>
          <w:spacing w:val="-9"/>
        </w:rPr>
        <w:t xml:space="preserve"> </w:t>
      </w:r>
      <w:r>
        <w:t>behavior.</w:t>
      </w:r>
      <w:r>
        <w:rPr>
          <w:spacing w:val="-4"/>
        </w:rPr>
        <w:t xml:space="preserve"> </w:t>
      </w:r>
      <w:r>
        <w:t>These</w:t>
      </w:r>
      <w:r>
        <w:rPr>
          <w:spacing w:val="-5"/>
        </w:rPr>
        <w:t xml:space="preserve"> </w:t>
      </w:r>
      <w:r>
        <w:t>factors</w:t>
      </w:r>
      <w:r>
        <w:rPr>
          <w:spacing w:val="-6"/>
        </w:rPr>
        <w:t xml:space="preserve"> </w:t>
      </w:r>
      <w:r>
        <w:t>may</w:t>
      </w:r>
      <w:r>
        <w:rPr>
          <w:spacing w:val="-11"/>
        </w:rPr>
        <w:t xml:space="preserve"> </w:t>
      </w:r>
      <w:r>
        <w:t>play</w:t>
      </w:r>
      <w:r>
        <w:rPr>
          <w:spacing w:val="-9"/>
        </w:rPr>
        <w:t xml:space="preserve"> </w:t>
      </w:r>
      <w:r>
        <w:t>a</w:t>
      </w:r>
      <w:r>
        <w:rPr>
          <w:spacing w:val="-7"/>
        </w:rPr>
        <w:t xml:space="preserve"> </w:t>
      </w:r>
      <w:r>
        <w:t>role</w:t>
      </w:r>
      <w:r>
        <w:rPr>
          <w:spacing w:val="-7"/>
        </w:rPr>
        <w:t xml:space="preserve"> </w:t>
      </w:r>
      <w:r>
        <w:t>in</w:t>
      </w:r>
      <w:r>
        <w:rPr>
          <w:spacing w:val="-6"/>
        </w:rPr>
        <w:t xml:space="preserve"> </w:t>
      </w:r>
      <w:r>
        <w:t>explaining</w:t>
      </w:r>
      <w:r>
        <w:rPr>
          <w:spacing w:val="-8"/>
        </w:rPr>
        <w:t xml:space="preserve"> </w:t>
      </w:r>
      <w:r>
        <w:t>why</w:t>
      </w:r>
      <w:r>
        <w:rPr>
          <w:spacing w:val="-9"/>
        </w:rPr>
        <w:t xml:space="preserve"> </w:t>
      </w:r>
      <w:r>
        <w:t>social media may or may not help learning (called the mediating role), or alter the impact of social media depending on the individual or situation (called the moderating role). This is a missing point</w:t>
      </w:r>
      <w:r>
        <w:rPr>
          <w:spacing w:val="-15"/>
        </w:rPr>
        <w:t xml:space="preserve"> </w:t>
      </w:r>
      <w:r>
        <w:t>in</w:t>
      </w:r>
      <w:r>
        <w:rPr>
          <w:spacing w:val="-15"/>
        </w:rPr>
        <w:t xml:space="preserve"> </w:t>
      </w:r>
      <w:r>
        <w:t>many</w:t>
      </w:r>
      <w:r>
        <w:rPr>
          <w:spacing w:val="-15"/>
        </w:rPr>
        <w:t xml:space="preserve"> </w:t>
      </w:r>
      <w:r>
        <w:t>current</w:t>
      </w:r>
      <w:r>
        <w:rPr>
          <w:spacing w:val="-15"/>
        </w:rPr>
        <w:t xml:space="preserve"> </w:t>
      </w:r>
      <w:r>
        <w:t>studies.</w:t>
      </w:r>
      <w:r>
        <w:rPr>
          <w:spacing w:val="-14"/>
        </w:rPr>
        <w:t xml:space="preserve"> </w:t>
      </w:r>
      <w:r>
        <w:t>Overall,</w:t>
      </w:r>
      <w:r>
        <w:rPr>
          <w:spacing w:val="-14"/>
        </w:rPr>
        <w:t xml:space="preserve"> </w:t>
      </w:r>
      <w:r>
        <w:t>exploring</w:t>
      </w:r>
      <w:r>
        <w:rPr>
          <w:spacing w:val="-15"/>
        </w:rPr>
        <w:t xml:space="preserve"> </w:t>
      </w:r>
      <w:r>
        <w:t>these</w:t>
      </w:r>
      <w:r>
        <w:rPr>
          <w:spacing w:val="-15"/>
        </w:rPr>
        <w:t xml:space="preserve"> </w:t>
      </w:r>
      <w:r>
        <w:t>mechanisms</w:t>
      </w:r>
      <w:r>
        <w:rPr>
          <w:spacing w:val="-14"/>
        </w:rPr>
        <w:t xml:space="preserve"> </w:t>
      </w:r>
      <w:r>
        <w:t>is</w:t>
      </w:r>
      <w:r>
        <w:rPr>
          <w:spacing w:val="-14"/>
        </w:rPr>
        <w:t xml:space="preserve"> </w:t>
      </w:r>
      <w:r>
        <w:t>necessary</w:t>
      </w:r>
      <w:r>
        <w:rPr>
          <w:spacing w:val="-15"/>
        </w:rPr>
        <w:t xml:space="preserve"> </w:t>
      </w:r>
      <w:r>
        <w:t>to</w:t>
      </w:r>
      <w:r>
        <w:rPr>
          <w:spacing w:val="-12"/>
        </w:rPr>
        <w:t xml:space="preserve"> </w:t>
      </w:r>
      <w:r>
        <w:t>gain</w:t>
      </w:r>
      <w:r>
        <w:rPr>
          <w:spacing w:val="-12"/>
        </w:rPr>
        <w:t xml:space="preserve"> </w:t>
      </w:r>
      <w:r>
        <w:t>a</w:t>
      </w:r>
      <w:r>
        <w:rPr>
          <w:spacing w:val="-15"/>
        </w:rPr>
        <w:t xml:space="preserve"> </w:t>
      </w:r>
      <w:r>
        <w:t>deeper understanding of when, for whom, and under what circumstances social media actually has a positive effect on learning (Ting Tin Tin et. al. , 2024).</w:t>
      </w:r>
    </w:p>
    <w:p>
      <w:pPr>
        <w:pStyle w:val="4"/>
        <w:numPr>
          <w:ilvl w:val="0"/>
          <w:numId w:val="7"/>
        </w:numPr>
        <w:tabs>
          <w:tab w:val="left" w:pos="1145"/>
        </w:tabs>
        <w:spacing w:before="164" w:after="0" w:line="240" w:lineRule="auto"/>
        <w:ind w:left="1145" w:right="0" w:hanging="240"/>
        <w:jc w:val="both"/>
      </w:pPr>
      <w:bookmarkStart w:id="4" w:name="_bookmark4"/>
      <w:bookmarkEnd w:id="4"/>
      <w:r>
        <w:t>Problem</w:t>
      </w:r>
      <w:r>
        <w:rPr>
          <w:spacing w:val="-4"/>
        </w:rPr>
        <w:t xml:space="preserve"> </w:t>
      </w:r>
      <w:r>
        <w:rPr>
          <w:spacing w:val="-2"/>
        </w:rPr>
        <w:t>Statement</w:t>
      </w:r>
    </w:p>
    <w:p>
      <w:pPr>
        <w:pStyle w:val="5"/>
        <w:spacing w:before="9" w:line="360" w:lineRule="auto"/>
        <w:ind w:right="52" w:firstLine="719"/>
        <w:jc w:val="both"/>
      </w:pPr>
      <w:r>
        <w:t>Digital</w:t>
      </w:r>
      <w:r>
        <w:rPr>
          <w:spacing w:val="-11"/>
        </w:rPr>
        <w:t xml:space="preserve"> </w:t>
      </w:r>
      <w:r>
        <w:t>technology,</w:t>
      </w:r>
      <w:r>
        <w:rPr>
          <w:spacing w:val="-12"/>
        </w:rPr>
        <w:t xml:space="preserve"> </w:t>
      </w:r>
      <w:r>
        <w:t>especially</w:t>
      </w:r>
      <w:r>
        <w:rPr>
          <w:spacing w:val="-15"/>
        </w:rPr>
        <w:t xml:space="preserve"> </w:t>
      </w:r>
      <w:r>
        <w:t>social</w:t>
      </w:r>
      <w:r>
        <w:rPr>
          <w:spacing w:val="-12"/>
        </w:rPr>
        <w:t xml:space="preserve"> </w:t>
      </w:r>
      <w:r>
        <w:t>media,</w:t>
      </w:r>
      <w:r>
        <w:rPr>
          <w:spacing w:val="-12"/>
        </w:rPr>
        <w:t xml:space="preserve"> </w:t>
      </w:r>
      <w:r>
        <w:t>has</w:t>
      </w:r>
      <w:r>
        <w:rPr>
          <w:spacing w:val="-11"/>
        </w:rPr>
        <w:t xml:space="preserve"> </w:t>
      </w:r>
      <w:r>
        <w:t>significantly</w:t>
      </w:r>
      <w:r>
        <w:rPr>
          <w:spacing w:val="-15"/>
        </w:rPr>
        <w:t xml:space="preserve"> </w:t>
      </w:r>
      <w:r>
        <w:t>changed</w:t>
      </w:r>
      <w:r>
        <w:rPr>
          <w:spacing w:val="-12"/>
        </w:rPr>
        <w:t xml:space="preserve"> </w:t>
      </w:r>
      <w:r>
        <w:t>students’</w:t>
      </w:r>
      <w:r>
        <w:rPr>
          <w:spacing w:val="-12"/>
        </w:rPr>
        <w:t xml:space="preserve"> </w:t>
      </w:r>
      <w:r>
        <w:t>learning behavior.</w:t>
      </w:r>
      <w:r>
        <w:rPr>
          <w:spacing w:val="-15"/>
        </w:rPr>
        <w:t xml:space="preserve"> </w:t>
      </w:r>
      <w:r>
        <w:t>In</w:t>
      </w:r>
      <w:r>
        <w:rPr>
          <w:spacing w:val="-15"/>
        </w:rPr>
        <w:t xml:space="preserve"> </w:t>
      </w:r>
      <w:r>
        <w:t>recent</w:t>
      </w:r>
      <w:r>
        <w:rPr>
          <w:spacing w:val="-11"/>
        </w:rPr>
        <w:t xml:space="preserve"> </w:t>
      </w:r>
      <w:r>
        <w:t>years,</w:t>
      </w:r>
      <w:r>
        <w:rPr>
          <w:spacing w:val="-12"/>
        </w:rPr>
        <w:t xml:space="preserve"> </w:t>
      </w:r>
      <w:r>
        <w:t>social</w:t>
      </w:r>
      <w:r>
        <w:rPr>
          <w:spacing w:val="-14"/>
        </w:rPr>
        <w:t xml:space="preserve"> </w:t>
      </w:r>
      <w:r>
        <w:t>media</w:t>
      </w:r>
      <w:r>
        <w:rPr>
          <w:spacing w:val="-15"/>
        </w:rPr>
        <w:t xml:space="preserve"> </w:t>
      </w:r>
      <w:r>
        <w:t>has</w:t>
      </w:r>
      <w:r>
        <w:rPr>
          <w:spacing w:val="-14"/>
        </w:rPr>
        <w:t xml:space="preserve"> </w:t>
      </w:r>
      <w:r>
        <w:t>become</w:t>
      </w:r>
      <w:r>
        <w:rPr>
          <w:spacing w:val="-15"/>
        </w:rPr>
        <w:t xml:space="preserve"> </w:t>
      </w:r>
      <w:r>
        <w:t>an</w:t>
      </w:r>
      <w:r>
        <w:rPr>
          <w:spacing w:val="-14"/>
        </w:rPr>
        <w:t xml:space="preserve"> </w:t>
      </w:r>
      <w:r>
        <w:t>indispensable</w:t>
      </w:r>
      <w:r>
        <w:rPr>
          <w:spacing w:val="-15"/>
        </w:rPr>
        <w:t xml:space="preserve"> </w:t>
      </w:r>
      <w:r>
        <w:t>part</w:t>
      </w:r>
      <w:r>
        <w:rPr>
          <w:spacing w:val="-14"/>
        </w:rPr>
        <w:t xml:space="preserve"> </w:t>
      </w:r>
      <w:r>
        <w:t>of</w:t>
      </w:r>
      <w:r>
        <w:rPr>
          <w:spacing w:val="-15"/>
        </w:rPr>
        <w:t xml:space="preserve"> </w:t>
      </w:r>
      <w:r>
        <w:t>students’</w:t>
      </w:r>
      <w:r>
        <w:rPr>
          <w:spacing w:val="-14"/>
        </w:rPr>
        <w:t xml:space="preserve"> </w:t>
      </w:r>
      <w:r>
        <w:t>daily</w:t>
      </w:r>
      <w:r>
        <w:rPr>
          <w:spacing w:val="-15"/>
        </w:rPr>
        <w:t xml:space="preserve"> </w:t>
      </w:r>
      <w:r>
        <w:t>lives. Platforms</w:t>
      </w:r>
      <w:r>
        <w:rPr>
          <w:spacing w:val="20"/>
        </w:rPr>
        <w:t xml:space="preserve"> </w:t>
      </w:r>
      <w:r>
        <w:t>such</w:t>
      </w:r>
      <w:r>
        <w:rPr>
          <w:spacing w:val="20"/>
        </w:rPr>
        <w:t xml:space="preserve"> </w:t>
      </w:r>
      <w:r>
        <w:t>as</w:t>
      </w:r>
      <w:r>
        <w:rPr>
          <w:spacing w:val="20"/>
        </w:rPr>
        <w:t xml:space="preserve"> </w:t>
      </w:r>
      <w:r>
        <w:t>Facebook,</w:t>
      </w:r>
      <w:r>
        <w:rPr>
          <w:spacing w:val="19"/>
        </w:rPr>
        <w:t xml:space="preserve"> </w:t>
      </w:r>
      <w:r>
        <w:t>TikTok,</w:t>
      </w:r>
      <w:r>
        <w:rPr>
          <w:spacing w:val="22"/>
        </w:rPr>
        <w:t xml:space="preserve"> </w:t>
      </w:r>
      <w:r>
        <w:t>Instagram,</w:t>
      </w:r>
      <w:r>
        <w:rPr>
          <w:spacing w:val="23"/>
        </w:rPr>
        <w:t xml:space="preserve"> </w:t>
      </w:r>
      <w:r>
        <w:t>or</w:t>
      </w:r>
      <w:r>
        <w:rPr>
          <w:spacing w:val="19"/>
        </w:rPr>
        <w:t xml:space="preserve"> </w:t>
      </w:r>
      <w:r>
        <w:t>YouTube</w:t>
      </w:r>
      <w:r>
        <w:rPr>
          <w:spacing w:val="18"/>
        </w:rPr>
        <w:t xml:space="preserve"> </w:t>
      </w:r>
      <w:r>
        <w:t>not</w:t>
      </w:r>
      <w:r>
        <w:rPr>
          <w:spacing w:val="20"/>
        </w:rPr>
        <w:t xml:space="preserve"> </w:t>
      </w:r>
      <w:r>
        <w:t>only</w:t>
      </w:r>
      <w:r>
        <w:rPr>
          <w:spacing w:val="13"/>
        </w:rPr>
        <w:t xml:space="preserve"> </w:t>
      </w:r>
      <w:r>
        <w:t>help</w:t>
      </w:r>
      <w:r>
        <w:rPr>
          <w:spacing w:val="20"/>
        </w:rPr>
        <w:t xml:space="preserve"> </w:t>
      </w:r>
      <w:r>
        <w:t>students</w:t>
      </w:r>
      <w:r>
        <w:rPr>
          <w:spacing w:val="20"/>
        </w:rPr>
        <w:t xml:space="preserve"> </w:t>
      </w:r>
      <w:r>
        <w:rPr>
          <w:spacing w:val="-2"/>
        </w:rPr>
        <w:t>connect</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53"/>
        <w:jc w:val="both"/>
      </w:pPr>
      <w:r>
        <w:t>and entertain but also support learning and update information etc. not only for entertainment but also for learning, leading to both benefits and challenges such as loss of concentration, procrastination and access to misinformation. Uncontrolled use of social media can negatively affect students’ ability to concentrate and manage their study time. Although there are many general</w:t>
      </w:r>
      <w:r>
        <w:rPr>
          <w:spacing w:val="-1"/>
        </w:rPr>
        <w:t xml:space="preserve"> </w:t>
      </w:r>
      <w:r>
        <w:t>studies</w:t>
      </w:r>
      <w:r>
        <w:rPr>
          <w:spacing w:val="-1"/>
        </w:rPr>
        <w:t xml:space="preserve"> </w:t>
      </w:r>
      <w:r>
        <w:t>on</w:t>
      </w:r>
      <w:r>
        <w:rPr>
          <w:spacing w:val="-1"/>
        </w:rPr>
        <w:t xml:space="preserve"> </w:t>
      </w:r>
      <w:r>
        <w:t>the</w:t>
      </w:r>
      <w:r>
        <w:rPr>
          <w:spacing w:val="-2"/>
        </w:rPr>
        <w:t xml:space="preserve"> </w:t>
      </w:r>
      <w:r>
        <w:t>relationship</w:t>
      </w:r>
      <w:r>
        <w:rPr>
          <w:spacing w:val="-1"/>
        </w:rPr>
        <w:t xml:space="preserve"> </w:t>
      </w:r>
      <w:r>
        <w:t>between</w:t>
      </w:r>
      <w:r>
        <w:rPr>
          <w:spacing w:val="-1"/>
        </w:rPr>
        <w:t xml:space="preserve"> </w:t>
      </w:r>
      <w:r>
        <w:t>social media</w:t>
      </w:r>
      <w:r>
        <w:rPr>
          <w:spacing w:val="-2"/>
        </w:rPr>
        <w:t xml:space="preserve"> </w:t>
      </w:r>
      <w:r>
        <w:t>and</w:t>
      </w:r>
      <w:r>
        <w:rPr>
          <w:spacing w:val="-1"/>
        </w:rPr>
        <w:t xml:space="preserve"> </w:t>
      </w:r>
      <w:r>
        <w:t>learning,</w:t>
      </w:r>
      <w:r>
        <w:rPr>
          <w:spacing w:val="-1"/>
        </w:rPr>
        <w:t xml:space="preserve"> </w:t>
      </w:r>
      <w:r>
        <w:t>there is</w:t>
      </w:r>
      <w:r>
        <w:rPr>
          <w:spacing w:val="-1"/>
        </w:rPr>
        <w:t xml:space="preserve"> </w:t>
      </w:r>
      <w:r>
        <w:t>a</w:t>
      </w:r>
      <w:r>
        <w:rPr>
          <w:spacing w:val="-2"/>
        </w:rPr>
        <w:t xml:space="preserve"> </w:t>
      </w:r>
      <w:r>
        <w:t>lack</w:t>
      </w:r>
      <w:r>
        <w:rPr>
          <w:spacing w:val="-1"/>
        </w:rPr>
        <w:t xml:space="preserve"> </w:t>
      </w:r>
      <w:r>
        <w:t>of</w:t>
      </w:r>
      <w:r>
        <w:rPr>
          <w:spacing w:val="-2"/>
        </w:rPr>
        <w:t xml:space="preserve"> </w:t>
      </w:r>
      <w:r>
        <w:t>studies focusing</w:t>
      </w:r>
      <w:r>
        <w:rPr>
          <w:spacing w:val="-10"/>
        </w:rPr>
        <w:t xml:space="preserve"> </w:t>
      </w:r>
      <w:r>
        <w:t>on</w:t>
      </w:r>
      <w:r>
        <w:rPr>
          <w:spacing w:val="-8"/>
        </w:rPr>
        <w:t xml:space="preserve"> </w:t>
      </w:r>
      <w:r>
        <w:t>specific</w:t>
      </w:r>
      <w:r>
        <w:rPr>
          <w:spacing w:val="-7"/>
        </w:rPr>
        <w:t xml:space="preserve"> </w:t>
      </w:r>
      <w:r>
        <w:t>contexts</w:t>
      </w:r>
      <w:r>
        <w:rPr>
          <w:spacing w:val="-8"/>
        </w:rPr>
        <w:t xml:space="preserve"> </w:t>
      </w:r>
      <w:r>
        <w:t>(such</w:t>
      </w:r>
      <w:r>
        <w:rPr>
          <w:spacing w:val="-8"/>
        </w:rPr>
        <w:t xml:space="preserve"> </w:t>
      </w:r>
      <w:r>
        <w:t>as</w:t>
      </w:r>
      <w:r>
        <w:rPr>
          <w:spacing w:val="-8"/>
        </w:rPr>
        <w:t xml:space="preserve"> </w:t>
      </w:r>
      <w:r>
        <w:t>at</w:t>
      </w:r>
      <w:r>
        <w:rPr>
          <w:spacing w:val="-5"/>
        </w:rPr>
        <w:t xml:space="preserve"> </w:t>
      </w:r>
      <w:r>
        <w:t>ISB</w:t>
      </w:r>
      <w:r>
        <w:rPr>
          <w:spacing w:val="-8"/>
        </w:rPr>
        <w:t xml:space="preserve"> </w:t>
      </w:r>
      <w:r>
        <w:t>Atma</w:t>
      </w:r>
      <w:r>
        <w:rPr>
          <w:spacing w:val="-6"/>
        </w:rPr>
        <w:t xml:space="preserve"> </w:t>
      </w:r>
      <w:r>
        <w:t>Luhur</w:t>
      </w:r>
      <w:r>
        <w:rPr>
          <w:spacing w:val="-9"/>
        </w:rPr>
        <w:t xml:space="preserve"> </w:t>
      </w:r>
      <w:r>
        <w:t>in</w:t>
      </w:r>
      <w:r>
        <w:rPr>
          <w:spacing w:val="-8"/>
        </w:rPr>
        <w:t xml:space="preserve"> </w:t>
      </w:r>
      <w:r>
        <w:t>Pangkalpinang),</w:t>
      </w:r>
      <w:r>
        <w:rPr>
          <w:spacing w:val="-7"/>
        </w:rPr>
        <w:t xml:space="preserve"> </w:t>
      </w:r>
      <w:r>
        <w:t>and</w:t>
      </w:r>
      <w:r>
        <w:rPr>
          <w:spacing w:val="-8"/>
        </w:rPr>
        <w:t xml:space="preserve"> </w:t>
      </w:r>
      <w:r>
        <w:t>especially</w:t>
      </w:r>
      <w:r>
        <w:rPr>
          <w:spacing w:val="-13"/>
        </w:rPr>
        <w:t xml:space="preserve"> </w:t>
      </w:r>
      <w:r>
        <w:t>the lack of cases explaining how learning behaviors are transformed and directly impact students’ academic performance in a local university environment (Ting Tin Tin et. al. , 2024).</w:t>
      </w:r>
    </w:p>
    <w:p>
      <w:pPr>
        <w:pStyle w:val="5"/>
        <w:spacing w:before="161" w:line="360" w:lineRule="auto"/>
        <w:ind w:right="52" w:firstLine="719"/>
        <w:jc w:val="both"/>
      </w:pPr>
      <w:r>
        <w:t>Adding to the above arguments, a study by Khan and Subhan in Bangladesh showed a worrying link between social media addiction and poor academic performance. Accordingly, students tend to prioritize social media over studying, relaxing or real-life interactions. As a result, their grade point averages drop sharply, accompanied by symptoms such as lack of motivation,</w:t>
      </w:r>
      <w:r>
        <w:rPr>
          <w:spacing w:val="-10"/>
        </w:rPr>
        <w:t xml:space="preserve"> </w:t>
      </w:r>
      <w:r>
        <w:t>procrastination,</w:t>
      </w:r>
      <w:r>
        <w:rPr>
          <w:spacing w:val="-11"/>
        </w:rPr>
        <w:t xml:space="preserve"> </w:t>
      </w:r>
      <w:r>
        <w:t>and</w:t>
      </w:r>
      <w:r>
        <w:rPr>
          <w:spacing w:val="-11"/>
        </w:rPr>
        <w:t xml:space="preserve"> </w:t>
      </w:r>
      <w:r>
        <w:t>increased</w:t>
      </w:r>
      <w:r>
        <w:rPr>
          <w:spacing w:val="-8"/>
        </w:rPr>
        <w:t xml:space="preserve"> </w:t>
      </w:r>
      <w:r>
        <w:t>feelings</w:t>
      </w:r>
      <w:r>
        <w:rPr>
          <w:spacing w:val="-10"/>
        </w:rPr>
        <w:t xml:space="preserve"> </w:t>
      </w:r>
      <w:r>
        <w:t>of</w:t>
      </w:r>
      <w:r>
        <w:rPr>
          <w:spacing w:val="-11"/>
        </w:rPr>
        <w:t xml:space="preserve"> </w:t>
      </w:r>
      <w:r>
        <w:t>anxiety</w:t>
      </w:r>
      <w:r>
        <w:rPr>
          <w:spacing w:val="-15"/>
        </w:rPr>
        <w:t xml:space="preserve"> </w:t>
      </w:r>
      <w:r>
        <w:t>and</w:t>
      </w:r>
      <w:r>
        <w:rPr>
          <w:spacing w:val="-11"/>
        </w:rPr>
        <w:t xml:space="preserve"> </w:t>
      </w:r>
      <w:r>
        <w:t>stress.</w:t>
      </w:r>
      <w:r>
        <w:rPr>
          <w:spacing w:val="-10"/>
        </w:rPr>
        <w:t xml:space="preserve"> </w:t>
      </w:r>
      <w:r>
        <w:t>These</w:t>
      </w:r>
      <w:r>
        <w:rPr>
          <w:spacing w:val="-11"/>
        </w:rPr>
        <w:t xml:space="preserve"> </w:t>
      </w:r>
      <w:r>
        <w:t>findings</w:t>
      </w:r>
      <w:r>
        <w:rPr>
          <w:spacing w:val="-10"/>
        </w:rPr>
        <w:t xml:space="preserve"> </w:t>
      </w:r>
      <w:r>
        <w:t>suggest that social media dependence is not only a personal problem, but also a common challenge for the</w:t>
      </w:r>
      <w:r>
        <w:rPr>
          <w:spacing w:val="-10"/>
        </w:rPr>
        <w:t xml:space="preserve"> </w:t>
      </w:r>
      <w:r>
        <w:t>school</w:t>
      </w:r>
      <w:r>
        <w:rPr>
          <w:spacing w:val="-9"/>
        </w:rPr>
        <w:t xml:space="preserve"> </w:t>
      </w:r>
      <w:r>
        <w:t>environment</w:t>
      </w:r>
      <w:r>
        <w:rPr>
          <w:spacing w:val="-9"/>
        </w:rPr>
        <w:t xml:space="preserve"> </w:t>
      </w:r>
      <w:r>
        <w:t>in</w:t>
      </w:r>
      <w:r>
        <w:rPr>
          <w:spacing w:val="-9"/>
        </w:rPr>
        <w:t xml:space="preserve"> </w:t>
      </w:r>
      <w:r>
        <w:t>developing</w:t>
      </w:r>
      <w:r>
        <w:rPr>
          <w:spacing w:val="-12"/>
        </w:rPr>
        <w:t xml:space="preserve"> </w:t>
      </w:r>
      <w:r>
        <w:t>countries,</w:t>
      </w:r>
      <w:r>
        <w:rPr>
          <w:spacing w:val="-9"/>
        </w:rPr>
        <w:t xml:space="preserve"> </w:t>
      </w:r>
      <w:r>
        <w:t>including</w:t>
      </w:r>
      <w:r>
        <w:rPr>
          <w:spacing w:val="-12"/>
        </w:rPr>
        <w:t xml:space="preserve"> </w:t>
      </w:r>
      <w:r>
        <w:t>Vietnam.</w:t>
      </w:r>
      <w:r>
        <w:rPr>
          <w:spacing w:val="-9"/>
        </w:rPr>
        <w:t xml:space="preserve"> </w:t>
      </w:r>
      <w:r>
        <w:t>Therefore,</w:t>
      </w:r>
      <w:r>
        <w:rPr>
          <w:spacing w:val="-9"/>
        </w:rPr>
        <w:t xml:space="preserve"> </w:t>
      </w:r>
      <w:r>
        <w:t>further</w:t>
      </w:r>
      <w:r>
        <w:rPr>
          <w:spacing w:val="-10"/>
        </w:rPr>
        <w:t xml:space="preserve"> </w:t>
      </w:r>
      <w:r>
        <w:t>research in local contexts is needed to clearly identify the extent of influence and propose effective control solutions (Khan Abdus Subhan et. al. , 2025).</w:t>
      </w:r>
    </w:p>
    <w:p>
      <w:pPr>
        <w:pStyle w:val="5"/>
        <w:spacing w:before="121" w:line="360" w:lineRule="auto"/>
        <w:ind w:right="50" w:firstLine="779"/>
        <w:jc w:val="both"/>
      </w:pPr>
      <w:r>
        <w:t>Examples of the use of social media among university students in Malaysia have become a common phenomenon and are</w:t>
      </w:r>
      <w:r>
        <w:rPr>
          <w:spacing w:val="-1"/>
        </w:rPr>
        <w:t xml:space="preserve"> </w:t>
      </w:r>
      <w:r>
        <w:t>diverse in form and purpose. Social media is not</w:t>
      </w:r>
      <w:r>
        <w:rPr>
          <w:spacing w:val="-1"/>
        </w:rPr>
        <w:t xml:space="preserve"> </w:t>
      </w:r>
      <w:r>
        <w:t>only a tool for entertainment and communication but also plays an important role in supporting learning</w:t>
      </w:r>
      <w:r>
        <w:rPr>
          <w:spacing w:val="-15"/>
        </w:rPr>
        <w:t xml:space="preserve"> </w:t>
      </w:r>
      <w:r>
        <w:t>and</w:t>
      </w:r>
      <w:r>
        <w:rPr>
          <w:spacing w:val="-13"/>
        </w:rPr>
        <w:t xml:space="preserve"> </w:t>
      </w:r>
      <w:r>
        <w:t>developing</w:t>
      </w:r>
      <w:r>
        <w:rPr>
          <w:spacing w:val="-13"/>
        </w:rPr>
        <w:t xml:space="preserve"> </w:t>
      </w:r>
      <w:r>
        <w:t>personal</w:t>
      </w:r>
      <w:r>
        <w:rPr>
          <w:spacing w:val="-13"/>
        </w:rPr>
        <w:t xml:space="preserve"> </w:t>
      </w:r>
      <w:r>
        <w:t>skills.</w:t>
      </w:r>
      <w:r>
        <w:rPr>
          <w:spacing w:val="-12"/>
        </w:rPr>
        <w:t xml:space="preserve"> </w:t>
      </w:r>
      <w:r>
        <w:t>However,</w:t>
      </w:r>
      <w:r>
        <w:rPr>
          <w:spacing w:val="-12"/>
        </w:rPr>
        <w:t xml:space="preserve"> </w:t>
      </w:r>
      <w:r>
        <w:t>besides</w:t>
      </w:r>
      <w:r>
        <w:rPr>
          <w:spacing w:val="-13"/>
        </w:rPr>
        <w:t xml:space="preserve"> </w:t>
      </w:r>
      <w:r>
        <w:t>the</w:t>
      </w:r>
      <w:r>
        <w:rPr>
          <w:spacing w:val="-14"/>
        </w:rPr>
        <w:t xml:space="preserve"> </w:t>
      </w:r>
      <w:r>
        <w:t>obvious</w:t>
      </w:r>
      <w:r>
        <w:rPr>
          <w:spacing w:val="-13"/>
        </w:rPr>
        <w:t xml:space="preserve"> </w:t>
      </w:r>
      <w:r>
        <w:t>benefits,</w:t>
      </w:r>
      <w:r>
        <w:rPr>
          <w:spacing w:val="-13"/>
        </w:rPr>
        <w:t xml:space="preserve"> </w:t>
      </w:r>
      <w:r>
        <w:t>the</w:t>
      </w:r>
      <w:r>
        <w:rPr>
          <w:spacing w:val="-14"/>
        </w:rPr>
        <w:t xml:space="preserve"> </w:t>
      </w:r>
      <w:r>
        <w:t>use</w:t>
      </w:r>
      <w:r>
        <w:rPr>
          <w:spacing w:val="-14"/>
        </w:rPr>
        <w:t xml:space="preserve"> </w:t>
      </w:r>
      <w:r>
        <w:t>of</w:t>
      </w:r>
      <w:r>
        <w:rPr>
          <w:spacing w:val="-14"/>
        </w:rPr>
        <w:t xml:space="preserve"> </w:t>
      </w:r>
      <w:r>
        <w:t>social media also has many potential negative impacts on students' learning outcomes and mental health. Here are some of the benefits of using social media through online study groups, knowledge</w:t>
      </w:r>
      <w:r>
        <w:rPr>
          <w:spacing w:val="-2"/>
        </w:rPr>
        <w:t xml:space="preserve"> </w:t>
      </w:r>
      <w:r>
        <w:t>exchange</w:t>
      </w:r>
      <w:r>
        <w:rPr>
          <w:spacing w:val="-2"/>
        </w:rPr>
        <w:t xml:space="preserve"> </w:t>
      </w:r>
      <w:r>
        <w:t>forums,</w:t>
      </w:r>
      <w:r>
        <w:rPr>
          <w:spacing w:val="-1"/>
        </w:rPr>
        <w:t xml:space="preserve"> </w:t>
      </w:r>
      <w:r>
        <w:t>students</w:t>
      </w:r>
      <w:r>
        <w:rPr>
          <w:spacing w:val="-1"/>
        </w:rPr>
        <w:t xml:space="preserve"> </w:t>
      </w:r>
      <w:r>
        <w:t>can</w:t>
      </w:r>
      <w:r>
        <w:rPr>
          <w:spacing w:val="-1"/>
        </w:rPr>
        <w:t xml:space="preserve"> </w:t>
      </w:r>
      <w:r>
        <w:t>easily</w:t>
      </w:r>
      <w:r>
        <w:rPr>
          <w:spacing w:val="-4"/>
        </w:rPr>
        <w:t xml:space="preserve"> </w:t>
      </w:r>
      <w:r>
        <w:t>discuss,</w:t>
      </w:r>
      <w:r>
        <w:rPr>
          <w:spacing w:val="-1"/>
        </w:rPr>
        <w:t xml:space="preserve"> </w:t>
      </w:r>
      <w:r>
        <w:t>share</w:t>
      </w:r>
      <w:r>
        <w:rPr>
          <w:spacing w:val="-3"/>
        </w:rPr>
        <w:t xml:space="preserve"> </w:t>
      </w:r>
      <w:r>
        <w:t>documents and</w:t>
      </w:r>
      <w:r>
        <w:rPr>
          <w:spacing w:val="-1"/>
        </w:rPr>
        <w:t xml:space="preserve"> </w:t>
      </w:r>
      <w:r>
        <w:t>solve</w:t>
      </w:r>
      <w:r>
        <w:rPr>
          <w:spacing w:val="-2"/>
        </w:rPr>
        <w:t xml:space="preserve"> </w:t>
      </w:r>
      <w:r>
        <w:t>academic problems together. This promotes collaborative learning, improves communication skills and teamwork, important skills in the modern university environment. However, the use of social media</w:t>
      </w:r>
      <w:r>
        <w:rPr>
          <w:spacing w:val="-15"/>
        </w:rPr>
        <w:t xml:space="preserve"> </w:t>
      </w:r>
      <w:r>
        <w:t>also</w:t>
      </w:r>
      <w:r>
        <w:rPr>
          <w:spacing w:val="-11"/>
        </w:rPr>
        <w:t xml:space="preserve"> </w:t>
      </w:r>
      <w:r>
        <w:t>poses</w:t>
      </w:r>
      <w:r>
        <w:rPr>
          <w:spacing w:val="-12"/>
        </w:rPr>
        <w:t xml:space="preserve"> </w:t>
      </w:r>
      <w:r>
        <w:t>many</w:t>
      </w:r>
      <w:r>
        <w:rPr>
          <w:spacing w:val="-15"/>
        </w:rPr>
        <w:t xml:space="preserve"> </w:t>
      </w:r>
      <w:r>
        <w:t>significant</w:t>
      </w:r>
      <w:r>
        <w:rPr>
          <w:spacing w:val="-12"/>
        </w:rPr>
        <w:t xml:space="preserve"> </w:t>
      </w:r>
      <w:r>
        <w:t>challenges.</w:t>
      </w:r>
      <w:r>
        <w:rPr>
          <w:spacing w:val="-12"/>
        </w:rPr>
        <w:t xml:space="preserve"> </w:t>
      </w:r>
      <w:r>
        <w:t>Social</w:t>
      </w:r>
      <w:r>
        <w:rPr>
          <w:spacing w:val="-12"/>
        </w:rPr>
        <w:t xml:space="preserve"> </w:t>
      </w:r>
      <w:r>
        <w:t>media</w:t>
      </w:r>
      <w:r>
        <w:rPr>
          <w:spacing w:val="-13"/>
        </w:rPr>
        <w:t xml:space="preserve"> </w:t>
      </w:r>
      <w:r>
        <w:t>addiction</w:t>
      </w:r>
      <w:r>
        <w:rPr>
          <w:spacing w:val="-12"/>
        </w:rPr>
        <w:t xml:space="preserve"> </w:t>
      </w:r>
      <w:r>
        <w:t>is</w:t>
      </w:r>
      <w:r>
        <w:rPr>
          <w:spacing w:val="-11"/>
        </w:rPr>
        <w:t xml:space="preserve"> </w:t>
      </w:r>
      <w:r>
        <w:t>also</w:t>
      </w:r>
      <w:r>
        <w:rPr>
          <w:spacing w:val="-9"/>
        </w:rPr>
        <w:t xml:space="preserve"> </w:t>
      </w:r>
      <w:r>
        <w:t>on</w:t>
      </w:r>
      <w:r>
        <w:rPr>
          <w:spacing w:val="-12"/>
        </w:rPr>
        <w:t xml:space="preserve"> </w:t>
      </w:r>
      <w:r>
        <w:t>the</w:t>
      </w:r>
      <w:r>
        <w:rPr>
          <w:spacing w:val="-13"/>
        </w:rPr>
        <w:t xml:space="preserve"> </w:t>
      </w:r>
      <w:r>
        <w:t>rise,</w:t>
      </w:r>
      <w:r>
        <w:rPr>
          <w:spacing w:val="-12"/>
        </w:rPr>
        <w:t xml:space="preserve"> </w:t>
      </w:r>
      <w:r>
        <w:t>making it difficult for students to manage their time and prioritize their academic tasks. In addition, cyberbullying has a serious impact on students’ mental health, causing feelings of loneliness, anxiety, and depression. The line between using social media for academic and recreational purposes is becoming increasingly blurred, making it difficult for students to balance their academic</w:t>
      </w:r>
      <w:r>
        <w:rPr>
          <w:spacing w:val="-7"/>
        </w:rPr>
        <w:t xml:space="preserve"> </w:t>
      </w:r>
      <w:r>
        <w:t>responsibilities</w:t>
      </w:r>
      <w:r>
        <w:rPr>
          <w:spacing w:val="-4"/>
        </w:rPr>
        <w:t xml:space="preserve"> </w:t>
      </w:r>
      <w:r>
        <w:t>and</w:t>
      </w:r>
      <w:r>
        <w:rPr>
          <w:spacing w:val="-4"/>
        </w:rPr>
        <w:t xml:space="preserve"> </w:t>
      </w:r>
      <w:r>
        <w:t>social</w:t>
      </w:r>
      <w:r>
        <w:rPr>
          <w:spacing w:val="-4"/>
        </w:rPr>
        <w:t xml:space="preserve"> </w:t>
      </w:r>
      <w:r>
        <w:t>needs.</w:t>
      </w:r>
      <w:r>
        <w:rPr>
          <w:spacing w:val="-4"/>
        </w:rPr>
        <w:t xml:space="preserve"> </w:t>
      </w:r>
      <w:r>
        <w:t>The</w:t>
      </w:r>
      <w:r>
        <w:rPr>
          <w:spacing w:val="-5"/>
        </w:rPr>
        <w:t xml:space="preserve"> </w:t>
      </w:r>
      <w:r>
        <w:t>pressure</w:t>
      </w:r>
      <w:r>
        <w:rPr>
          <w:spacing w:val="-5"/>
        </w:rPr>
        <w:t xml:space="preserve"> </w:t>
      </w:r>
      <w:r>
        <w:t>to</w:t>
      </w:r>
      <w:r>
        <w:rPr>
          <w:spacing w:val="-3"/>
        </w:rPr>
        <w:t xml:space="preserve"> </w:t>
      </w:r>
      <w:r>
        <w:t>maintain</w:t>
      </w:r>
      <w:r>
        <w:rPr>
          <w:spacing w:val="-4"/>
        </w:rPr>
        <w:t xml:space="preserve"> </w:t>
      </w:r>
      <w:r>
        <w:t>a</w:t>
      </w:r>
      <w:r>
        <w:rPr>
          <w:spacing w:val="-5"/>
        </w:rPr>
        <w:t xml:space="preserve"> </w:t>
      </w:r>
      <w:r>
        <w:t>personal</w:t>
      </w:r>
      <w:r>
        <w:rPr>
          <w:spacing w:val="-3"/>
        </w:rPr>
        <w:t xml:space="preserve"> </w:t>
      </w:r>
      <w:r>
        <w:t>image</w:t>
      </w:r>
      <w:r>
        <w:rPr>
          <w:spacing w:val="-5"/>
        </w:rPr>
        <w:t xml:space="preserve"> </w:t>
      </w:r>
      <w:r>
        <w:t>on</w:t>
      </w:r>
      <w:r>
        <w:rPr>
          <w:spacing w:val="-4"/>
        </w:rPr>
        <w:t xml:space="preserve"> </w:t>
      </w:r>
      <w:r>
        <w:rPr>
          <w:spacing w:val="-2"/>
        </w:rPr>
        <w:t>social</w:t>
      </w:r>
    </w:p>
    <w:p>
      <w:pPr>
        <w:pStyle w:val="5"/>
        <w:spacing w:after="0" w:line="360" w:lineRule="auto"/>
        <w:jc w:val="both"/>
        <w:sectPr>
          <w:pgSz w:w="12240" w:h="15840"/>
          <w:pgMar w:top="1060" w:right="1080" w:bottom="1200" w:left="1080" w:header="0" w:footer="1001" w:gutter="0"/>
        </w:sectPr>
      </w:pPr>
    </w:p>
    <w:p>
      <w:pPr>
        <w:pStyle w:val="5"/>
        <w:spacing w:before="67" w:line="360" w:lineRule="auto"/>
        <w:ind w:right="54"/>
        <w:jc w:val="both"/>
      </w:pPr>
      <w:r>
        <w:t>media, along with comparing oneself to others, can lead to psychological stress, anxiety, and feelings</w:t>
      </w:r>
      <w:r>
        <w:rPr>
          <w:spacing w:val="-8"/>
        </w:rPr>
        <w:t xml:space="preserve"> </w:t>
      </w:r>
      <w:r>
        <w:t>of</w:t>
      </w:r>
      <w:r>
        <w:rPr>
          <w:spacing w:val="-9"/>
        </w:rPr>
        <w:t xml:space="preserve"> </w:t>
      </w:r>
      <w:r>
        <w:t>insecurity.</w:t>
      </w:r>
      <w:r>
        <w:rPr>
          <w:spacing w:val="-8"/>
        </w:rPr>
        <w:t xml:space="preserve"> </w:t>
      </w:r>
      <w:r>
        <w:t>These</w:t>
      </w:r>
      <w:r>
        <w:rPr>
          <w:spacing w:val="-9"/>
        </w:rPr>
        <w:t xml:space="preserve"> </w:t>
      </w:r>
      <w:r>
        <w:t>issues</w:t>
      </w:r>
      <w:r>
        <w:rPr>
          <w:spacing w:val="-8"/>
        </w:rPr>
        <w:t xml:space="preserve"> </w:t>
      </w:r>
      <w:r>
        <w:t>not</w:t>
      </w:r>
      <w:r>
        <w:rPr>
          <w:spacing w:val="-8"/>
        </w:rPr>
        <w:t xml:space="preserve"> </w:t>
      </w:r>
      <w:r>
        <w:t>only</w:t>
      </w:r>
      <w:r>
        <w:rPr>
          <w:spacing w:val="-11"/>
        </w:rPr>
        <w:t xml:space="preserve"> </w:t>
      </w:r>
      <w:r>
        <w:t>affect</w:t>
      </w:r>
      <w:r>
        <w:rPr>
          <w:spacing w:val="-8"/>
        </w:rPr>
        <w:t xml:space="preserve"> </w:t>
      </w:r>
      <w:r>
        <w:t>mental</w:t>
      </w:r>
      <w:r>
        <w:rPr>
          <w:spacing w:val="-8"/>
        </w:rPr>
        <w:t xml:space="preserve"> </w:t>
      </w:r>
      <w:r>
        <w:t>health</w:t>
      </w:r>
      <w:r>
        <w:rPr>
          <w:spacing w:val="-8"/>
        </w:rPr>
        <w:t xml:space="preserve"> </w:t>
      </w:r>
      <w:r>
        <w:t>but</w:t>
      </w:r>
      <w:r>
        <w:rPr>
          <w:spacing w:val="-8"/>
        </w:rPr>
        <w:t xml:space="preserve"> </w:t>
      </w:r>
      <w:r>
        <w:t>also</w:t>
      </w:r>
      <w:r>
        <w:rPr>
          <w:spacing w:val="-8"/>
        </w:rPr>
        <w:t xml:space="preserve"> </w:t>
      </w:r>
      <w:r>
        <w:t>reduce</w:t>
      </w:r>
      <w:r>
        <w:rPr>
          <w:spacing w:val="-9"/>
        </w:rPr>
        <w:t xml:space="preserve"> </w:t>
      </w:r>
      <w:r>
        <w:t>motivation</w:t>
      </w:r>
      <w:r>
        <w:rPr>
          <w:spacing w:val="-8"/>
        </w:rPr>
        <w:t xml:space="preserve"> </w:t>
      </w:r>
      <w:r>
        <w:t>and active participation in learning activities. Furthermore, spending a lot of time on social media can</w:t>
      </w:r>
      <w:r>
        <w:rPr>
          <w:spacing w:val="-11"/>
        </w:rPr>
        <w:t xml:space="preserve"> </w:t>
      </w:r>
      <w:r>
        <w:t>reduce</w:t>
      </w:r>
      <w:r>
        <w:rPr>
          <w:spacing w:val="-12"/>
        </w:rPr>
        <w:t xml:space="preserve"> </w:t>
      </w:r>
      <w:r>
        <w:t>the</w:t>
      </w:r>
      <w:r>
        <w:rPr>
          <w:spacing w:val="-11"/>
        </w:rPr>
        <w:t xml:space="preserve"> </w:t>
      </w:r>
      <w:r>
        <w:t>time</w:t>
      </w:r>
      <w:r>
        <w:rPr>
          <w:spacing w:val="-11"/>
        </w:rPr>
        <w:t xml:space="preserve"> </w:t>
      </w:r>
      <w:r>
        <w:t>spent</w:t>
      </w:r>
      <w:r>
        <w:rPr>
          <w:spacing w:val="-10"/>
        </w:rPr>
        <w:t xml:space="preserve"> </w:t>
      </w:r>
      <w:r>
        <w:t>on</w:t>
      </w:r>
      <w:r>
        <w:rPr>
          <w:spacing w:val="-11"/>
        </w:rPr>
        <w:t xml:space="preserve"> </w:t>
      </w:r>
      <w:r>
        <w:t>physical</w:t>
      </w:r>
      <w:r>
        <w:rPr>
          <w:spacing w:val="-10"/>
        </w:rPr>
        <w:t xml:space="preserve"> </w:t>
      </w:r>
      <w:r>
        <w:t>activities</w:t>
      </w:r>
      <w:r>
        <w:rPr>
          <w:spacing w:val="-11"/>
        </w:rPr>
        <w:t xml:space="preserve"> </w:t>
      </w:r>
      <w:r>
        <w:t>and</w:t>
      </w:r>
      <w:r>
        <w:rPr>
          <w:spacing w:val="-11"/>
        </w:rPr>
        <w:t xml:space="preserve"> </w:t>
      </w:r>
      <w:r>
        <w:t>sleep,</w:t>
      </w:r>
      <w:r>
        <w:rPr>
          <w:spacing w:val="-11"/>
        </w:rPr>
        <w:t xml:space="preserve"> </w:t>
      </w:r>
      <w:r>
        <w:t>thereby</w:t>
      </w:r>
      <w:r>
        <w:rPr>
          <w:spacing w:val="-15"/>
        </w:rPr>
        <w:t xml:space="preserve"> </w:t>
      </w:r>
      <w:r>
        <w:t>negatively</w:t>
      </w:r>
      <w:r>
        <w:rPr>
          <w:spacing w:val="-13"/>
        </w:rPr>
        <w:t xml:space="preserve"> </w:t>
      </w:r>
      <w:r>
        <w:t>affecting</w:t>
      </w:r>
      <w:r>
        <w:rPr>
          <w:spacing w:val="-13"/>
        </w:rPr>
        <w:t xml:space="preserve"> </w:t>
      </w:r>
      <w:r>
        <w:t>students’ overall</w:t>
      </w:r>
      <w:r>
        <w:rPr>
          <w:spacing w:val="-3"/>
        </w:rPr>
        <w:t xml:space="preserve"> </w:t>
      </w:r>
      <w:r>
        <w:t>health</w:t>
      </w:r>
      <w:r>
        <w:rPr>
          <w:spacing w:val="-4"/>
        </w:rPr>
        <w:t xml:space="preserve"> </w:t>
      </w:r>
      <w:r>
        <w:t>and</w:t>
      </w:r>
      <w:r>
        <w:rPr>
          <w:spacing w:val="-2"/>
        </w:rPr>
        <w:t xml:space="preserve"> </w:t>
      </w:r>
      <w:r>
        <w:t>academic</w:t>
      </w:r>
      <w:r>
        <w:rPr>
          <w:spacing w:val="-5"/>
        </w:rPr>
        <w:t xml:space="preserve"> </w:t>
      </w:r>
      <w:r>
        <w:t>performance.</w:t>
      </w:r>
      <w:r>
        <w:rPr>
          <w:spacing w:val="-4"/>
        </w:rPr>
        <w:t xml:space="preserve"> </w:t>
      </w:r>
      <w:r>
        <w:t>The</w:t>
      </w:r>
      <w:r>
        <w:rPr>
          <w:spacing w:val="-5"/>
        </w:rPr>
        <w:t xml:space="preserve"> </w:t>
      </w:r>
      <w:r>
        <w:t>blurred</w:t>
      </w:r>
      <w:r>
        <w:rPr>
          <w:spacing w:val="-4"/>
        </w:rPr>
        <w:t xml:space="preserve"> </w:t>
      </w:r>
      <w:r>
        <w:t>line</w:t>
      </w:r>
      <w:r>
        <w:rPr>
          <w:spacing w:val="-5"/>
        </w:rPr>
        <w:t xml:space="preserve"> </w:t>
      </w:r>
      <w:r>
        <w:t>between</w:t>
      </w:r>
      <w:r>
        <w:rPr>
          <w:spacing w:val="-4"/>
        </w:rPr>
        <w:t xml:space="preserve"> </w:t>
      </w:r>
      <w:r>
        <w:t>academic</w:t>
      </w:r>
      <w:r>
        <w:rPr>
          <w:spacing w:val="-5"/>
        </w:rPr>
        <w:t xml:space="preserve"> </w:t>
      </w:r>
      <w:r>
        <w:t>and</w:t>
      </w:r>
      <w:r>
        <w:rPr>
          <w:spacing w:val="-4"/>
        </w:rPr>
        <w:t xml:space="preserve"> </w:t>
      </w:r>
      <w:r>
        <w:t>social</w:t>
      </w:r>
      <w:r>
        <w:rPr>
          <w:spacing w:val="-4"/>
        </w:rPr>
        <w:t xml:space="preserve"> </w:t>
      </w:r>
      <w:r>
        <w:t>media use</w:t>
      </w:r>
      <w:r>
        <w:rPr>
          <w:spacing w:val="-8"/>
        </w:rPr>
        <w:t xml:space="preserve"> </w:t>
      </w:r>
      <w:r>
        <w:t>complicates</w:t>
      </w:r>
      <w:r>
        <w:rPr>
          <w:spacing w:val="-5"/>
        </w:rPr>
        <w:t xml:space="preserve"> </w:t>
      </w:r>
      <w:r>
        <w:t>students’</w:t>
      </w:r>
      <w:r>
        <w:rPr>
          <w:spacing w:val="-5"/>
        </w:rPr>
        <w:t xml:space="preserve"> </w:t>
      </w:r>
      <w:r>
        <w:t>ability</w:t>
      </w:r>
      <w:r>
        <w:rPr>
          <w:spacing w:val="-12"/>
        </w:rPr>
        <w:t xml:space="preserve"> </w:t>
      </w:r>
      <w:r>
        <w:t>to</w:t>
      </w:r>
      <w:r>
        <w:rPr>
          <w:spacing w:val="-7"/>
        </w:rPr>
        <w:t xml:space="preserve"> </w:t>
      </w:r>
      <w:r>
        <w:t>balance</w:t>
      </w:r>
      <w:r>
        <w:rPr>
          <w:spacing w:val="-8"/>
        </w:rPr>
        <w:t xml:space="preserve"> </w:t>
      </w:r>
      <w:r>
        <w:t>their</w:t>
      </w:r>
      <w:r>
        <w:rPr>
          <w:spacing w:val="-6"/>
        </w:rPr>
        <w:t xml:space="preserve"> </w:t>
      </w:r>
      <w:r>
        <w:t>responsibilities,</w:t>
      </w:r>
      <w:r>
        <w:rPr>
          <w:spacing w:val="-8"/>
        </w:rPr>
        <w:t xml:space="preserve"> </w:t>
      </w:r>
      <w:r>
        <w:t>potentially</w:t>
      </w:r>
      <w:r>
        <w:rPr>
          <w:spacing w:val="-12"/>
        </w:rPr>
        <w:t xml:space="preserve"> </w:t>
      </w:r>
      <w:r>
        <w:t>leading</w:t>
      </w:r>
      <w:r>
        <w:rPr>
          <w:spacing w:val="-10"/>
        </w:rPr>
        <w:t xml:space="preserve"> </w:t>
      </w:r>
      <w:r>
        <w:t>to</w:t>
      </w:r>
      <w:r>
        <w:rPr>
          <w:spacing w:val="-4"/>
        </w:rPr>
        <w:t xml:space="preserve"> </w:t>
      </w:r>
      <w:r>
        <w:t>anxiety, depression, and reduced academic engagement (Ting Tin Tin et. al. , 2024).</w:t>
      </w:r>
    </w:p>
    <w:p>
      <w:pPr>
        <w:pStyle w:val="5"/>
        <w:spacing w:before="162" w:line="360" w:lineRule="auto"/>
        <w:ind w:right="51" w:firstLine="719"/>
        <w:jc w:val="both"/>
      </w:pPr>
      <w:r>
        <w:t>Despite the increasing popularity of social media in the digital age, its impact on academic performance remains understudied, especially in developing countries. In addition, the</w:t>
      </w:r>
      <w:r>
        <w:rPr>
          <w:spacing w:val="-3"/>
        </w:rPr>
        <w:t xml:space="preserve"> </w:t>
      </w:r>
      <w:r>
        <w:t>mediating</w:t>
      </w:r>
      <w:r>
        <w:rPr>
          <w:spacing w:val="-3"/>
        </w:rPr>
        <w:t xml:space="preserve"> </w:t>
      </w:r>
      <w:r>
        <w:t>role</w:t>
      </w:r>
      <w:r>
        <w:rPr>
          <w:spacing w:val="-2"/>
        </w:rPr>
        <w:t xml:space="preserve"> </w:t>
      </w:r>
      <w:r>
        <w:t>of</w:t>
      </w:r>
      <w:r>
        <w:rPr>
          <w:spacing w:val="-3"/>
        </w:rPr>
        <w:t xml:space="preserve"> </w:t>
      </w:r>
      <w:r>
        <w:t>smart</w:t>
      </w:r>
      <w:r>
        <w:rPr>
          <w:spacing w:val="-3"/>
        </w:rPr>
        <w:t xml:space="preserve"> </w:t>
      </w:r>
      <w:r>
        <w:t>learning</w:t>
      </w:r>
      <w:r>
        <w:rPr>
          <w:spacing w:val="-4"/>
        </w:rPr>
        <w:t xml:space="preserve"> </w:t>
      </w:r>
      <w:r>
        <w:t>environments</w:t>
      </w:r>
      <w:r>
        <w:rPr>
          <w:spacing w:val="-1"/>
        </w:rPr>
        <w:t xml:space="preserve"> </w:t>
      </w:r>
      <w:r>
        <w:t>in</w:t>
      </w:r>
      <w:r>
        <w:rPr>
          <w:spacing w:val="-3"/>
        </w:rPr>
        <w:t xml:space="preserve"> </w:t>
      </w:r>
      <w:r>
        <w:t>the</w:t>
      </w:r>
      <w:r>
        <w:rPr>
          <w:spacing w:val="-4"/>
        </w:rPr>
        <w:t xml:space="preserve"> </w:t>
      </w:r>
      <w:r>
        <w:t>relationship</w:t>
      </w:r>
      <w:r>
        <w:rPr>
          <w:spacing w:val="-3"/>
        </w:rPr>
        <w:t xml:space="preserve"> </w:t>
      </w:r>
      <w:r>
        <w:t>between</w:t>
      </w:r>
      <w:r>
        <w:rPr>
          <w:spacing w:val="-3"/>
        </w:rPr>
        <w:t xml:space="preserve"> </w:t>
      </w:r>
      <w:r>
        <w:t>social</w:t>
      </w:r>
      <w:r>
        <w:rPr>
          <w:spacing w:val="-3"/>
        </w:rPr>
        <w:t xml:space="preserve"> </w:t>
      </w:r>
      <w:r>
        <w:t>media</w:t>
      </w:r>
      <w:r>
        <w:rPr>
          <w:spacing w:val="-3"/>
        </w:rPr>
        <w:t xml:space="preserve"> </w:t>
      </w:r>
      <w:r>
        <w:t>use and academic performance remains largely unexplored, especially in Kenya. To fill these research</w:t>
      </w:r>
      <w:r>
        <w:rPr>
          <w:spacing w:val="-8"/>
        </w:rPr>
        <w:t xml:space="preserve"> </w:t>
      </w:r>
      <w:r>
        <w:t>gaps,</w:t>
      </w:r>
      <w:r>
        <w:rPr>
          <w:spacing w:val="-10"/>
        </w:rPr>
        <w:t xml:space="preserve"> </w:t>
      </w:r>
      <w:r>
        <w:t>the</w:t>
      </w:r>
      <w:r>
        <w:rPr>
          <w:spacing w:val="-10"/>
        </w:rPr>
        <w:t xml:space="preserve"> </w:t>
      </w:r>
      <w:r>
        <w:t>current</w:t>
      </w:r>
      <w:r>
        <w:rPr>
          <w:spacing w:val="-8"/>
        </w:rPr>
        <w:t xml:space="preserve"> </w:t>
      </w:r>
      <w:r>
        <w:t>study</w:t>
      </w:r>
      <w:r>
        <w:rPr>
          <w:spacing w:val="-14"/>
        </w:rPr>
        <w:t xml:space="preserve"> </w:t>
      </w:r>
      <w:r>
        <w:t>focuses</w:t>
      </w:r>
      <w:r>
        <w:rPr>
          <w:spacing w:val="-10"/>
        </w:rPr>
        <w:t xml:space="preserve"> </w:t>
      </w:r>
      <w:r>
        <w:t>on</w:t>
      </w:r>
      <w:r>
        <w:rPr>
          <w:spacing w:val="-8"/>
        </w:rPr>
        <w:t xml:space="preserve"> </w:t>
      </w:r>
      <w:r>
        <w:t>analyzing</w:t>
      </w:r>
      <w:r>
        <w:rPr>
          <w:spacing w:val="-12"/>
        </w:rPr>
        <w:t xml:space="preserve"> </w:t>
      </w:r>
      <w:r>
        <w:t>the</w:t>
      </w:r>
      <w:r>
        <w:rPr>
          <w:spacing w:val="-9"/>
        </w:rPr>
        <w:t xml:space="preserve"> </w:t>
      </w:r>
      <w:r>
        <w:t>extent</w:t>
      </w:r>
      <w:r>
        <w:rPr>
          <w:spacing w:val="-10"/>
        </w:rPr>
        <w:t xml:space="preserve"> </w:t>
      </w:r>
      <w:r>
        <w:t>to</w:t>
      </w:r>
      <w:r>
        <w:rPr>
          <w:spacing w:val="-10"/>
        </w:rPr>
        <w:t xml:space="preserve"> </w:t>
      </w:r>
      <w:r>
        <w:t>which</w:t>
      </w:r>
      <w:r>
        <w:rPr>
          <w:spacing w:val="-10"/>
        </w:rPr>
        <w:t xml:space="preserve"> </w:t>
      </w:r>
      <w:r>
        <w:t>social</w:t>
      </w:r>
      <w:r>
        <w:rPr>
          <w:spacing w:val="-10"/>
        </w:rPr>
        <w:t xml:space="preserve"> </w:t>
      </w:r>
      <w:r>
        <w:t>media</w:t>
      </w:r>
      <w:r>
        <w:rPr>
          <w:spacing w:val="-11"/>
        </w:rPr>
        <w:t xml:space="preserve"> </w:t>
      </w:r>
      <w:r>
        <w:t>influence academic performance of university students through the impact of smart learning environments. The study is based on four main hypotheses (Hamidah &amp; Okkita Rizan, 2025).</w:t>
      </w:r>
    </w:p>
    <w:p>
      <w:pPr>
        <w:pStyle w:val="4"/>
        <w:numPr>
          <w:ilvl w:val="0"/>
          <w:numId w:val="7"/>
        </w:numPr>
        <w:tabs>
          <w:tab w:val="left" w:pos="1145"/>
        </w:tabs>
        <w:spacing w:before="166" w:after="0" w:line="240" w:lineRule="auto"/>
        <w:ind w:left="1145" w:right="0" w:hanging="240"/>
        <w:jc w:val="left"/>
      </w:pPr>
      <w:bookmarkStart w:id="5" w:name="_bookmark5"/>
      <w:bookmarkEnd w:id="5"/>
      <w:r>
        <w:t>Research</w:t>
      </w:r>
      <w:r>
        <w:rPr>
          <w:spacing w:val="-3"/>
        </w:rPr>
        <w:t xml:space="preserve"> </w:t>
      </w:r>
      <w:r>
        <w:rPr>
          <w:spacing w:val="-2"/>
        </w:rPr>
        <w:t>Question</w:t>
      </w:r>
    </w:p>
    <w:p>
      <w:pPr>
        <w:pStyle w:val="4"/>
        <w:spacing w:before="60" w:line="259" w:lineRule="auto"/>
        <w:jc w:val="left"/>
      </w:pPr>
      <w:bookmarkStart w:id="6" w:name="_bookmark6"/>
      <w:bookmarkEnd w:id="6"/>
      <w:r>
        <w:t>Lesson</w:t>
      </w:r>
      <w:r>
        <w:rPr>
          <w:spacing w:val="-3"/>
        </w:rPr>
        <w:t xml:space="preserve"> </w:t>
      </w:r>
      <w:r>
        <w:t>1:</w:t>
      </w:r>
      <w:r>
        <w:rPr>
          <w:spacing w:val="-4"/>
        </w:rPr>
        <w:t xml:space="preserve"> </w:t>
      </w:r>
      <w:r>
        <w:t>Impact</w:t>
      </w:r>
      <w:r>
        <w:rPr>
          <w:spacing w:val="-4"/>
        </w:rPr>
        <w:t xml:space="preserve"> </w:t>
      </w:r>
      <w:r>
        <w:t>of</w:t>
      </w:r>
      <w:r>
        <w:rPr>
          <w:spacing w:val="-4"/>
        </w:rPr>
        <w:t xml:space="preserve"> </w:t>
      </w:r>
      <w:r>
        <w:t>Social</w:t>
      </w:r>
      <w:r>
        <w:rPr>
          <w:spacing w:val="-4"/>
        </w:rPr>
        <w:t xml:space="preserve"> </w:t>
      </w:r>
      <w:r>
        <w:t>Media</w:t>
      </w:r>
      <w:r>
        <w:rPr>
          <w:spacing w:val="-4"/>
        </w:rPr>
        <w:t xml:space="preserve"> </w:t>
      </w:r>
      <w:r>
        <w:t>on</w:t>
      </w:r>
      <w:r>
        <w:rPr>
          <w:spacing w:val="-3"/>
        </w:rPr>
        <w:t xml:space="preserve"> </w:t>
      </w:r>
      <w:r>
        <w:t>Undergraduate</w:t>
      </w:r>
      <w:r>
        <w:rPr>
          <w:spacing w:val="-6"/>
        </w:rPr>
        <w:t xml:space="preserve"> </w:t>
      </w:r>
      <w:r>
        <w:t>Students’</w:t>
      </w:r>
      <w:r>
        <w:rPr>
          <w:spacing w:val="-6"/>
        </w:rPr>
        <w:t xml:space="preserve"> </w:t>
      </w:r>
      <w:r>
        <w:t>Academic</w:t>
      </w:r>
      <w:r>
        <w:rPr>
          <w:spacing w:val="-3"/>
        </w:rPr>
        <w:t xml:space="preserve"> </w:t>
      </w:r>
      <w:r>
        <w:t>Performance</w:t>
      </w:r>
      <w:r>
        <w:rPr>
          <w:spacing w:val="-5"/>
        </w:rPr>
        <w:t xml:space="preserve"> </w:t>
      </w:r>
      <w:r>
        <w:t xml:space="preserve">in </w:t>
      </w:r>
      <w:r>
        <w:rPr>
          <w:spacing w:val="-2"/>
        </w:rPr>
        <w:t>Malaysia</w:t>
      </w:r>
    </w:p>
    <w:p>
      <w:pPr>
        <w:pStyle w:val="5"/>
        <w:spacing w:line="499" w:lineRule="auto"/>
        <w:ind w:right="1937"/>
      </w:pPr>
      <w:r>
        <w:t>H1:</w:t>
      </w:r>
      <w:r>
        <w:rPr>
          <w:spacing w:val="-4"/>
        </w:rPr>
        <w:t xml:space="preserve"> </w:t>
      </w:r>
      <w:r>
        <w:t>Social</w:t>
      </w:r>
      <w:r>
        <w:rPr>
          <w:spacing w:val="-4"/>
        </w:rPr>
        <w:t xml:space="preserve"> </w:t>
      </w:r>
      <w:r>
        <w:t>media</w:t>
      </w:r>
      <w:r>
        <w:rPr>
          <w:spacing w:val="-5"/>
        </w:rPr>
        <w:t xml:space="preserve"> </w:t>
      </w:r>
      <w:r>
        <w:t>duration</w:t>
      </w:r>
      <w:r>
        <w:rPr>
          <w:spacing w:val="-4"/>
        </w:rPr>
        <w:t xml:space="preserve"> </w:t>
      </w:r>
      <w:r>
        <w:t>is</w:t>
      </w:r>
      <w:r>
        <w:rPr>
          <w:spacing w:val="-4"/>
        </w:rPr>
        <w:t xml:space="preserve"> </w:t>
      </w:r>
      <w:r>
        <w:t>positively</w:t>
      </w:r>
      <w:r>
        <w:rPr>
          <w:spacing w:val="-11"/>
        </w:rPr>
        <w:t xml:space="preserve"> </w:t>
      </w:r>
      <w:r>
        <w:t>related</w:t>
      </w:r>
      <w:r>
        <w:rPr>
          <w:spacing w:val="-4"/>
        </w:rPr>
        <w:t xml:space="preserve"> </w:t>
      </w:r>
      <w:r>
        <w:t>to</w:t>
      </w:r>
      <w:r>
        <w:rPr>
          <w:spacing w:val="-2"/>
        </w:rPr>
        <w:t xml:space="preserve"> </w:t>
      </w:r>
      <w:r>
        <w:t>social</w:t>
      </w:r>
      <w:r>
        <w:rPr>
          <w:spacing w:val="-4"/>
        </w:rPr>
        <w:t xml:space="preserve"> </w:t>
      </w:r>
      <w:r>
        <w:t>media</w:t>
      </w:r>
      <w:r>
        <w:rPr>
          <w:spacing w:val="-5"/>
        </w:rPr>
        <w:t xml:space="preserve"> </w:t>
      </w:r>
      <w:r>
        <w:t>addiction. H2: Social media duration is positively related to cyberbullying.</w:t>
      </w:r>
    </w:p>
    <w:p>
      <w:pPr>
        <w:pStyle w:val="5"/>
        <w:spacing w:line="499" w:lineRule="auto"/>
        <w:ind w:right="1066"/>
      </w:pPr>
      <w:r>
        <w:t>H3:</w:t>
      </w:r>
      <w:r>
        <w:rPr>
          <w:spacing w:val="-3"/>
        </w:rPr>
        <w:t xml:space="preserve"> </w:t>
      </w:r>
      <w:r>
        <w:t>Social</w:t>
      </w:r>
      <w:r>
        <w:rPr>
          <w:spacing w:val="-3"/>
        </w:rPr>
        <w:t xml:space="preserve"> </w:t>
      </w:r>
      <w:r>
        <w:t>media</w:t>
      </w:r>
      <w:r>
        <w:rPr>
          <w:spacing w:val="-4"/>
        </w:rPr>
        <w:t xml:space="preserve"> </w:t>
      </w:r>
      <w:r>
        <w:t>use</w:t>
      </w:r>
      <w:r>
        <w:rPr>
          <w:spacing w:val="-4"/>
        </w:rPr>
        <w:t xml:space="preserve"> </w:t>
      </w:r>
      <w:r>
        <w:t>for</w:t>
      </w:r>
      <w:r>
        <w:rPr>
          <w:spacing w:val="-3"/>
        </w:rPr>
        <w:t xml:space="preserve"> </w:t>
      </w:r>
      <w:r>
        <w:t>education</w:t>
      </w:r>
      <w:r>
        <w:rPr>
          <w:spacing w:val="-3"/>
        </w:rPr>
        <w:t xml:space="preserve"> </w:t>
      </w:r>
      <w:r>
        <w:t>is</w:t>
      </w:r>
      <w:r>
        <w:rPr>
          <w:spacing w:val="-3"/>
        </w:rPr>
        <w:t xml:space="preserve"> </w:t>
      </w:r>
      <w:r>
        <w:t>positively</w:t>
      </w:r>
      <w:r>
        <w:rPr>
          <w:spacing w:val="-8"/>
        </w:rPr>
        <w:t xml:space="preserve"> </w:t>
      </w:r>
      <w:r>
        <w:t>related</w:t>
      </w:r>
      <w:r>
        <w:rPr>
          <w:spacing w:val="-3"/>
        </w:rPr>
        <w:t xml:space="preserve"> </w:t>
      </w:r>
      <w:r>
        <w:t>to</w:t>
      </w:r>
      <w:r>
        <w:rPr>
          <w:spacing w:val="-3"/>
        </w:rPr>
        <w:t xml:space="preserve"> </w:t>
      </w:r>
      <w:r>
        <w:t>social</w:t>
      </w:r>
      <w:r>
        <w:rPr>
          <w:spacing w:val="-3"/>
        </w:rPr>
        <w:t xml:space="preserve"> </w:t>
      </w:r>
      <w:r>
        <w:t>media</w:t>
      </w:r>
      <w:r>
        <w:rPr>
          <w:spacing w:val="-4"/>
        </w:rPr>
        <w:t xml:space="preserve"> </w:t>
      </w:r>
      <w:r>
        <w:t>addiction. H4: Social media use for education is positively related to cyberbullying.</w:t>
      </w:r>
    </w:p>
    <w:p>
      <w:pPr>
        <w:pStyle w:val="5"/>
        <w:spacing w:line="275" w:lineRule="exact"/>
      </w:pPr>
      <w:r>
        <w:t>H5:</w:t>
      </w:r>
      <w:r>
        <w:rPr>
          <w:spacing w:val="-3"/>
        </w:rPr>
        <w:t xml:space="preserve"> </w:t>
      </w:r>
      <w:r>
        <w:t>Social media</w:t>
      </w:r>
      <w:r>
        <w:rPr>
          <w:spacing w:val="-1"/>
        </w:rPr>
        <w:t xml:space="preserve"> </w:t>
      </w:r>
      <w:r>
        <w:t>use</w:t>
      </w:r>
      <w:r>
        <w:rPr>
          <w:spacing w:val="-1"/>
        </w:rPr>
        <w:t xml:space="preserve"> </w:t>
      </w:r>
      <w:r>
        <w:t>for entertainment/self-pleasure</w:t>
      </w:r>
      <w:r>
        <w:rPr>
          <w:spacing w:val="-3"/>
        </w:rPr>
        <w:t xml:space="preserve"> </w:t>
      </w:r>
      <w:r>
        <w:t>is positively</w:t>
      </w:r>
      <w:r>
        <w:rPr>
          <w:spacing w:val="-5"/>
        </w:rPr>
        <w:t xml:space="preserve"> </w:t>
      </w:r>
      <w:r>
        <w:t>related to</w:t>
      </w:r>
      <w:r>
        <w:rPr>
          <w:spacing w:val="2"/>
        </w:rPr>
        <w:t xml:space="preserve"> </w:t>
      </w:r>
      <w:r>
        <w:rPr>
          <w:spacing w:val="-2"/>
        </w:rPr>
        <w:t>addiction.</w:t>
      </w:r>
    </w:p>
    <w:p>
      <w:pPr>
        <w:pStyle w:val="5"/>
        <w:spacing w:before="17"/>
        <w:ind w:left="0"/>
      </w:pPr>
    </w:p>
    <w:p>
      <w:pPr>
        <w:pStyle w:val="5"/>
        <w:spacing w:before="1" w:line="499" w:lineRule="auto"/>
        <w:ind w:right="345"/>
      </w:pPr>
      <w:r>
        <w:t>H6:</w:t>
      </w:r>
      <w:r>
        <w:rPr>
          <w:spacing w:val="-4"/>
        </w:rPr>
        <w:t xml:space="preserve"> </w:t>
      </w:r>
      <w:r>
        <w:t>Social</w:t>
      </w:r>
      <w:r>
        <w:rPr>
          <w:spacing w:val="-4"/>
        </w:rPr>
        <w:t xml:space="preserve"> </w:t>
      </w:r>
      <w:r>
        <w:t>media</w:t>
      </w:r>
      <w:r>
        <w:rPr>
          <w:spacing w:val="-5"/>
        </w:rPr>
        <w:t xml:space="preserve"> </w:t>
      </w:r>
      <w:r>
        <w:t>use</w:t>
      </w:r>
      <w:r>
        <w:rPr>
          <w:spacing w:val="-5"/>
        </w:rPr>
        <w:t xml:space="preserve"> </w:t>
      </w:r>
      <w:r>
        <w:t>for</w:t>
      </w:r>
      <w:r>
        <w:rPr>
          <w:spacing w:val="-4"/>
        </w:rPr>
        <w:t xml:space="preserve"> </w:t>
      </w:r>
      <w:r>
        <w:t>entertainment/self-pleasure</w:t>
      </w:r>
      <w:r>
        <w:rPr>
          <w:spacing w:val="-6"/>
        </w:rPr>
        <w:t xml:space="preserve"> </w:t>
      </w:r>
      <w:r>
        <w:t>is</w:t>
      </w:r>
      <w:r>
        <w:rPr>
          <w:spacing w:val="-4"/>
        </w:rPr>
        <w:t xml:space="preserve"> </w:t>
      </w:r>
      <w:r>
        <w:t>positively</w:t>
      </w:r>
      <w:r>
        <w:rPr>
          <w:spacing w:val="-8"/>
        </w:rPr>
        <w:t xml:space="preserve"> </w:t>
      </w:r>
      <w:r>
        <w:t>related</w:t>
      </w:r>
      <w:r>
        <w:rPr>
          <w:spacing w:val="-4"/>
        </w:rPr>
        <w:t xml:space="preserve"> </w:t>
      </w:r>
      <w:r>
        <w:t>to</w:t>
      </w:r>
      <w:r>
        <w:rPr>
          <w:spacing w:val="-2"/>
        </w:rPr>
        <w:t xml:space="preserve"> </w:t>
      </w:r>
      <w:r>
        <w:t>cyberbullying. H7: Social media addiction is positively related to mental well-being.</w:t>
      </w:r>
    </w:p>
    <w:p>
      <w:pPr>
        <w:pStyle w:val="5"/>
        <w:spacing w:before="2"/>
      </w:pPr>
      <w:r>
        <w:t>H8:</w:t>
      </w:r>
      <w:r>
        <w:rPr>
          <w:spacing w:val="-3"/>
        </w:rPr>
        <w:t xml:space="preserve"> </w:t>
      </w:r>
      <w:r>
        <w:t>Cyberbullying</w:t>
      </w:r>
      <w:r>
        <w:rPr>
          <w:spacing w:val="-3"/>
        </w:rPr>
        <w:t xml:space="preserve"> </w:t>
      </w:r>
      <w:r>
        <w:t>is positively</w:t>
      </w:r>
      <w:r>
        <w:rPr>
          <w:spacing w:val="-6"/>
        </w:rPr>
        <w:t xml:space="preserve"> </w:t>
      </w:r>
      <w:r>
        <w:t>related to mental</w:t>
      </w:r>
      <w:r>
        <w:rPr>
          <w:spacing w:val="2"/>
        </w:rPr>
        <w:t xml:space="preserve"> </w:t>
      </w:r>
      <w:r>
        <w:t>well-</w:t>
      </w:r>
      <w:r>
        <w:rPr>
          <w:spacing w:val="-2"/>
        </w:rPr>
        <w:t>being.</w:t>
      </w:r>
    </w:p>
    <w:p>
      <w:pPr>
        <w:pStyle w:val="5"/>
        <w:spacing w:before="21"/>
        <w:ind w:left="0"/>
      </w:pPr>
    </w:p>
    <w:p>
      <w:pPr>
        <w:pStyle w:val="5"/>
      </w:pPr>
      <w:r>
        <w:t>H9:</w:t>
      </w:r>
      <w:r>
        <w:rPr>
          <w:spacing w:val="-3"/>
        </w:rPr>
        <w:t xml:space="preserve"> </w:t>
      </w:r>
      <w:r>
        <w:t>Mental</w:t>
      </w:r>
      <w:r>
        <w:rPr>
          <w:spacing w:val="-1"/>
        </w:rPr>
        <w:t xml:space="preserve"> </w:t>
      </w:r>
      <w:r>
        <w:t>well-being</w:t>
      </w:r>
      <w:r>
        <w:rPr>
          <w:spacing w:val="-3"/>
        </w:rPr>
        <w:t xml:space="preserve"> </w:t>
      </w:r>
      <w:r>
        <w:t>is</w:t>
      </w:r>
      <w:r>
        <w:rPr>
          <w:spacing w:val="1"/>
        </w:rPr>
        <w:t xml:space="preserve"> </w:t>
      </w:r>
      <w:r>
        <w:t>positively</w:t>
      </w:r>
      <w:r>
        <w:rPr>
          <w:spacing w:val="-6"/>
        </w:rPr>
        <w:t xml:space="preserve"> </w:t>
      </w:r>
      <w:r>
        <w:t>related to</w:t>
      </w:r>
      <w:r>
        <w:rPr>
          <w:spacing w:val="-1"/>
        </w:rPr>
        <w:t xml:space="preserve"> </w:t>
      </w:r>
      <w:r>
        <w:t>academic</w:t>
      </w:r>
      <w:r>
        <w:rPr>
          <w:spacing w:val="-1"/>
        </w:rPr>
        <w:t xml:space="preserve"> </w:t>
      </w:r>
      <w:r>
        <w:rPr>
          <w:spacing w:val="-2"/>
        </w:rPr>
        <w:t>performance.</w:t>
      </w:r>
    </w:p>
    <w:p>
      <w:pPr>
        <w:pStyle w:val="5"/>
        <w:spacing w:before="22"/>
        <w:ind w:left="0"/>
      </w:pPr>
    </w:p>
    <w:p>
      <w:pPr>
        <w:pStyle w:val="5"/>
        <w:spacing w:line="360" w:lineRule="auto"/>
        <w:ind w:right="56"/>
        <w:jc w:val="both"/>
      </w:pPr>
      <w:r>
        <w:t>H10: Social media addiction mediates the relationship between social media duration and mental well-being.</w:t>
      </w:r>
    </w:p>
    <w:p>
      <w:pPr>
        <w:pStyle w:val="5"/>
        <w:spacing w:after="0" w:line="360" w:lineRule="auto"/>
        <w:jc w:val="both"/>
        <w:sectPr>
          <w:pgSz w:w="12240" w:h="15840"/>
          <w:pgMar w:top="1060" w:right="1080" w:bottom="1260" w:left="1080" w:header="0" w:footer="1001" w:gutter="0"/>
        </w:sectPr>
      </w:pPr>
    </w:p>
    <w:p>
      <w:pPr>
        <w:pStyle w:val="5"/>
        <w:spacing w:before="67" w:line="362" w:lineRule="auto"/>
      </w:pPr>
      <w:r>
        <w:t xml:space="preserve">H11: Cyberbullying mediates the relationship between social media duration and mental well- </w:t>
      </w:r>
      <w:r>
        <w:rPr>
          <w:spacing w:val="-2"/>
        </w:rPr>
        <w:t>being.</w:t>
      </w:r>
    </w:p>
    <w:p>
      <w:pPr>
        <w:pStyle w:val="5"/>
        <w:spacing w:before="156" w:line="360" w:lineRule="auto"/>
      </w:pPr>
      <w:r>
        <w:t>H12:</w:t>
      </w:r>
      <w:r>
        <w:rPr>
          <w:spacing w:val="-15"/>
        </w:rPr>
        <w:t xml:space="preserve"> </w:t>
      </w:r>
      <w:r>
        <w:t>Social</w:t>
      </w:r>
      <w:r>
        <w:rPr>
          <w:spacing w:val="-15"/>
        </w:rPr>
        <w:t xml:space="preserve"> </w:t>
      </w:r>
      <w:r>
        <w:t>media</w:t>
      </w:r>
      <w:r>
        <w:rPr>
          <w:spacing w:val="-15"/>
        </w:rPr>
        <w:t xml:space="preserve"> </w:t>
      </w:r>
      <w:r>
        <w:t>addiction</w:t>
      </w:r>
      <w:r>
        <w:rPr>
          <w:spacing w:val="-15"/>
        </w:rPr>
        <w:t xml:space="preserve"> </w:t>
      </w:r>
      <w:r>
        <w:t>mediates</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social</w:t>
      </w:r>
      <w:r>
        <w:rPr>
          <w:spacing w:val="-15"/>
        </w:rPr>
        <w:t xml:space="preserve"> </w:t>
      </w:r>
      <w:r>
        <w:t>media</w:t>
      </w:r>
      <w:r>
        <w:rPr>
          <w:spacing w:val="-15"/>
        </w:rPr>
        <w:t xml:space="preserve"> </w:t>
      </w:r>
      <w:r>
        <w:t>use</w:t>
      </w:r>
      <w:r>
        <w:rPr>
          <w:spacing w:val="-15"/>
        </w:rPr>
        <w:t xml:space="preserve"> </w:t>
      </w:r>
      <w:r>
        <w:t>(education)</w:t>
      </w:r>
      <w:r>
        <w:rPr>
          <w:spacing w:val="-15"/>
        </w:rPr>
        <w:t xml:space="preserve"> </w:t>
      </w:r>
      <w:r>
        <w:t>and mental well-being.</w:t>
      </w:r>
    </w:p>
    <w:p>
      <w:pPr>
        <w:pStyle w:val="5"/>
        <w:spacing w:before="160" w:line="360" w:lineRule="auto"/>
        <w:ind w:right="57"/>
      </w:pPr>
      <w:r>
        <w:t>H13:</w:t>
      </w:r>
      <w:r>
        <w:rPr>
          <w:spacing w:val="-8"/>
        </w:rPr>
        <w:t xml:space="preserve"> </w:t>
      </w:r>
      <w:r>
        <w:t>Cyberbullying</w:t>
      </w:r>
      <w:r>
        <w:rPr>
          <w:spacing w:val="-8"/>
        </w:rPr>
        <w:t xml:space="preserve"> </w:t>
      </w:r>
      <w:r>
        <w:t>mediates</w:t>
      </w:r>
      <w:r>
        <w:rPr>
          <w:spacing w:val="-8"/>
        </w:rPr>
        <w:t xml:space="preserve"> </w:t>
      </w:r>
      <w:r>
        <w:t>the</w:t>
      </w:r>
      <w:r>
        <w:rPr>
          <w:spacing w:val="-9"/>
        </w:rPr>
        <w:t xml:space="preserve"> </w:t>
      </w:r>
      <w:r>
        <w:t>relationship</w:t>
      </w:r>
      <w:r>
        <w:rPr>
          <w:spacing w:val="-8"/>
        </w:rPr>
        <w:t xml:space="preserve"> </w:t>
      </w:r>
      <w:r>
        <w:t>between</w:t>
      </w:r>
      <w:r>
        <w:rPr>
          <w:spacing w:val="-8"/>
        </w:rPr>
        <w:t xml:space="preserve"> </w:t>
      </w:r>
      <w:r>
        <w:t>social</w:t>
      </w:r>
      <w:r>
        <w:rPr>
          <w:spacing w:val="-8"/>
        </w:rPr>
        <w:t xml:space="preserve"> </w:t>
      </w:r>
      <w:r>
        <w:t>media</w:t>
      </w:r>
      <w:r>
        <w:rPr>
          <w:spacing w:val="-8"/>
        </w:rPr>
        <w:t xml:space="preserve"> </w:t>
      </w:r>
      <w:r>
        <w:t>use</w:t>
      </w:r>
      <w:r>
        <w:rPr>
          <w:spacing w:val="-8"/>
        </w:rPr>
        <w:t xml:space="preserve"> </w:t>
      </w:r>
      <w:r>
        <w:t>(education)</w:t>
      </w:r>
      <w:r>
        <w:rPr>
          <w:spacing w:val="-9"/>
        </w:rPr>
        <w:t xml:space="preserve"> </w:t>
      </w:r>
      <w:r>
        <w:t>and</w:t>
      </w:r>
      <w:r>
        <w:rPr>
          <w:spacing w:val="-7"/>
        </w:rPr>
        <w:t xml:space="preserve"> </w:t>
      </w:r>
      <w:r>
        <w:t xml:space="preserve">mental </w:t>
      </w:r>
      <w:r>
        <w:rPr>
          <w:spacing w:val="-2"/>
        </w:rPr>
        <w:t>well-being.</w:t>
      </w:r>
    </w:p>
    <w:p>
      <w:pPr>
        <w:pStyle w:val="5"/>
        <w:tabs>
          <w:tab w:val="left" w:pos="1586"/>
          <w:tab w:val="left" w:pos="2387"/>
          <w:tab w:val="left" w:pos="3174"/>
          <w:tab w:val="left" w:pos="4270"/>
          <w:tab w:val="left" w:pos="5323"/>
          <w:tab w:val="left" w:pos="5817"/>
          <w:tab w:val="left" w:pos="7151"/>
          <w:tab w:val="left" w:pos="8151"/>
          <w:tab w:val="left" w:pos="8912"/>
          <w:tab w:val="left" w:pos="9698"/>
        </w:tabs>
        <w:spacing w:before="159" w:line="360" w:lineRule="auto"/>
        <w:ind w:right="59"/>
      </w:pPr>
      <w:r>
        <w:rPr>
          <w:spacing w:val="-4"/>
        </w:rPr>
        <w:t>H14:</w:t>
      </w:r>
      <w:r>
        <w:tab/>
      </w:r>
      <w:r>
        <w:rPr>
          <w:spacing w:val="-2"/>
        </w:rPr>
        <w:t>Social</w:t>
      </w:r>
      <w:r>
        <w:tab/>
      </w:r>
      <w:r>
        <w:rPr>
          <w:spacing w:val="-2"/>
        </w:rPr>
        <w:t>media</w:t>
      </w:r>
      <w:r>
        <w:tab/>
      </w:r>
      <w:r>
        <w:rPr>
          <w:spacing w:val="-2"/>
        </w:rPr>
        <w:t>addiction</w:t>
      </w:r>
      <w:r>
        <w:tab/>
      </w:r>
      <w:r>
        <w:rPr>
          <w:spacing w:val="-2"/>
        </w:rPr>
        <w:t>mediates</w:t>
      </w:r>
      <w:r>
        <w:tab/>
      </w:r>
      <w:r>
        <w:rPr>
          <w:spacing w:val="-4"/>
        </w:rPr>
        <w:t>the</w:t>
      </w:r>
      <w:r>
        <w:tab/>
      </w:r>
      <w:r>
        <w:rPr>
          <w:spacing w:val="-2"/>
        </w:rPr>
        <w:t>relationship</w:t>
      </w:r>
      <w:r>
        <w:tab/>
      </w:r>
      <w:r>
        <w:rPr>
          <w:spacing w:val="-2"/>
        </w:rPr>
        <w:t>between</w:t>
      </w:r>
      <w:r>
        <w:tab/>
      </w:r>
      <w:r>
        <w:rPr>
          <w:spacing w:val="-2"/>
        </w:rPr>
        <w:t>social</w:t>
      </w:r>
      <w:r>
        <w:tab/>
      </w:r>
      <w:r>
        <w:rPr>
          <w:spacing w:val="-2"/>
        </w:rPr>
        <w:t>media</w:t>
      </w:r>
      <w:r>
        <w:tab/>
      </w:r>
      <w:r>
        <w:rPr>
          <w:spacing w:val="-4"/>
        </w:rPr>
        <w:t xml:space="preserve">use </w:t>
      </w:r>
      <w:r>
        <w:t>(entertainment/self-pleasure) and mental well-being.</w:t>
      </w:r>
    </w:p>
    <w:p>
      <w:pPr>
        <w:pStyle w:val="5"/>
        <w:spacing w:before="161" w:line="360" w:lineRule="auto"/>
      </w:pPr>
      <w:r>
        <w:t>H15: Cyberbullying mediates the relationship between social media use (entertainment/self-</w:t>
      </w:r>
      <w:r>
        <w:rPr>
          <w:spacing w:val="80"/>
        </w:rPr>
        <w:t xml:space="preserve"> </w:t>
      </w:r>
      <w:r>
        <w:t>pleasure) and mental well-being.</w:t>
      </w:r>
    </w:p>
    <w:p>
      <w:pPr>
        <w:pStyle w:val="5"/>
        <w:spacing w:before="161" w:line="360" w:lineRule="auto"/>
      </w:pPr>
      <w:r>
        <w:t>H16:</w:t>
      </w:r>
      <w:r>
        <w:rPr>
          <w:spacing w:val="-14"/>
        </w:rPr>
        <w:t xml:space="preserve"> </w:t>
      </w:r>
      <w:r>
        <w:t>Mental</w:t>
      </w:r>
      <w:r>
        <w:rPr>
          <w:spacing w:val="-14"/>
        </w:rPr>
        <w:t xml:space="preserve"> </w:t>
      </w:r>
      <w:r>
        <w:t>well-being</w:t>
      </w:r>
      <w:r>
        <w:rPr>
          <w:spacing w:val="-14"/>
        </w:rPr>
        <w:t xml:space="preserve"> </w:t>
      </w:r>
      <w:r>
        <w:t>mediates</w:t>
      </w:r>
      <w:r>
        <w:rPr>
          <w:spacing w:val="-14"/>
        </w:rPr>
        <w:t xml:space="preserve"> </w:t>
      </w:r>
      <w:r>
        <w:t>the</w:t>
      </w:r>
      <w:r>
        <w:rPr>
          <w:spacing w:val="-12"/>
        </w:rPr>
        <w:t xml:space="preserve"> </w:t>
      </w:r>
      <w:r>
        <w:t>relationship</w:t>
      </w:r>
      <w:r>
        <w:rPr>
          <w:spacing w:val="-11"/>
        </w:rPr>
        <w:t xml:space="preserve"> </w:t>
      </w:r>
      <w:r>
        <w:t>between</w:t>
      </w:r>
      <w:r>
        <w:rPr>
          <w:spacing w:val="-12"/>
        </w:rPr>
        <w:t xml:space="preserve"> </w:t>
      </w:r>
      <w:r>
        <w:t>social</w:t>
      </w:r>
      <w:r>
        <w:rPr>
          <w:spacing w:val="-14"/>
        </w:rPr>
        <w:t xml:space="preserve"> </w:t>
      </w:r>
      <w:r>
        <w:t>media</w:t>
      </w:r>
      <w:r>
        <w:rPr>
          <w:spacing w:val="-15"/>
        </w:rPr>
        <w:t xml:space="preserve"> </w:t>
      </w:r>
      <w:r>
        <w:t>addiction</w:t>
      </w:r>
      <w:r>
        <w:rPr>
          <w:spacing w:val="-14"/>
        </w:rPr>
        <w:t xml:space="preserve"> </w:t>
      </w:r>
      <w:r>
        <w:t>and</w:t>
      </w:r>
      <w:r>
        <w:rPr>
          <w:spacing w:val="-14"/>
        </w:rPr>
        <w:t xml:space="preserve"> </w:t>
      </w:r>
      <w:r>
        <w:t xml:space="preserve">academic </w:t>
      </w:r>
      <w:r>
        <w:rPr>
          <w:spacing w:val="-2"/>
        </w:rPr>
        <w:t>performance.</w:t>
      </w:r>
    </w:p>
    <w:p>
      <w:pPr>
        <w:pStyle w:val="5"/>
        <w:spacing w:before="159" w:line="360" w:lineRule="auto"/>
      </w:pPr>
      <w:r>
        <w:t>H17:</w:t>
      </w:r>
      <w:r>
        <w:rPr>
          <w:spacing w:val="77"/>
        </w:rPr>
        <w:t xml:space="preserve"> </w:t>
      </w:r>
      <w:r>
        <w:t>Mental</w:t>
      </w:r>
      <w:r>
        <w:rPr>
          <w:spacing w:val="77"/>
        </w:rPr>
        <w:t xml:space="preserve"> </w:t>
      </w:r>
      <w:r>
        <w:t>well-being</w:t>
      </w:r>
      <w:r>
        <w:rPr>
          <w:spacing w:val="74"/>
        </w:rPr>
        <w:t xml:space="preserve"> </w:t>
      </w:r>
      <w:r>
        <w:t>mediates</w:t>
      </w:r>
      <w:r>
        <w:rPr>
          <w:spacing w:val="77"/>
        </w:rPr>
        <w:t xml:space="preserve"> </w:t>
      </w:r>
      <w:r>
        <w:t>the</w:t>
      </w:r>
      <w:r>
        <w:rPr>
          <w:spacing w:val="76"/>
        </w:rPr>
        <w:t xml:space="preserve"> </w:t>
      </w:r>
      <w:r>
        <w:t>relationship</w:t>
      </w:r>
      <w:r>
        <w:rPr>
          <w:spacing w:val="78"/>
        </w:rPr>
        <w:t xml:space="preserve"> </w:t>
      </w:r>
      <w:r>
        <w:t>between</w:t>
      </w:r>
      <w:r>
        <w:rPr>
          <w:spacing w:val="77"/>
        </w:rPr>
        <w:t xml:space="preserve"> </w:t>
      </w:r>
      <w:r>
        <w:t>cyberbullying</w:t>
      </w:r>
      <w:r>
        <w:rPr>
          <w:spacing w:val="74"/>
        </w:rPr>
        <w:t xml:space="preserve"> </w:t>
      </w:r>
      <w:r>
        <w:t>and</w:t>
      </w:r>
      <w:r>
        <w:rPr>
          <w:spacing w:val="77"/>
        </w:rPr>
        <w:t xml:space="preserve"> </w:t>
      </w:r>
      <w:r>
        <w:t xml:space="preserve">academic </w:t>
      </w:r>
      <w:r>
        <w:rPr>
          <w:spacing w:val="-2"/>
        </w:rPr>
        <w:t>performance.</w:t>
      </w:r>
    </w:p>
    <w:p>
      <w:pPr>
        <w:pStyle w:val="5"/>
        <w:spacing w:before="161" w:line="360" w:lineRule="auto"/>
      </w:pPr>
      <w:r>
        <w:t>H18: Addiction and mental well-being jointly mediate the relationship between social media</w:t>
      </w:r>
      <w:r>
        <w:rPr>
          <w:spacing w:val="40"/>
        </w:rPr>
        <w:t xml:space="preserve"> </w:t>
      </w:r>
      <w:r>
        <w:t>duration and academic performance.</w:t>
      </w:r>
    </w:p>
    <w:p>
      <w:pPr>
        <w:pStyle w:val="5"/>
        <w:spacing w:before="161" w:line="360" w:lineRule="auto"/>
      </w:pPr>
      <w:r>
        <w:t>H19:</w:t>
      </w:r>
      <w:r>
        <w:rPr>
          <w:spacing w:val="40"/>
        </w:rPr>
        <w:t xml:space="preserve"> </w:t>
      </w:r>
      <w:r>
        <w:t>Cyberbullying</w:t>
      </w:r>
      <w:r>
        <w:rPr>
          <w:spacing w:val="39"/>
        </w:rPr>
        <w:t xml:space="preserve"> </w:t>
      </w:r>
      <w:r>
        <w:t>and</w:t>
      </w:r>
      <w:r>
        <w:rPr>
          <w:spacing w:val="40"/>
        </w:rPr>
        <w:t xml:space="preserve"> </w:t>
      </w:r>
      <w:r>
        <w:t>mental</w:t>
      </w:r>
      <w:r>
        <w:rPr>
          <w:spacing w:val="40"/>
        </w:rPr>
        <w:t xml:space="preserve"> </w:t>
      </w:r>
      <w:r>
        <w:t>well-being</w:t>
      </w:r>
      <w:r>
        <w:rPr>
          <w:spacing w:val="39"/>
        </w:rPr>
        <w:t xml:space="preserve"> </w:t>
      </w:r>
      <w:r>
        <w:t>jointly</w:t>
      </w:r>
      <w:r>
        <w:rPr>
          <w:spacing w:val="37"/>
        </w:rPr>
        <w:t xml:space="preserve"> </w:t>
      </w:r>
      <w:r>
        <w:t>mediate</w:t>
      </w:r>
      <w:r>
        <w:rPr>
          <w:spacing w:val="40"/>
        </w:rPr>
        <w:t xml:space="preserve"> </w:t>
      </w:r>
      <w:r>
        <w:t>the</w:t>
      </w:r>
      <w:r>
        <w:rPr>
          <w:spacing w:val="40"/>
        </w:rPr>
        <w:t xml:space="preserve"> </w:t>
      </w:r>
      <w:r>
        <w:t>relationship</w:t>
      </w:r>
      <w:r>
        <w:rPr>
          <w:spacing w:val="40"/>
        </w:rPr>
        <w:t xml:space="preserve"> </w:t>
      </w:r>
      <w:r>
        <w:t>between</w:t>
      </w:r>
      <w:r>
        <w:rPr>
          <w:spacing w:val="40"/>
        </w:rPr>
        <w:t xml:space="preserve"> </w:t>
      </w:r>
      <w:r>
        <w:t>social media duration and academic performance.</w:t>
      </w:r>
    </w:p>
    <w:p>
      <w:pPr>
        <w:pStyle w:val="5"/>
        <w:spacing w:before="158" w:line="360" w:lineRule="auto"/>
      </w:pPr>
      <w:r>
        <w:t>H20: Addiction and mental well-being jointly mediate the relationship between social media</w:t>
      </w:r>
      <w:r>
        <w:rPr>
          <w:spacing w:val="40"/>
        </w:rPr>
        <w:t xml:space="preserve"> </w:t>
      </w:r>
      <w:r>
        <w:t>use (education) and academic performance.</w:t>
      </w:r>
    </w:p>
    <w:p>
      <w:pPr>
        <w:pStyle w:val="5"/>
        <w:spacing w:before="161" w:line="360" w:lineRule="auto"/>
        <w:ind w:right="59"/>
      </w:pPr>
      <w:r>
        <w:t>H21:</w:t>
      </w:r>
      <w:r>
        <w:rPr>
          <w:spacing w:val="40"/>
        </w:rPr>
        <w:t xml:space="preserve"> </w:t>
      </w:r>
      <w:r>
        <w:t>Cyberbullying</w:t>
      </w:r>
      <w:r>
        <w:rPr>
          <w:spacing w:val="39"/>
        </w:rPr>
        <w:t xml:space="preserve"> </w:t>
      </w:r>
      <w:r>
        <w:t>and</w:t>
      </w:r>
      <w:r>
        <w:rPr>
          <w:spacing w:val="40"/>
        </w:rPr>
        <w:t xml:space="preserve"> </w:t>
      </w:r>
      <w:r>
        <w:t>mental</w:t>
      </w:r>
      <w:r>
        <w:rPr>
          <w:spacing w:val="40"/>
        </w:rPr>
        <w:t xml:space="preserve"> </w:t>
      </w:r>
      <w:r>
        <w:t>well-being</w:t>
      </w:r>
      <w:r>
        <w:rPr>
          <w:spacing w:val="39"/>
        </w:rPr>
        <w:t xml:space="preserve"> </w:t>
      </w:r>
      <w:r>
        <w:t>jointly</w:t>
      </w:r>
      <w:r>
        <w:rPr>
          <w:spacing w:val="37"/>
        </w:rPr>
        <w:t xml:space="preserve"> </w:t>
      </w:r>
      <w:r>
        <w:t>mediate</w:t>
      </w:r>
      <w:r>
        <w:rPr>
          <w:spacing w:val="40"/>
        </w:rPr>
        <w:t xml:space="preserve"> </w:t>
      </w:r>
      <w:r>
        <w:t>the</w:t>
      </w:r>
      <w:r>
        <w:rPr>
          <w:spacing w:val="40"/>
        </w:rPr>
        <w:t xml:space="preserve"> </w:t>
      </w:r>
      <w:r>
        <w:t>relationship</w:t>
      </w:r>
      <w:r>
        <w:rPr>
          <w:spacing w:val="40"/>
        </w:rPr>
        <w:t xml:space="preserve"> </w:t>
      </w:r>
      <w:r>
        <w:t>between</w:t>
      </w:r>
      <w:r>
        <w:rPr>
          <w:spacing w:val="40"/>
        </w:rPr>
        <w:t xml:space="preserve"> </w:t>
      </w:r>
      <w:r>
        <w:t>social media use (education) and academic performance.</w:t>
      </w:r>
    </w:p>
    <w:p>
      <w:pPr>
        <w:pStyle w:val="5"/>
        <w:spacing w:before="162" w:line="360" w:lineRule="auto"/>
      </w:pPr>
      <w:r>
        <w:t>H22: Addiction and mental well-being jointly mediate the relationship between social media</w:t>
      </w:r>
      <w:r>
        <w:rPr>
          <w:spacing w:val="40"/>
        </w:rPr>
        <w:t xml:space="preserve"> </w:t>
      </w:r>
      <w:r>
        <w:t>use (entertainment/self-pleasure) and academic performance.</w:t>
      </w:r>
    </w:p>
    <w:p>
      <w:pPr>
        <w:pStyle w:val="5"/>
        <w:spacing w:before="158" w:line="360" w:lineRule="auto"/>
      </w:pPr>
      <w:r>
        <w:t>H23:</w:t>
      </w:r>
      <w:r>
        <w:rPr>
          <w:spacing w:val="40"/>
        </w:rPr>
        <w:t xml:space="preserve"> </w:t>
      </w:r>
      <w:r>
        <w:t>Cyberbullying</w:t>
      </w:r>
      <w:r>
        <w:rPr>
          <w:spacing w:val="39"/>
        </w:rPr>
        <w:t xml:space="preserve"> </w:t>
      </w:r>
      <w:r>
        <w:t>and</w:t>
      </w:r>
      <w:r>
        <w:rPr>
          <w:spacing w:val="40"/>
        </w:rPr>
        <w:t xml:space="preserve"> </w:t>
      </w:r>
      <w:r>
        <w:t>mental</w:t>
      </w:r>
      <w:r>
        <w:rPr>
          <w:spacing w:val="40"/>
        </w:rPr>
        <w:t xml:space="preserve"> </w:t>
      </w:r>
      <w:r>
        <w:t>well-being</w:t>
      </w:r>
      <w:r>
        <w:rPr>
          <w:spacing w:val="39"/>
        </w:rPr>
        <w:t xml:space="preserve"> </w:t>
      </w:r>
      <w:r>
        <w:t>jointly</w:t>
      </w:r>
      <w:r>
        <w:rPr>
          <w:spacing w:val="37"/>
        </w:rPr>
        <w:t xml:space="preserve"> </w:t>
      </w:r>
      <w:r>
        <w:t>mediate</w:t>
      </w:r>
      <w:r>
        <w:rPr>
          <w:spacing w:val="40"/>
        </w:rPr>
        <w:t xml:space="preserve"> </w:t>
      </w:r>
      <w:r>
        <w:t>the</w:t>
      </w:r>
      <w:r>
        <w:rPr>
          <w:spacing w:val="40"/>
        </w:rPr>
        <w:t xml:space="preserve"> </w:t>
      </w:r>
      <w:r>
        <w:t>relationship</w:t>
      </w:r>
      <w:r>
        <w:rPr>
          <w:spacing w:val="40"/>
        </w:rPr>
        <w:t xml:space="preserve"> </w:t>
      </w:r>
      <w:r>
        <w:t>between</w:t>
      </w:r>
      <w:r>
        <w:rPr>
          <w:spacing w:val="40"/>
        </w:rPr>
        <w:t xml:space="preserve"> </w:t>
      </w:r>
      <w:r>
        <w:t>social media use (entertainment/self-pleasure) and academic performance.</w:t>
      </w:r>
    </w:p>
    <w:p>
      <w:pPr>
        <w:pStyle w:val="5"/>
        <w:spacing w:after="0" w:line="360" w:lineRule="auto"/>
        <w:sectPr>
          <w:pgSz w:w="12240" w:h="15840"/>
          <w:pgMar w:top="1060" w:right="1080" w:bottom="1260" w:left="1080" w:header="0" w:footer="1001" w:gutter="0"/>
        </w:sectPr>
      </w:pPr>
    </w:p>
    <w:p>
      <w:pPr>
        <w:pStyle w:val="4"/>
        <w:spacing w:before="72" w:line="261" w:lineRule="auto"/>
        <w:jc w:val="left"/>
      </w:pPr>
      <w:bookmarkStart w:id="7" w:name="_bookmark7"/>
      <w:bookmarkEnd w:id="7"/>
      <w:r>
        <w:t>Lesson</w:t>
      </w:r>
      <w:r>
        <w:rPr>
          <w:spacing w:val="-2"/>
        </w:rPr>
        <w:t xml:space="preserve"> </w:t>
      </w:r>
      <w:r>
        <w:t>2:</w:t>
      </w:r>
      <w:r>
        <w:rPr>
          <w:spacing w:val="-3"/>
        </w:rPr>
        <w:t xml:space="preserve"> </w:t>
      </w:r>
      <w:r>
        <w:t>A</w:t>
      </w:r>
      <w:r>
        <w:rPr>
          <w:spacing w:val="-5"/>
        </w:rPr>
        <w:t xml:space="preserve"> </w:t>
      </w:r>
      <w:r>
        <w:t>literature</w:t>
      </w:r>
      <w:r>
        <w:rPr>
          <w:spacing w:val="-3"/>
        </w:rPr>
        <w:t xml:space="preserve"> </w:t>
      </w:r>
      <w:r>
        <w:t>review</w:t>
      </w:r>
      <w:r>
        <w:rPr>
          <w:spacing w:val="-2"/>
        </w:rPr>
        <w:t xml:space="preserve"> </w:t>
      </w:r>
      <w:r>
        <w:t>of</w:t>
      </w:r>
      <w:r>
        <w:rPr>
          <w:spacing w:val="-2"/>
        </w:rPr>
        <w:t xml:space="preserve"> </w:t>
      </w:r>
      <w:r>
        <w:t>the</w:t>
      </w:r>
      <w:r>
        <w:rPr>
          <w:spacing w:val="-3"/>
        </w:rPr>
        <w:t xml:space="preserve"> </w:t>
      </w:r>
      <w:r>
        <w:t>effects</w:t>
      </w:r>
      <w:r>
        <w:rPr>
          <w:spacing w:val="-3"/>
        </w:rPr>
        <w:t xml:space="preserve"> </w:t>
      </w:r>
      <w:r>
        <w:t>of</w:t>
      </w:r>
      <w:r>
        <w:rPr>
          <w:spacing w:val="-3"/>
        </w:rPr>
        <w:t xml:space="preserve"> </w:t>
      </w:r>
      <w:r>
        <w:t>social</w:t>
      </w:r>
      <w:r>
        <w:rPr>
          <w:spacing w:val="-3"/>
        </w:rPr>
        <w:t xml:space="preserve"> </w:t>
      </w:r>
      <w:r>
        <w:t>networking</w:t>
      </w:r>
      <w:r>
        <w:rPr>
          <w:spacing w:val="-3"/>
        </w:rPr>
        <w:t xml:space="preserve"> </w:t>
      </w:r>
      <w:r>
        <w:t>sites</w:t>
      </w:r>
      <w:r>
        <w:rPr>
          <w:spacing w:val="-3"/>
        </w:rPr>
        <w:t xml:space="preserve"> </w:t>
      </w:r>
      <w:r>
        <w:t>on</w:t>
      </w:r>
      <w:r>
        <w:rPr>
          <w:spacing w:val="-3"/>
        </w:rPr>
        <w:t xml:space="preserve"> </w:t>
      </w:r>
      <w:r>
        <w:t>secondary</w:t>
      </w:r>
      <w:r>
        <w:rPr>
          <w:spacing w:val="-3"/>
        </w:rPr>
        <w:t xml:space="preserve"> </w:t>
      </w:r>
      <w:r>
        <w:t>school students’ academic achievement</w:t>
      </w:r>
    </w:p>
    <w:p>
      <w:pPr>
        <w:pStyle w:val="5"/>
        <w:spacing w:line="360" w:lineRule="auto"/>
      </w:pPr>
      <w:r>
        <w:t>H1: Self-efficacy</w:t>
      </w:r>
      <w:r>
        <w:rPr>
          <w:spacing w:val="-1"/>
        </w:rPr>
        <w:t xml:space="preserve"> </w:t>
      </w:r>
      <w:r>
        <w:t>positively</w:t>
      </w:r>
      <w:r>
        <w:rPr>
          <w:spacing w:val="-1"/>
        </w:rPr>
        <w:t xml:space="preserve"> </w:t>
      </w:r>
      <w:r>
        <w:t>predicts students’ learning satisfaction during emergency</w:t>
      </w:r>
      <w:r>
        <w:rPr>
          <w:spacing w:val="-1"/>
        </w:rPr>
        <w:t xml:space="preserve"> </w:t>
      </w:r>
      <w:r>
        <w:t xml:space="preserve">distance </w:t>
      </w:r>
      <w:r>
        <w:rPr>
          <w:spacing w:val="-2"/>
        </w:rPr>
        <w:t>learning.</w:t>
      </w:r>
    </w:p>
    <w:p>
      <w:pPr>
        <w:pStyle w:val="5"/>
        <w:spacing w:before="150"/>
      </w:pPr>
      <w:r>
        <w:t>H2:</w:t>
      </w:r>
      <w:r>
        <w:rPr>
          <w:spacing w:val="-3"/>
        </w:rPr>
        <w:t xml:space="preserve"> </w:t>
      </w:r>
      <w:r>
        <w:t>Students'</w:t>
      </w:r>
      <w:r>
        <w:rPr>
          <w:spacing w:val="-3"/>
        </w:rPr>
        <w:t xml:space="preserve"> </w:t>
      </w:r>
      <w:r>
        <w:t>self-efficacy</w:t>
      </w:r>
      <w:r>
        <w:rPr>
          <w:spacing w:val="-3"/>
        </w:rPr>
        <w:t xml:space="preserve"> </w:t>
      </w:r>
      <w:r>
        <w:t>is positively</w:t>
      </w:r>
      <w:r>
        <w:rPr>
          <w:spacing w:val="-5"/>
        </w:rPr>
        <w:t xml:space="preserve"> </w:t>
      </w:r>
      <w:r>
        <w:t>related</w:t>
      </w:r>
      <w:r>
        <w:rPr>
          <w:spacing w:val="-1"/>
        </w:rPr>
        <w:t xml:space="preserve"> </w:t>
      </w:r>
      <w:r>
        <w:t>to their perceived learning</w:t>
      </w:r>
      <w:r>
        <w:rPr>
          <w:spacing w:val="-3"/>
        </w:rPr>
        <w:t xml:space="preserve"> </w:t>
      </w:r>
      <w:r>
        <w:rPr>
          <w:spacing w:val="-2"/>
        </w:rPr>
        <w:t>outcomes.</w:t>
      </w:r>
    </w:p>
    <w:p>
      <w:pPr>
        <w:pStyle w:val="5"/>
        <w:spacing w:before="21"/>
        <w:ind w:left="0"/>
      </w:pPr>
    </w:p>
    <w:p>
      <w:pPr>
        <w:pStyle w:val="5"/>
        <w:spacing w:line="360" w:lineRule="auto"/>
      </w:pPr>
      <w:r>
        <w:t xml:space="preserve">H3: Perceived learning outcomes mediate the relationship between self-efficacy and learning </w:t>
      </w:r>
      <w:r>
        <w:rPr>
          <w:spacing w:val="-2"/>
        </w:rPr>
        <w:t>satisfaction.</w:t>
      </w:r>
    </w:p>
    <w:p>
      <w:pPr>
        <w:pStyle w:val="4"/>
        <w:spacing w:before="166" w:line="259" w:lineRule="auto"/>
        <w:ind w:right="59"/>
        <w:jc w:val="left"/>
      </w:pPr>
      <w:bookmarkStart w:id="8" w:name="_bookmark8"/>
      <w:bookmarkEnd w:id="8"/>
      <w:r>
        <w:t>Lesson</w:t>
      </w:r>
      <w:r>
        <w:rPr>
          <w:spacing w:val="-4"/>
        </w:rPr>
        <w:t xml:space="preserve"> </w:t>
      </w:r>
      <w:r>
        <w:t>3:</w:t>
      </w:r>
      <w:r>
        <w:rPr>
          <w:spacing w:val="-5"/>
        </w:rPr>
        <w:t xml:space="preserve"> </w:t>
      </w:r>
      <w:r>
        <w:t>Task-Technology</w:t>
      </w:r>
      <w:r>
        <w:rPr>
          <w:spacing w:val="-5"/>
        </w:rPr>
        <w:t xml:space="preserve"> </w:t>
      </w:r>
      <w:r>
        <w:t>Fit</w:t>
      </w:r>
      <w:r>
        <w:rPr>
          <w:spacing w:val="-4"/>
        </w:rPr>
        <w:t xml:space="preserve"> </w:t>
      </w:r>
      <w:r>
        <w:t>Model:</w:t>
      </w:r>
      <w:r>
        <w:rPr>
          <w:spacing w:val="-5"/>
        </w:rPr>
        <w:t xml:space="preserve"> </w:t>
      </w:r>
      <w:r>
        <w:t>The</w:t>
      </w:r>
      <w:r>
        <w:rPr>
          <w:spacing w:val="-6"/>
        </w:rPr>
        <w:t xml:space="preserve"> </w:t>
      </w:r>
      <w:r>
        <w:t>Factors</w:t>
      </w:r>
      <w:r>
        <w:rPr>
          <w:spacing w:val="-6"/>
        </w:rPr>
        <w:t xml:space="preserve"> </w:t>
      </w:r>
      <w:r>
        <w:t>Affecting</w:t>
      </w:r>
      <w:r>
        <w:rPr>
          <w:spacing w:val="-5"/>
        </w:rPr>
        <w:t xml:space="preserve"> </w:t>
      </w:r>
      <w:r>
        <w:t>Students’</w:t>
      </w:r>
      <w:r>
        <w:rPr>
          <w:spacing w:val="-7"/>
        </w:rPr>
        <w:t xml:space="preserve"> </w:t>
      </w:r>
      <w:r>
        <w:t>Academic Performance in Higher Education</w:t>
      </w:r>
    </w:p>
    <w:p>
      <w:pPr>
        <w:pStyle w:val="5"/>
        <w:spacing w:line="271" w:lineRule="exact"/>
      </w:pPr>
      <w:r>
        <w:t>H1:</w:t>
      </w:r>
      <w:r>
        <w:rPr>
          <w:spacing w:val="-4"/>
        </w:rPr>
        <w:t xml:space="preserve"> </w:t>
      </w:r>
      <w:r>
        <w:t>Social</w:t>
      </w:r>
      <w:r>
        <w:rPr>
          <w:spacing w:val="-1"/>
        </w:rPr>
        <w:t xml:space="preserve"> </w:t>
      </w:r>
      <w:r>
        <w:t>Characteristics</w:t>
      </w:r>
      <w:r>
        <w:rPr>
          <w:spacing w:val="-2"/>
        </w:rPr>
        <w:t xml:space="preserve"> </w:t>
      </w:r>
      <w:r>
        <w:t>(SC)</w:t>
      </w:r>
      <w:r>
        <w:rPr>
          <w:spacing w:val="-1"/>
        </w:rPr>
        <w:t xml:space="preserve"> </w:t>
      </w:r>
      <w:r>
        <w:t>→</w:t>
      </w:r>
      <w:r>
        <w:rPr>
          <w:spacing w:val="-1"/>
        </w:rPr>
        <w:t xml:space="preserve"> </w:t>
      </w:r>
      <w:r>
        <w:t>Task-Technology</w:t>
      </w:r>
      <w:r>
        <w:rPr>
          <w:spacing w:val="-4"/>
        </w:rPr>
        <w:t xml:space="preserve"> </w:t>
      </w:r>
      <w:r>
        <w:t>Fit</w:t>
      </w:r>
      <w:r>
        <w:rPr>
          <w:spacing w:val="-1"/>
        </w:rPr>
        <w:t xml:space="preserve"> </w:t>
      </w:r>
      <w:r>
        <w:rPr>
          <w:spacing w:val="-2"/>
        </w:rPr>
        <w:t>(TTF)</w:t>
      </w:r>
    </w:p>
    <w:p>
      <w:pPr>
        <w:pStyle w:val="5"/>
        <w:spacing w:before="21"/>
        <w:ind w:left="0"/>
      </w:pPr>
    </w:p>
    <w:p>
      <w:pPr>
        <w:pStyle w:val="5"/>
        <w:spacing w:before="1"/>
      </w:pPr>
      <w:r>
        <w:t>H2:</w:t>
      </w:r>
      <w:r>
        <w:rPr>
          <w:spacing w:val="-2"/>
        </w:rPr>
        <w:t xml:space="preserve"> </w:t>
      </w:r>
      <w:r>
        <w:t>Technology</w:t>
      </w:r>
      <w:r>
        <w:rPr>
          <w:spacing w:val="-5"/>
        </w:rPr>
        <w:t xml:space="preserve"> </w:t>
      </w:r>
      <w:r>
        <w:t>Characteristics</w:t>
      </w:r>
      <w:r>
        <w:rPr>
          <w:spacing w:val="-1"/>
        </w:rPr>
        <w:t xml:space="preserve"> </w:t>
      </w:r>
      <w:r>
        <w:t>(TEC) → Task-Technology</w:t>
      </w:r>
      <w:r>
        <w:rPr>
          <w:spacing w:val="-5"/>
        </w:rPr>
        <w:t xml:space="preserve"> </w:t>
      </w:r>
      <w:r>
        <w:t xml:space="preserve">Fit </w:t>
      </w:r>
      <w:r>
        <w:rPr>
          <w:spacing w:val="-2"/>
        </w:rPr>
        <w:t>(TTF)</w:t>
      </w:r>
    </w:p>
    <w:p>
      <w:pPr>
        <w:pStyle w:val="5"/>
        <w:spacing w:before="24"/>
        <w:ind w:left="0"/>
      </w:pPr>
    </w:p>
    <w:p>
      <w:pPr>
        <w:pStyle w:val="5"/>
        <w:spacing w:line="360" w:lineRule="auto"/>
      </w:pPr>
      <w:r>
        <w:t>H3: Task-Technology Fit (TTF) → Behavioral Intention to Use (BI)Task-H4: Technology Fit (TTF) → Actual Social Media Use (ASMU)</w:t>
      </w:r>
    </w:p>
    <w:p>
      <w:pPr>
        <w:pStyle w:val="5"/>
        <w:spacing w:before="158" w:line="499" w:lineRule="auto"/>
        <w:ind w:right="1937"/>
      </w:pPr>
      <w:r>
        <w:t>H5:</w:t>
      </w:r>
      <w:r>
        <w:rPr>
          <w:spacing w:val="-5"/>
        </w:rPr>
        <w:t xml:space="preserve"> </w:t>
      </w:r>
      <w:r>
        <w:t>Behavioral</w:t>
      </w:r>
      <w:r>
        <w:rPr>
          <w:spacing w:val="-2"/>
        </w:rPr>
        <w:t xml:space="preserve"> </w:t>
      </w:r>
      <w:r>
        <w:t>Intention</w:t>
      </w:r>
      <w:r>
        <w:rPr>
          <w:spacing w:val="-2"/>
        </w:rPr>
        <w:t xml:space="preserve"> </w:t>
      </w:r>
      <w:r>
        <w:t>to</w:t>
      </w:r>
      <w:r>
        <w:rPr>
          <w:spacing w:val="-4"/>
        </w:rPr>
        <w:t xml:space="preserve"> </w:t>
      </w:r>
      <w:r>
        <w:t>Use</w:t>
      </w:r>
      <w:r>
        <w:rPr>
          <w:spacing w:val="-5"/>
        </w:rPr>
        <w:t xml:space="preserve"> </w:t>
      </w:r>
      <w:r>
        <w:t>(BI)</w:t>
      </w:r>
      <w:r>
        <w:rPr>
          <w:spacing w:val="-4"/>
        </w:rPr>
        <w:t xml:space="preserve"> </w:t>
      </w:r>
      <w:r>
        <w:t>→</w:t>
      </w:r>
      <w:r>
        <w:rPr>
          <w:spacing w:val="-4"/>
        </w:rPr>
        <w:t xml:space="preserve"> </w:t>
      </w:r>
      <w:r>
        <w:t>Actual</w:t>
      </w:r>
      <w:r>
        <w:rPr>
          <w:spacing w:val="-4"/>
        </w:rPr>
        <w:t xml:space="preserve"> </w:t>
      </w:r>
      <w:r>
        <w:t>Social</w:t>
      </w:r>
      <w:r>
        <w:rPr>
          <w:spacing w:val="-4"/>
        </w:rPr>
        <w:t xml:space="preserve"> </w:t>
      </w:r>
      <w:r>
        <w:t>Media</w:t>
      </w:r>
      <w:r>
        <w:rPr>
          <w:spacing w:val="-4"/>
        </w:rPr>
        <w:t xml:space="preserve"> </w:t>
      </w:r>
      <w:r>
        <w:t>Use</w:t>
      </w:r>
      <w:r>
        <w:rPr>
          <w:spacing w:val="-3"/>
        </w:rPr>
        <w:t xml:space="preserve"> </w:t>
      </w:r>
      <w:r>
        <w:t>(ASMU) H6: Behavioral Intention to Use (BI) → Student Satisfaction (SS)</w:t>
      </w:r>
    </w:p>
    <w:p>
      <w:pPr>
        <w:pStyle w:val="5"/>
        <w:spacing w:before="2" w:line="499" w:lineRule="auto"/>
        <w:ind w:right="2550"/>
      </w:pPr>
      <w:r>
        <w:t>H7: Behavioral Intention to Use (BI) → Performance Impact (PI) H8:</w:t>
      </w:r>
      <w:r>
        <w:rPr>
          <w:spacing w:val="-5"/>
        </w:rPr>
        <w:t xml:space="preserve"> </w:t>
      </w:r>
      <w:r>
        <w:t>Actual</w:t>
      </w:r>
      <w:r>
        <w:rPr>
          <w:spacing w:val="-5"/>
        </w:rPr>
        <w:t xml:space="preserve"> </w:t>
      </w:r>
      <w:r>
        <w:t>Social</w:t>
      </w:r>
      <w:r>
        <w:rPr>
          <w:spacing w:val="-5"/>
        </w:rPr>
        <w:t xml:space="preserve"> </w:t>
      </w:r>
      <w:r>
        <w:t>Media</w:t>
      </w:r>
      <w:r>
        <w:rPr>
          <w:spacing w:val="-4"/>
        </w:rPr>
        <w:t xml:space="preserve"> </w:t>
      </w:r>
      <w:r>
        <w:t>Use</w:t>
      </w:r>
      <w:r>
        <w:rPr>
          <w:spacing w:val="-6"/>
        </w:rPr>
        <w:t xml:space="preserve"> </w:t>
      </w:r>
      <w:r>
        <w:t>(ASMU)</w:t>
      </w:r>
      <w:r>
        <w:rPr>
          <w:spacing w:val="-6"/>
        </w:rPr>
        <w:t xml:space="preserve"> </w:t>
      </w:r>
      <w:r>
        <w:t>→</w:t>
      </w:r>
      <w:r>
        <w:rPr>
          <w:spacing w:val="-5"/>
        </w:rPr>
        <w:t xml:space="preserve"> </w:t>
      </w:r>
      <w:r>
        <w:t>Student</w:t>
      </w:r>
      <w:r>
        <w:rPr>
          <w:spacing w:val="-3"/>
        </w:rPr>
        <w:t xml:space="preserve"> </w:t>
      </w:r>
      <w:r>
        <w:t>Satisfaction</w:t>
      </w:r>
      <w:r>
        <w:rPr>
          <w:spacing w:val="-5"/>
        </w:rPr>
        <w:t xml:space="preserve"> </w:t>
      </w:r>
      <w:r>
        <w:t>(SS) H9:</w:t>
      </w:r>
      <w:r>
        <w:rPr>
          <w:spacing w:val="-1"/>
        </w:rPr>
        <w:t xml:space="preserve"> </w:t>
      </w:r>
      <w:r>
        <w:t>Actual</w:t>
      </w:r>
      <w:r>
        <w:rPr>
          <w:spacing w:val="-1"/>
        </w:rPr>
        <w:t xml:space="preserve"> </w:t>
      </w:r>
      <w:r>
        <w:t>Social</w:t>
      </w:r>
      <w:r>
        <w:rPr>
          <w:spacing w:val="-1"/>
        </w:rPr>
        <w:t xml:space="preserve"> </w:t>
      </w:r>
      <w:r>
        <w:t>Media Use</w:t>
      </w:r>
      <w:r>
        <w:rPr>
          <w:spacing w:val="-3"/>
        </w:rPr>
        <w:t xml:space="preserve"> </w:t>
      </w:r>
      <w:r>
        <w:t>(ASMU)</w:t>
      </w:r>
      <w:r>
        <w:rPr>
          <w:spacing w:val="-2"/>
        </w:rPr>
        <w:t xml:space="preserve"> </w:t>
      </w:r>
      <w:r>
        <w:t>→</w:t>
      </w:r>
      <w:r>
        <w:rPr>
          <w:spacing w:val="-1"/>
        </w:rPr>
        <w:t xml:space="preserve"> </w:t>
      </w:r>
      <w:r>
        <w:t>Performance Impact</w:t>
      </w:r>
      <w:r>
        <w:rPr>
          <w:spacing w:val="-1"/>
        </w:rPr>
        <w:t xml:space="preserve"> </w:t>
      </w:r>
      <w:r>
        <w:t>(PI) H10: Student Satisfaction (SS) → Performance Impact (PI)</w:t>
      </w:r>
    </w:p>
    <w:p>
      <w:pPr>
        <w:pStyle w:val="4"/>
        <w:spacing w:before="3" w:line="259" w:lineRule="auto"/>
        <w:jc w:val="left"/>
      </w:pPr>
      <w:bookmarkStart w:id="9" w:name="_bookmark9"/>
      <w:bookmarkEnd w:id="9"/>
      <w:r>
        <w:t>Lesson</w:t>
      </w:r>
      <w:r>
        <w:rPr>
          <w:spacing w:val="-3"/>
        </w:rPr>
        <w:t xml:space="preserve"> </w:t>
      </w:r>
      <w:r>
        <w:t>4:</w:t>
      </w:r>
      <w:r>
        <w:rPr>
          <w:spacing w:val="-3"/>
        </w:rPr>
        <w:t xml:space="preserve"> </w:t>
      </w:r>
      <w:r>
        <w:t>Social</w:t>
      </w:r>
      <w:r>
        <w:rPr>
          <w:spacing w:val="-3"/>
        </w:rPr>
        <w:t xml:space="preserve"> </w:t>
      </w:r>
      <w:r>
        <w:t>Network</w:t>
      </w:r>
      <w:r>
        <w:rPr>
          <w:spacing w:val="-3"/>
        </w:rPr>
        <w:t xml:space="preserve"> </w:t>
      </w:r>
      <w:r>
        <w:t>Sites</w:t>
      </w:r>
      <w:r>
        <w:rPr>
          <w:spacing w:val="-3"/>
        </w:rPr>
        <w:t xml:space="preserve"> </w:t>
      </w:r>
      <w:r>
        <w:t>Impact</w:t>
      </w:r>
      <w:r>
        <w:rPr>
          <w:spacing w:val="-3"/>
        </w:rPr>
        <w:t xml:space="preserve"> </w:t>
      </w:r>
      <w:r>
        <w:t>on</w:t>
      </w:r>
      <w:r>
        <w:rPr>
          <w:spacing w:val="-3"/>
        </w:rPr>
        <w:t xml:space="preserve"> </w:t>
      </w:r>
      <w:r>
        <w:t>Learning:</w:t>
      </w:r>
      <w:r>
        <w:rPr>
          <w:spacing w:val="-3"/>
        </w:rPr>
        <w:t xml:space="preserve"> </w:t>
      </w:r>
      <w:r>
        <w:t>Extending</w:t>
      </w:r>
      <w:r>
        <w:rPr>
          <w:spacing w:val="-3"/>
        </w:rPr>
        <w:t xml:space="preserve"> </w:t>
      </w:r>
      <w:r>
        <w:t>the</w:t>
      </w:r>
      <w:r>
        <w:rPr>
          <w:spacing w:val="-3"/>
        </w:rPr>
        <w:t xml:space="preserve"> </w:t>
      </w:r>
      <w:r>
        <w:t>TAM</w:t>
      </w:r>
      <w:r>
        <w:rPr>
          <w:spacing w:val="-5"/>
        </w:rPr>
        <w:t xml:space="preserve"> </w:t>
      </w:r>
      <w:r>
        <w:t>3</w:t>
      </w:r>
      <w:r>
        <w:rPr>
          <w:spacing w:val="-3"/>
        </w:rPr>
        <w:t xml:space="preserve"> </w:t>
      </w:r>
      <w:r>
        <w:t>Model</w:t>
      </w:r>
      <w:r>
        <w:rPr>
          <w:spacing w:val="-3"/>
        </w:rPr>
        <w:t xml:space="preserve"> </w:t>
      </w:r>
      <w:r>
        <w:t>to Assess Academic Performance in Higher Education</w:t>
      </w:r>
    </w:p>
    <w:p>
      <w:pPr>
        <w:pStyle w:val="5"/>
        <w:spacing w:line="499" w:lineRule="auto"/>
        <w:ind w:right="1937"/>
      </w:pPr>
      <w:r>
        <w:t>H1:</w:t>
      </w:r>
      <w:r>
        <w:rPr>
          <w:spacing w:val="-5"/>
        </w:rPr>
        <w:t xml:space="preserve"> </w:t>
      </w:r>
      <w:r>
        <w:t>Subjective</w:t>
      </w:r>
      <w:r>
        <w:rPr>
          <w:spacing w:val="-6"/>
        </w:rPr>
        <w:t xml:space="preserve"> </w:t>
      </w:r>
      <w:r>
        <w:t>Norm</w:t>
      </w:r>
      <w:r>
        <w:rPr>
          <w:spacing w:val="-5"/>
        </w:rPr>
        <w:t xml:space="preserve"> </w:t>
      </w:r>
      <w:r>
        <w:t>(SN)</w:t>
      </w:r>
      <w:r>
        <w:rPr>
          <w:spacing w:val="-7"/>
        </w:rPr>
        <w:t xml:space="preserve"> </w:t>
      </w:r>
      <w:r>
        <w:t>Positively</w:t>
      </w:r>
      <w:r>
        <w:rPr>
          <w:spacing w:val="-10"/>
        </w:rPr>
        <w:t xml:space="preserve"> </w:t>
      </w:r>
      <w:r>
        <w:t>affects</w:t>
      </w:r>
      <w:r>
        <w:rPr>
          <w:spacing w:val="-5"/>
        </w:rPr>
        <w:t xml:space="preserve"> </w:t>
      </w:r>
      <w:r>
        <w:t>Perceived</w:t>
      </w:r>
      <w:r>
        <w:rPr>
          <w:spacing w:val="-5"/>
        </w:rPr>
        <w:t xml:space="preserve"> </w:t>
      </w:r>
      <w:r>
        <w:t>Usefulness</w:t>
      </w:r>
      <w:r>
        <w:rPr>
          <w:spacing w:val="-5"/>
        </w:rPr>
        <w:t xml:space="preserve"> </w:t>
      </w:r>
      <w:r>
        <w:t>(PU) H2: SN positively affects Image (IMG)</w:t>
      </w:r>
    </w:p>
    <w:p>
      <w:pPr>
        <w:pStyle w:val="5"/>
      </w:pPr>
      <w:r>
        <w:t>H3:</w:t>
      </w:r>
      <w:r>
        <w:rPr>
          <w:spacing w:val="1"/>
        </w:rPr>
        <w:t xml:space="preserve"> </w:t>
      </w:r>
      <w:r>
        <w:t>IMG positively</w:t>
      </w:r>
      <w:r>
        <w:rPr>
          <w:spacing w:val="-5"/>
        </w:rPr>
        <w:t xml:space="preserve"> </w:t>
      </w:r>
      <w:r>
        <w:t xml:space="preserve">affects </w:t>
      </w:r>
      <w:r>
        <w:rPr>
          <w:spacing w:val="-5"/>
        </w:rPr>
        <w:t>PU</w:t>
      </w:r>
    </w:p>
    <w:p>
      <w:pPr>
        <w:pStyle w:val="5"/>
        <w:spacing w:before="18"/>
        <w:ind w:left="0"/>
      </w:pPr>
    </w:p>
    <w:p>
      <w:pPr>
        <w:pStyle w:val="5"/>
        <w:spacing w:line="499" w:lineRule="auto"/>
        <w:ind w:right="4276"/>
      </w:pPr>
      <w:r>
        <w:t>H4: Job Relevance (REL) positively affects PU H5:</w:t>
      </w:r>
      <w:r>
        <w:rPr>
          <w:spacing w:val="-5"/>
        </w:rPr>
        <w:t xml:space="preserve"> </w:t>
      </w:r>
      <w:r>
        <w:t>Output</w:t>
      </w:r>
      <w:r>
        <w:rPr>
          <w:spacing w:val="-5"/>
        </w:rPr>
        <w:t xml:space="preserve"> </w:t>
      </w:r>
      <w:r>
        <w:t>Quality</w:t>
      </w:r>
      <w:r>
        <w:rPr>
          <w:spacing w:val="-10"/>
        </w:rPr>
        <w:t xml:space="preserve"> </w:t>
      </w:r>
      <w:r>
        <w:t>(OUT)</w:t>
      </w:r>
      <w:r>
        <w:rPr>
          <w:spacing w:val="-6"/>
        </w:rPr>
        <w:t xml:space="preserve"> </w:t>
      </w:r>
      <w:r>
        <w:t>positively</w:t>
      </w:r>
      <w:r>
        <w:rPr>
          <w:spacing w:val="-10"/>
        </w:rPr>
        <w:t xml:space="preserve"> </w:t>
      </w:r>
      <w:r>
        <w:t>affects</w:t>
      </w:r>
      <w:r>
        <w:rPr>
          <w:spacing w:val="-5"/>
        </w:rPr>
        <w:t xml:space="preserve"> </w:t>
      </w:r>
      <w:r>
        <w:t>PU</w:t>
      </w:r>
    </w:p>
    <w:p>
      <w:pPr>
        <w:pStyle w:val="5"/>
        <w:spacing w:line="275" w:lineRule="exact"/>
      </w:pPr>
      <w:r>
        <w:t>H6:</w:t>
      </w:r>
      <w:r>
        <w:rPr>
          <w:spacing w:val="-1"/>
        </w:rPr>
        <w:t xml:space="preserve"> </w:t>
      </w:r>
      <w:r>
        <w:t>Result</w:t>
      </w:r>
      <w:r>
        <w:rPr>
          <w:spacing w:val="-1"/>
        </w:rPr>
        <w:t xml:space="preserve"> </w:t>
      </w:r>
      <w:r>
        <w:t>Demonstrability</w:t>
      </w:r>
      <w:r>
        <w:rPr>
          <w:spacing w:val="-6"/>
        </w:rPr>
        <w:t xml:space="preserve"> </w:t>
      </w:r>
      <w:r>
        <w:t>(RES)</w:t>
      </w:r>
      <w:r>
        <w:rPr>
          <w:spacing w:val="-1"/>
        </w:rPr>
        <w:t xml:space="preserve"> </w:t>
      </w:r>
      <w:r>
        <w:t>positively</w:t>
      </w:r>
      <w:r>
        <w:rPr>
          <w:spacing w:val="-6"/>
        </w:rPr>
        <w:t xml:space="preserve"> </w:t>
      </w:r>
      <w:r>
        <w:t>affects</w:t>
      </w:r>
      <w:r>
        <w:rPr>
          <w:spacing w:val="-1"/>
        </w:rPr>
        <w:t xml:space="preserve"> </w:t>
      </w:r>
      <w:r>
        <w:t>Perceived Usefulness</w:t>
      </w:r>
      <w:r>
        <w:rPr>
          <w:spacing w:val="2"/>
        </w:rPr>
        <w:t xml:space="preserve"> </w:t>
      </w:r>
      <w:r>
        <w:rPr>
          <w:spacing w:val="-2"/>
        </w:rPr>
        <w:t>(PU).</w:t>
      </w:r>
    </w:p>
    <w:p>
      <w:pPr>
        <w:pStyle w:val="5"/>
        <w:spacing w:after="0" w:line="275" w:lineRule="exact"/>
        <w:sectPr>
          <w:pgSz w:w="12240" w:h="15840"/>
          <w:pgMar w:top="1060" w:right="1080" w:bottom="1260" w:left="1080" w:header="0" w:footer="1001" w:gutter="0"/>
        </w:sectPr>
      </w:pPr>
    </w:p>
    <w:p>
      <w:pPr>
        <w:pStyle w:val="5"/>
        <w:spacing w:before="67" w:line="501" w:lineRule="auto"/>
        <w:ind w:right="1066"/>
      </w:pPr>
      <w:r>
        <w:t>H7:</w:t>
      </w:r>
      <w:r>
        <w:rPr>
          <w:spacing w:val="-3"/>
        </w:rPr>
        <w:t xml:space="preserve"> </w:t>
      </w:r>
      <w:r>
        <w:t>Computer</w:t>
      </w:r>
      <w:r>
        <w:rPr>
          <w:spacing w:val="-3"/>
        </w:rPr>
        <w:t xml:space="preserve"> </w:t>
      </w:r>
      <w:r>
        <w:t>Self-Efficacy</w:t>
      </w:r>
      <w:r>
        <w:rPr>
          <w:spacing w:val="-8"/>
        </w:rPr>
        <w:t xml:space="preserve"> </w:t>
      </w:r>
      <w:r>
        <w:t>(SE)</w:t>
      </w:r>
      <w:r>
        <w:rPr>
          <w:spacing w:val="-3"/>
        </w:rPr>
        <w:t xml:space="preserve"> </w:t>
      </w:r>
      <w:r>
        <w:t>positively</w:t>
      </w:r>
      <w:r>
        <w:rPr>
          <w:spacing w:val="-8"/>
        </w:rPr>
        <w:t xml:space="preserve"> </w:t>
      </w:r>
      <w:r>
        <w:t>affects</w:t>
      </w:r>
      <w:r>
        <w:rPr>
          <w:spacing w:val="-3"/>
        </w:rPr>
        <w:t xml:space="preserve"> </w:t>
      </w:r>
      <w:r>
        <w:t>Perceived</w:t>
      </w:r>
      <w:r>
        <w:rPr>
          <w:spacing w:val="-3"/>
        </w:rPr>
        <w:t xml:space="preserve"> </w:t>
      </w:r>
      <w:r>
        <w:t>Ease</w:t>
      </w:r>
      <w:r>
        <w:rPr>
          <w:spacing w:val="-4"/>
        </w:rPr>
        <w:t xml:space="preserve"> </w:t>
      </w:r>
      <w:r>
        <w:t>of</w:t>
      </w:r>
      <w:r>
        <w:rPr>
          <w:spacing w:val="-2"/>
        </w:rPr>
        <w:t xml:space="preserve"> </w:t>
      </w:r>
      <w:r>
        <w:t>Use</w:t>
      </w:r>
      <w:r>
        <w:rPr>
          <w:spacing w:val="-5"/>
        </w:rPr>
        <w:t xml:space="preserve"> </w:t>
      </w:r>
      <w:r>
        <w:t>(PEU) H8: Computer Anxiety (ANX) negatively affects PEU</w:t>
      </w:r>
    </w:p>
    <w:p>
      <w:pPr>
        <w:pStyle w:val="5"/>
        <w:spacing w:line="499" w:lineRule="auto"/>
        <w:ind w:right="3707"/>
      </w:pPr>
      <w:r>
        <w:t>H9: Computer Playfulness (PL) positively affects PEU H10:</w:t>
      </w:r>
      <w:r>
        <w:rPr>
          <w:spacing w:val="-5"/>
        </w:rPr>
        <w:t xml:space="preserve"> </w:t>
      </w:r>
      <w:r>
        <w:t>Perceived</w:t>
      </w:r>
      <w:r>
        <w:rPr>
          <w:spacing w:val="-5"/>
        </w:rPr>
        <w:t xml:space="preserve"> </w:t>
      </w:r>
      <w:r>
        <w:t>Enjoyment</w:t>
      </w:r>
      <w:r>
        <w:rPr>
          <w:spacing w:val="-5"/>
        </w:rPr>
        <w:t xml:space="preserve"> </w:t>
      </w:r>
      <w:r>
        <w:t>(ENJ)</w:t>
      </w:r>
      <w:r>
        <w:rPr>
          <w:spacing w:val="-5"/>
        </w:rPr>
        <w:t xml:space="preserve"> </w:t>
      </w:r>
      <w:r>
        <w:t>positively</w:t>
      </w:r>
      <w:r>
        <w:rPr>
          <w:spacing w:val="-13"/>
        </w:rPr>
        <w:t xml:space="preserve"> </w:t>
      </w:r>
      <w:r>
        <w:t>affects</w:t>
      </w:r>
      <w:r>
        <w:rPr>
          <w:spacing w:val="-5"/>
        </w:rPr>
        <w:t xml:space="preserve"> </w:t>
      </w:r>
      <w:r>
        <w:t>PEU H11: PEU positively affects PU</w:t>
      </w:r>
    </w:p>
    <w:p>
      <w:pPr>
        <w:pStyle w:val="5"/>
        <w:spacing w:line="499" w:lineRule="auto"/>
        <w:ind w:right="3707"/>
      </w:pPr>
      <w:r>
        <w:t>H12:</w:t>
      </w:r>
      <w:r>
        <w:rPr>
          <w:spacing w:val="-7"/>
        </w:rPr>
        <w:t xml:space="preserve"> </w:t>
      </w:r>
      <w:r>
        <w:t>SN</w:t>
      </w:r>
      <w:r>
        <w:rPr>
          <w:spacing w:val="-7"/>
        </w:rPr>
        <w:t xml:space="preserve"> </w:t>
      </w:r>
      <w:r>
        <w:t>positively</w:t>
      </w:r>
      <w:r>
        <w:rPr>
          <w:spacing w:val="-12"/>
        </w:rPr>
        <w:t xml:space="preserve"> </w:t>
      </w:r>
      <w:r>
        <w:t>affects</w:t>
      </w:r>
      <w:r>
        <w:rPr>
          <w:spacing w:val="-7"/>
        </w:rPr>
        <w:t xml:space="preserve"> </w:t>
      </w:r>
      <w:r>
        <w:t>Behavioral</w:t>
      </w:r>
      <w:r>
        <w:rPr>
          <w:spacing w:val="-5"/>
        </w:rPr>
        <w:t xml:space="preserve"> </w:t>
      </w:r>
      <w:r>
        <w:t>Intention</w:t>
      </w:r>
      <w:r>
        <w:rPr>
          <w:spacing w:val="-7"/>
        </w:rPr>
        <w:t xml:space="preserve"> </w:t>
      </w:r>
      <w:r>
        <w:t>(BI) H13: PU positively affects BI</w:t>
      </w:r>
    </w:p>
    <w:p>
      <w:pPr>
        <w:pStyle w:val="5"/>
      </w:pPr>
      <w:r>
        <w:t>H14: PEU</w:t>
      </w:r>
      <w:r>
        <w:rPr>
          <w:spacing w:val="-1"/>
        </w:rPr>
        <w:t xml:space="preserve"> </w:t>
      </w:r>
      <w:r>
        <w:t>positively</w:t>
      </w:r>
      <w:r>
        <w:rPr>
          <w:spacing w:val="-6"/>
        </w:rPr>
        <w:t xml:space="preserve"> </w:t>
      </w:r>
      <w:r>
        <w:t xml:space="preserve">affects </w:t>
      </w:r>
      <w:r>
        <w:rPr>
          <w:spacing w:val="-5"/>
        </w:rPr>
        <w:t>BI</w:t>
      </w:r>
    </w:p>
    <w:p>
      <w:pPr>
        <w:pStyle w:val="5"/>
        <w:spacing w:before="19"/>
        <w:ind w:left="0"/>
      </w:pPr>
    </w:p>
    <w:p>
      <w:pPr>
        <w:pStyle w:val="5"/>
      </w:pPr>
      <w:r>
        <w:t>H15:</w:t>
      </w:r>
      <w:r>
        <w:rPr>
          <w:spacing w:val="-3"/>
        </w:rPr>
        <w:t xml:space="preserve"> </w:t>
      </w:r>
      <w:r>
        <w:t>BI</w:t>
      </w:r>
      <w:r>
        <w:rPr>
          <w:spacing w:val="-4"/>
        </w:rPr>
        <w:t xml:space="preserve"> </w:t>
      </w:r>
      <w:r>
        <w:t>positively</w:t>
      </w:r>
      <w:r>
        <w:rPr>
          <w:spacing w:val="-3"/>
        </w:rPr>
        <w:t xml:space="preserve"> </w:t>
      </w:r>
      <w:r>
        <w:t>affects Use</w:t>
      </w:r>
      <w:r>
        <w:rPr>
          <w:spacing w:val="-1"/>
        </w:rPr>
        <w:t xml:space="preserve"> </w:t>
      </w:r>
      <w:r>
        <w:t xml:space="preserve">Behavior (USE), </w:t>
      </w:r>
      <w:r>
        <w:rPr>
          <w:spacing w:val="-5"/>
        </w:rPr>
        <w:t>and</w:t>
      </w:r>
    </w:p>
    <w:p>
      <w:pPr>
        <w:pStyle w:val="5"/>
        <w:spacing w:before="21"/>
        <w:ind w:left="0"/>
      </w:pPr>
    </w:p>
    <w:p>
      <w:pPr>
        <w:pStyle w:val="5"/>
      </w:pPr>
      <w:r>
        <w:t>H16: USE positively</w:t>
      </w:r>
      <w:r>
        <w:rPr>
          <w:spacing w:val="-6"/>
        </w:rPr>
        <w:t xml:space="preserve"> </w:t>
      </w:r>
      <w:r>
        <w:t>affects Academic</w:t>
      </w:r>
      <w:r>
        <w:rPr>
          <w:spacing w:val="-1"/>
        </w:rPr>
        <w:t xml:space="preserve"> </w:t>
      </w:r>
      <w:r>
        <w:t>Performance</w:t>
      </w:r>
      <w:r>
        <w:rPr>
          <w:spacing w:val="-1"/>
        </w:rPr>
        <w:t xml:space="preserve"> </w:t>
      </w:r>
      <w:r>
        <w:rPr>
          <w:spacing w:val="-2"/>
        </w:rPr>
        <w:t>(AP).</w:t>
      </w:r>
    </w:p>
    <w:p>
      <w:pPr>
        <w:pStyle w:val="5"/>
        <w:spacing w:before="27"/>
        <w:ind w:left="0"/>
      </w:pPr>
    </w:p>
    <w:p>
      <w:pPr>
        <w:spacing w:before="0" w:line="256" w:lineRule="auto"/>
        <w:ind w:left="905" w:right="749" w:firstLine="0"/>
        <w:jc w:val="left"/>
        <w:rPr>
          <w:sz w:val="24"/>
        </w:rPr>
      </w:pPr>
      <w:bookmarkStart w:id="10" w:name="_bookmark10"/>
      <w:bookmarkEnd w:id="10"/>
      <w:r>
        <w:rPr>
          <w:b/>
          <w:sz w:val="24"/>
        </w:rPr>
        <w:t>Lesson</w:t>
      </w:r>
      <w:r>
        <w:rPr>
          <w:b/>
          <w:spacing w:val="-3"/>
          <w:sz w:val="24"/>
        </w:rPr>
        <w:t xml:space="preserve"> </w:t>
      </w:r>
      <w:r>
        <w:rPr>
          <w:b/>
          <w:sz w:val="24"/>
        </w:rPr>
        <w:t>5:</w:t>
      </w:r>
      <w:r>
        <w:rPr>
          <w:b/>
          <w:spacing w:val="-5"/>
          <w:sz w:val="24"/>
        </w:rPr>
        <w:t xml:space="preserve"> </w:t>
      </w:r>
      <w:r>
        <w:rPr>
          <w:b/>
          <w:sz w:val="24"/>
        </w:rPr>
        <w:t>The</w:t>
      </w:r>
      <w:r>
        <w:rPr>
          <w:b/>
          <w:spacing w:val="-5"/>
          <w:sz w:val="24"/>
        </w:rPr>
        <w:t xml:space="preserve"> </w:t>
      </w:r>
      <w:r>
        <w:rPr>
          <w:b/>
          <w:sz w:val="24"/>
        </w:rPr>
        <w:t>Mediating</w:t>
      </w:r>
      <w:r>
        <w:rPr>
          <w:b/>
          <w:spacing w:val="-4"/>
          <w:sz w:val="24"/>
        </w:rPr>
        <w:t xml:space="preserve"> </w:t>
      </w:r>
      <w:r>
        <w:rPr>
          <w:b/>
          <w:sz w:val="24"/>
        </w:rPr>
        <w:t>Role</w:t>
      </w:r>
      <w:r>
        <w:rPr>
          <w:b/>
          <w:spacing w:val="-5"/>
          <w:sz w:val="24"/>
        </w:rPr>
        <w:t xml:space="preserve"> </w:t>
      </w:r>
      <w:r>
        <w:rPr>
          <w:b/>
          <w:sz w:val="24"/>
        </w:rPr>
        <w:t>of</w:t>
      </w:r>
      <w:r>
        <w:rPr>
          <w:b/>
          <w:spacing w:val="-3"/>
          <w:sz w:val="24"/>
        </w:rPr>
        <w:t xml:space="preserve"> </w:t>
      </w:r>
      <w:r>
        <w:rPr>
          <w:b/>
          <w:sz w:val="24"/>
        </w:rPr>
        <w:t>Smart</w:t>
      </w:r>
      <w:r>
        <w:rPr>
          <w:b/>
          <w:spacing w:val="-4"/>
          <w:sz w:val="24"/>
        </w:rPr>
        <w:t xml:space="preserve"> </w:t>
      </w:r>
      <w:r>
        <w:rPr>
          <w:b/>
          <w:sz w:val="24"/>
        </w:rPr>
        <w:t>Learning</w:t>
      </w:r>
      <w:r>
        <w:rPr>
          <w:b/>
          <w:spacing w:val="-4"/>
          <w:sz w:val="24"/>
        </w:rPr>
        <w:t xml:space="preserve"> </w:t>
      </w:r>
      <w:r>
        <w:rPr>
          <w:b/>
          <w:sz w:val="24"/>
        </w:rPr>
        <w:t>Environment</w:t>
      </w:r>
      <w:r>
        <w:rPr>
          <w:b/>
          <w:spacing w:val="-4"/>
          <w:sz w:val="24"/>
        </w:rPr>
        <w:t xml:space="preserve"> </w:t>
      </w:r>
      <w:r>
        <w:rPr>
          <w:b/>
          <w:sz w:val="24"/>
        </w:rPr>
        <w:t>in</w:t>
      </w:r>
      <w:r>
        <w:rPr>
          <w:b/>
          <w:spacing w:val="-4"/>
          <w:sz w:val="24"/>
        </w:rPr>
        <w:t xml:space="preserve"> </w:t>
      </w:r>
      <w:r>
        <w:rPr>
          <w:b/>
          <w:sz w:val="24"/>
        </w:rPr>
        <w:t>the</w:t>
      </w:r>
      <w:r>
        <w:rPr>
          <w:b/>
          <w:spacing w:val="-4"/>
          <w:sz w:val="24"/>
        </w:rPr>
        <w:t xml:space="preserve"> </w:t>
      </w:r>
      <w:r>
        <w:rPr>
          <w:b/>
          <w:sz w:val="24"/>
        </w:rPr>
        <w:t>Relationship Between Social Media and Academic Performance Among University Students</w:t>
      </w:r>
      <w:r>
        <w:rPr>
          <w:b/>
          <w:spacing w:val="40"/>
          <w:sz w:val="24"/>
        </w:rPr>
        <w:t xml:space="preserve"> </w:t>
      </w:r>
      <w:r>
        <w:rPr>
          <w:sz w:val="24"/>
        </w:rPr>
        <w:t>H1. Social media use positively affects academic performance.</w:t>
      </w:r>
    </w:p>
    <w:p>
      <w:pPr>
        <w:pStyle w:val="5"/>
        <w:spacing w:before="120" w:line="360" w:lineRule="auto"/>
        <w:ind w:right="1970"/>
      </w:pPr>
      <w:r>
        <w:t>H2. Social media use positively affects the smart learning environment. H3.</w:t>
      </w:r>
      <w:r>
        <w:rPr>
          <w:spacing w:val="-6"/>
        </w:rPr>
        <w:t xml:space="preserve"> </w:t>
      </w:r>
      <w:r>
        <w:t>Smart</w:t>
      </w:r>
      <w:r>
        <w:rPr>
          <w:spacing w:val="-6"/>
        </w:rPr>
        <w:t xml:space="preserve"> </w:t>
      </w:r>
      <w:r>
        <w:t>learning</w:t>
      </w:r>
      <w:r>
        <w:rPr>
          <w:spacing w:val="-8"/>
        </w:rPr>
        <w:t xml:space="preserve"> </w:t>
      </w:r>
      <w:r>
        <w:t>environment</w:t>
      </w:r>
      <w:r>
        <w:rPr>
          <w:spacing w:val="-6"/>
        </w:rPr>
        <w:t xml:space="preserve"> </w:t>
      </w:r>
      <w:r>
        <w:t>positively</w:t>
      </w:r>
      <w:r>
        <w:rPr>
          <w:spacing w:val="-11"/>
        </w:rPr>
        <w:t xml:space="preserve"> </w:t>
      </w:r>
      <w:r>
        <w:t>affects</w:t>
      </w:r>
      <w:r>
        <w:rPr>
          <w:spacing w:val="-4"/>
        </w:rPr>
        <w:t xml:space="preserve"> </w:t>
      </w:r>
      <w:r>
        <w:t>academic</w:t>
      </w:r>
      <w:r>
        <w:rPr>
          <w:spacing w:val="-7"/>
        </w:rPr>
        <w:t xml:space="preserve"> </w:t>
      </w:r>
      <w:r>
        <w:t>performance.</w:t>
      </w:r>
    </w:p>
    <w:p>
      <w:pPr>
        <w:pStyle w:val="5"/>
        <w:spacing w:line="360" w:lineRule="auto"/>
      </w:pPr>
      <w:r>
        <w:t>H4.</w:t>
      </w:r>
      <w:r>
        <w:rPr>
          <w:spacing w:val="-4"/>
        </w:rPr>
        <w:t xml:space="preserve"> </w:t>
      </w:r>
      <w:r>
        <w:t>Smart</w:t>
      </w:r>
      <w:r>
        <w:rPr>
          <w:spacing w:val="-4"/>
        </w:rPr>
        <w:t xml:space="preserve"> </w:t>
      </w:r>
      <w:r>
        <w:t>learning</w:t>
      </w:r>
      <w:r>
        <w:rPr>
          <w:spacing w:val="-7"/>
        </w:rPr>
        <w:t xml:space="preserve"> </w:t>
      </w:r>
      <w:r>
        <w:t>environment</w:t>
      </w:r>
      <w:r>
        <w:rPr>
          <w:spacing w:val="-4"/>
        </w:rPr>
        <w:t xml:space="preserve"> </w:t>
      </w:r>
      <w:r>
        <w:t>mediates</w:t>
      </w:r>
      <w:r>
        <w:rPr>
          <w:spacing w:val="-4"/>
        </w:rPr>
        <w:t xml:space="preserve"> </w:t>
      </w:r>
      <w:r>
        <w:t>the</w:t>
      </w:r>
      <w:r>
        <w:rPr>
          <w:spacing w:val="-5"/>
        </w:rPr>
        <w:t xml:space="preserve"> </w:t>
      </w:r>
      <w:r>
        <w:t>relationship</w:t>
      </w:r>
      <w:r>
        <w:rPr>
          <w:spacing w:val="-4"/>
        </w:rPr>
        <w:t xml:space="preserve"> </w:t>
      </w:r>
      <w:r>
        <w:t>between</w:t>
      </w:r>
      <w:r>
        <w:rPr>
          <w:spacing w:val="-4"/>
        </w:rPr>
        <w:t xml:space="preserve"> </w:t>
      </w:r>
      <w:r>
        <w:t>social</w:t>
      </w:r>
      <w:r>
        <w:rPr>
          <w:spacing w:val="-2"/>
        </w:rPr>
        <w:t xml:space="preserve"> </w:t>
      </w:r>
      <w:r>
        <w:t>media</w:t>
      </w:r>
      <w:r>
        <w:rPr>
          <w:spacing w:val="-5"/>
        </w:rPr>
        <w:t xml:space="preserve"> </w:t>
      </w:r>
      <w:r>
        <w:t>use</w:t>
      </w:r>
      <w:r>
        <w:rPr>
          <w:spacing w:val="-5"/>
        </w:rPr>
        <w:t xml:space="preserve"> </w:t>
      </w:r>
      <w:r>
        <w:t>and academic performance</w:t>
      </w:r>
    </w:p>
    <w:p>
      <w:pPr>
        <w:pStyle w:val="4"/>
        <w:spacing w:before="163" w:line="259" w:lineRule="auto"/>
        <w:ind w:right="134"/>
        <w:jc w:val="left"/>
      </w:pPr>
      <w:bookmarkStart w:id="11" w:name="_bookmark11"/>
      <w:bookmarkEnd w:id="11"/>
      <w:r>
        <w:t>Lesson 6: The Influence of Social Media on Student Learning Behavior and Its Effects on Academic Achievement</w:t>
      </w:r>
    </w:p>
    <w:p>
      <w:pPr>
        <w:pStyle w:val="5"/>
        <w:spacing w:line="360" w:lineRule="auto"/>
      </w:pPr>
      <w:r>
        <w:t>H1:</w:t>
      </w:r>
      <w:r>
        <w:rPr>
          <w:spacing w:val="40"/>
        </w:rPr>
        <w:t xml:space="preserve"> </w:t>
      </w:r>
      <w:r>
        <w:t>Social</w:t>
      </w:r>
      <w:r>
        <w:rPr>
          <w:spacing w:val="40"/>
        </w:rPr>
        <w:t xml:space="preserve"> </w:t>
      </w:r>
      <w:r>
        <w:t>media</w:t>
      </w:r>
      <w:r>
        <w:rPr>
          <w:spacing w:val="40"/>
        </w:rPr>
        <w:t xml:space="preserve"> </w:t>
      </w:r>
      <w:r>
        <w:t>usage</w:t>
      </w:r>
      <w:r>
        <w:rPr>
          <w:spacing w:val="40"/>
        </w:rPr>
        <w:t xml:space="preserve"> </w:t>
      </w:r>
      <w:r>
        <w:t>has</w:t>
      </w:r>
      <w:r>
        <w:rPr>
          <w:spacing w:val="40"/>
        </w:rPr>
        <w:t xml:space="preserve"> </w:t>
      </w:r>
      <w:r>
        <w:t>a</w:t>
      </w:r>
      <w:r>
        <w:rPr>
          <w:spacing w:val="40"/>
        </w:rPr>
        <w:t xml:space="preserve"> </w:t>
      </w:r>
      <w:r>
        <w:t>positive</w:t>
      </w:r>
      <w:r>
        <w:rPr>
          <w:spacing w:val="40"/>
        </w:rPr>
        <w:t xml:space="preserve"> </w:t>
      </w:r>
      <w:r>
        <w:t>effect</w:t>
      </w:r>
      <w:r>
        <w:rPr>
          <w:spacing w:val="40"/>
        </w:rPr>
        <w:t xml:space="preserve"> </w:t>
      </w:r>
      <w:r>
        <w:t>on</w:t>
      </w:r>
      <w:r>
        <w:rPr>
          <w:spacing w:val="40"/>
        </w:rPr>
        <w:t xml:space="preserve"> </w:t>
      </w:r>
      <w:r>
        <w:t>the</w:t>
      </w:r>
      <w:r>
        <w:rPr>
          <w:spacing w:val="40"/>
        </w:rPr>
        <w:t xml:space="preserve"> </w:t>
      </w:r>
      <w:r>
        <w:t>transformation</w:t>
      </w:r>
      <w:r>
        <w:rPr>
          <w:spacing w:val="40"/>
        </w:rPr>
        <w:t xml:space="preserve"> </w:t>
      </w:r>
      <w:r>
        <w:t>of</w:t>
      </w:r>
      <w:r>
        <w:rPr>
          <w:spacing w:val="40"/>
        </w:rPr>
        <w:t xml:space="preserve"> </w:t>
      </w:r>
      <w:r>
        <w:t>students’</w:t>
      </w:r>
      <w:r>
        <w:rPr>
          <w:spacing w:val="40"/>
        </w:rPr>
        <w:t xml:space="preserve"> </w:t>
      </w:r>
      <w:r>
        <w:t xml:space="preserve">learning </w:t>
      </w:r>
      <w:r>
        <w:rPr>
          <w:spacing w:val="-2"/>
        </w:rPr>
        <w:t>behavior.</w:t>
      </w:r>
    </w:p>
    <w:p>
      <w:pPr>
        <w:pStyle w:val="5"/>
        <w:spacing w:before="155"/>
      </w:pPr>
      <w:r>
        <w:t>H2:</w:t>
      </w:r>
      <w:r>
        <w:rPr>
          <w:spacing w:val="-11"/>
        </w:rPr>
        <w:t xml:space="preserve"> </w:t>
      </w:r>
      <w:r>
        <w:t>The</w:t>
      </w:r>
      <w:r>
        <w:rPr>
          <w:spacing w:val="-10"/>
        </w:rPr>
        <w:t xml:space="preserve"> </w:t>
      </w:r>
      <w:r>
        <w:t>transformation</w:t>
      </w:r>
      <w:r>
        <w:rPr>
          <w:spacing w:val="-8"/>
        </w:rPr>
        <w:t xml:space="preserve"> </w:t>
      </w:r>
      <w:r>
        <w:t>of</w:t>
      </w:r>
      <w:r>
        <w:rPr>
          <w:spacing w:val="-8"/>
        </w:rPr>
        <w:t xml:space="preserve"> </w:t>
      </w:r>
      <w:r>
        <w:t>learning</w:t>
      </w:r>
      <w:r>
        <w:rPr>
          <w:spacing w:val="-11"/>
        </w:rPr>
        <w:t xml:space="preserve"> </w:t>
      </w:r>
      <w:r>
        <w:t>behavior</w:t>
      </w:r>
      <w:r>
        <w:rPr>
          <w:spacing w:val="-9"/>
        </w:rPr>
        <w:t xml:space="preserve"> </w:t>
      </w:r>
      <w:r>
        <w:t>positively</w:t>
      </w:r>
      <w:r>
        <w:rPr>
          <w:spacing w:val="-12"/>
        </w:rPr>
        <w:t xml:space="preserve"> </w:t>
      </w:r>
      <w:r>
        <w:t>affects</w:t>
      </w:r>
      <w:r>
        <w:rPr>
          <w:spacing w:val="-8"/>
        </w:rPr>
        <w:t xml:space="preserve"> </w:t>
      </w:r>
      <w:r>
        <w:t>students’</w:t>
      </w:r>
      <w:r>
        <w:rPr>
          <w:spacing w:val="-9"/>
        </w:rPr>
        <w:t xml:space="preserve"> </w:t>
      </w:r>
      <w:r>
        <w:t>academic</w:t>
      </w:r>
      <w:r>
        <w:rPr>
          <w:spacing w:val="-9"/>
        </w:rPr>
        <w:t xml:space="preserve"> </w:t>
      </w:r>
      <w:r>
        <w:rPr>
          <w:spacing w:val="-2"/>
        </w:rPr>
        <w:t>achievement.</w:t>
      </w:r>
    </w:p>
    <w:p>
      <w:pPr>
        <w:pStyle w:val="5"/>
        <w:spacing w:before="23"/>
        <w:ind w:left="0"/>
      </w:pPr>
    </w:p>
    <w:p>
      <w:pPr>
        <w:pStyle w:val="5"/>
        <w:spacing w:line="360" w:lineRule="auto"/>
        <w:ind w:right="59"/>
      </w:pPr>
      <w:r>
        <w:t>H3:</w:t>
      </w:r>
      <w:r>
        <w:rPr>
          <w:spacing w:val="-9"/>
        </w:rPr>
        <w:t xml:space="preserve"> </w:t>
      </w:r>
      <w:r>
        <w:t>Social</w:t>
      </w:r>
      <w:r>
        <w:rPr>
          <w:spacing w:val="-9"/>
        </w:rPr>
        <w:t xml:space="preserve"> </w:t>
      </w:r>
      <w:r>
        <w:t>media</w:t>
      </w:r>
      <w:r>
        <w:rPr>
          <w:spacing w:val="-10"/>
        </w:rPr>
        <w:t xml:space="preserve"> </w:t>
      </w:r>
      <w:r>
        <w:t>usage</w:t>
      </w:r>
      <w:r>
        <w:rPr>
          <w:spacing w:val="-10"/>
        </w:rPr>
        <w:t xml:space="preserve"> </w:t>
      </w:r>
      <w:r>
        <w:t>indirectly</w:t>
      </w:r>
      <w:r>
        <w:rPr>
          <w:spacing w:val="-13"/>
        </w:rPr>
        <w:t xml:space="preserve"> </w:t>
      </w:r>
      <w:r>
        <w:t>influences</w:t>
      </w:r>
      <w:r>
        <w:rPr>
          <w:spacing w:val="-7"/>
        </w:rPr>
        <w:t xml:space="preserve"> </w:t>
      </w:r>
      <w:r>
        <w:t>academic</w:t>
      </w:r>
      <w:r>
        <w:rPr>
          <w:spacing w:val="-10"/>
        </w:rPr>
        <w:t xml:space="preserve"> </w:t>
      </w:r>
      <w:r>
        <w:t>achievement</w:t>
      </w:r>
      <w:r>
        <w:rPr>
          <w:spacing w:val="-9"/>
        </w:rPr>
        <w:t xml:space="preserve"> </w:t>
      </w:r>
      <w:r>
        <w:t>through</w:t>
      </w:r>
      <w:r>
        <w:rPr>
          <w:spacing w:val="-9"/>
        </w:rPr>
        <w:t xml:space="preserve"> </w:t>
      </w:r>
      <w:r>
        <w:t>the</w:t>
      </w:r>
      <w:r>
        <w:rPr>
          <w:spacing w:val="-10"/>
        </w:rPr>
        <w:t xml:space="preserve"> </w:t>
      </w:r>
      <w:r>
        <w:t>transformation of learning behavior as a mediating variable.</w:t>
      </w:r>
    </w:p>
    <w:p>
      <w:pPr>
        <w:pStyle w:val="4"/>
        <w:spacing w:before="165" w:line="259" w:lineRule="auto"/>
        <w:ind w:right="60"/>
        <w:jc w:val="left"/>
      </w:pPr>
      <w:bookmarkStart w:id="12" w:name="_bookmark12"/>
      <w:bookmarkEnd w:id="12"/>
      <w:r>
        <w:t>Lesson</w:t>
      </w:r>
      <w:r>
        <w:rPr>
          <w:spacing w:val="-4"/>
        </w:rPr>
        <w:t xml:space="preserve"> </w:t>
      </w:r>
      <w:r>
        <w:t>7:</w:t>
      </w:r>
      <w:r>
        <w:rPr>
          <w:spacing w:val="-5"/>
        </w:rPr>
        <w:t xml:space="preserve"> </w:t>
      </w:r>
      <w:r>
        <w:t>Examining</w:t>
      </w:r>
      <w:r>
        <w:rPr>
          <w:spacing w:val="-5"/>
        </w:rPr>
        <w:t xml:space="preserve"> </w:t>
      </w:r>
      <w:r>
        <w:t>Social</w:t>
      </w:r>
      <w:r>
        <w:rPr>
          <w:spacing w:val="-5"/>
        </w:rPr>
        <w:t xml:space="preserve"> </w:t>
      </w:r>
      <w:r>
        <w:t>Media</w:t>
      </w:r>
      <w:r>
        <w:rPr>
          <w:spacing w:val="-5"/>
        </w:rPr>
        <w:t xml:space="preserve"> </w:t>
      </w:r>
      <w:r>
        <w:t>Addiction</w:t>
      </w:r>
      <w:r>
        <w:rPr>
          <w:spacing w:val="-4"/>
        </w:rPr>
        <w:t xml:space="preserve"> </w:t>
      </w:r>
      <w:r>
        <w:t>as</w:t>
      </w:r>
      <w:r>
        <w:rPr>
          <w:spacing w:val="-5"/>
        </w:rPr>
        <w:t xml:space="preserve"> </w:t>
      </w:r>
      <w:r>
        <w:t>a</w:t>
      </w:r>
      <w:r>
        <w:rPr>
          <w:spacing w:val="-5"/>
        </w:rPr>
        <w:t xml:space="preserve"> </w:t>
      </w:r>
      <w:r>
        <w:t>Predictor</w:t>
      </w:r>
      <w:r>
        <w:rPr>
          <w:spacing w:val="-5"/>
        </w:rPr>
        <w:t xml:space="preserve"> </w:t>
      </w:r>
      <w:r>
        <w:t>of</w:t>
      </w:r>
      <w:r>
        <w:rPr>
          <w:spacing w:val="-4"/>
        </w:rPr>
        <w:t xml:space="preserve"> </w:t>
      </w:r>
      <w:r>
        <w:t>Academic</w:t>
      </w:r>
      <w:r>
        <w:rPr>
          <w:spacing w:val="-4"/>
        </w:rPr>
        <w:t xml:space="preserve"> </w:t>
      </w:r>
      <w:r>
        <w:t>Achievement and Academic Procrastination: A Cohort of Undergraduate Students</w:t>
      </w:r>
    </w:p>
    <w:p>
      <w:pPr>
        <w:pStyle w:val="5"/>
        <w:spacing w:line="270" w:lineRule="exact"/>
      </w:pPr>
      <w:r>
        <w:t>H1:</w:t>
      </w:r>
      <w:r>
        <w:rPr>
          <w:spacing w:val="-1"/>
        </w:rPr>
        <w:t xml:space="preserve"> </w:t>
      </w:r>
      <w:r>
        <w:t>Self-control</w:t>
      </w:r>
      <w:r>
        <w:rPr>
          <w:spacing w:val="-1"/>
        </w:rPr>
        <w:t xml:space="preserve"> </w:t>
      </w:r>
      <w:r>
        <w:t>has</w:t>
      </w:r>
      <w:r>
        <w:rPr>
          <w:spacing w:val="-1"/>
        </w:rPr>
        <w:t xml:space="preserve"> </w:t>
      </w:r>
      <w:r>
        <w:t>a</w:t>
      </w:r>
      <w:r>
        <w:rPr>
          <w:spacing w:val="-3"/>
        </w:rPr>
        <w:t xml:space="preserve"> </w:t>
      </w:r>
      <w:r>
        <w:t>negative effect on</w:t>
      </w:r>
      <w:r>
        <w:rPr>
          <w:spacing w:val="-1"/>
        </w:rPr>
        <w:t xml:space="preserve"> </w:t>
      </w:r>
      <w:r>
        <w:t>social</w:t>
      </w:r>
      <w:r>
        <w:rPr>
          <w:spacing w:val="-1"/>
        </w:rPr>
        <w:t xml:space="preserve"> </w:t>
      </w:r>
      <w:r>
        <w:t>media</w:t>
      </w:r>
      <w:r>
        <w:rPr>
          <w:spacing w:val="-1"/>
        </w:rPr>
        <w:t xml:space="preserve"> </w:t>
      </w:r>
      <w:r>
        <w:t>addiction</w:t>
      </w:r>
      <w:r>
        <w:rPr>
          <w:spacing w:val="-1"/>
        </w:rPr>
        <w:t xml:space="preserve"> </w:t>
      </w:r>
      <w:r>
        <w:t>and academic</w:t>
      </w:r>
      <w:r>
        <w:rPr>
          <w:spacing w:val="-1"/>
        </w:rPr>
        <w:t xml:space="preserve"> </w:t>
      </w:r>
      <w:r>
        <w:rPr>
          <w:spacing w:val="-2"/>
        </w:rPr>
        <w:t>procrastination.</w:t>
      </w:r>
    </w:p>
    <w:p>
      <w:pPr>
        <w:pStyle w:val="5"/>
        <w:ind w:left="0"/>
      </w:pPr>
    </w:p>
    <w:p>
      <w:pPr>
        <w:pStyle w:val="5"/>
        <w:ind w:left="0"/>
      </w:pPr>
    </w:p>
    <w:p>
      <w:pPr>
        <w:pStyle w:val="5"/>
      </w:pPr>
      <w:r>
        <w:t>H2:</w:t>
      </w:r>
      <w:r>
        <w:rPr>
          <w:spacing w:val="-3"/>
        </w:rPr>
        <w:t xml:space="preserve"> </w:t>
      </w:r>
      <w:r>
        <w:t>Value</w:t>
      </w:r>
      <w:r>
        <w:rPr>
          <w:spacing w:val="-1"/>
        </w:rPr>
        <w:t xml:space="preserve"> </w:t>
      </w:r>
      <w:r>
        <w:t>(dimension</w:t>
      </w:r>
      <w:r>
        <w:rPr>
          <w:spacing w:val="-1"/>
        </w:rPr>
        <w:t xml:space="preserve"> </w:t>
      </w:r>
      <w:r>
        <w:t>of future</w:t>
      </w:r>
      <w:r>
        <w:rPr>
          <w:spacing w:val="-2"/>
        </w:rPr>
        <w:t xml:space="preserve"> </w:t>
      </w:r>
      <w:r>
        <w:t>time</w:t>
      </w:r>
      <w:r>
        <w:rPr>
          <w:spacing w:val="-1"/>
        </w:rPr>
        <w:t xml:space="preserve"> </w:t>
      </w:r>
      <w:r>
        <w:t>perspective) negatively</w:t>
      </w:r>
      <w:r>
        <w:rPr>
          <w:spacing w:val="-6"/>
        </w:rPr>
        <w:t xml:space="preserve"> </w:t>
      </w:r>
      <w:r>
        <w:t>predicts</w:t>
      </w:r>
      <w:r>
        <w:rPr>
          <w:spacing w:val="-1"/>
        </w:rPr>
        <w:t xml:space="preserve"> </w:t>
      </w:r>
      <w:r>
        <w:t>social</w:t>
      </w:r>
      <w:r>
        <w:rPr>
          <w:spacing w:val="-1"/>
        </w:rPr>
        <w:t xml:space="preserve"> </w:t>
      </w:r>
      <w:r>
        <w:t xml:space="preserve">media </w:t>
      </w:r>
      <w:r>
        <w:rPr>
          <w:spacing w:val="-2"/>
        </w:rPr>
        <w:t>addiction.</w:t>
      </w:r>
    </w:p>
    <w:p>
      <w:pPr>
        <w:pStyle w:val="5"/>
        <w:spacing w:after="0"/>
        <w:sectPr>
          <w:pgSz w:w="12240" w:h="15840"/>
          <w:pgMar w:top="1060" w:right="1080" w:bottom="1200" w:left="1080" w:header="0" w:footer="1001" w:gutter="0"/>
        </w:sectPr>
      </w:pPr>
    </w:p>
    <w:p>
      <w:pPr>
        <w:pStyle w:val="5"/>
        <w:spacing w:before="62" w:line="360" w:lineRule="auto"/>
        <w:ind w:right="345"/>
      </w:pPr>
      <w:r>
        <w:t>H3:</w:t>
      </w:r>
      <w:r>
        <w:rPr>
          <w:spacing w:val="-4"/>
        </w:rPr>
        <w:t xml:space="preserve"> </w:t>
      </w:r>
      <w:r>
        <w:t>Distance</w:t>
      </w:r>
      <w:r>
        <w:rPr>
          <w:spacing w:val="-5"/>
        </w:rPr>
        <w:t xml:space="preserve"> </w:t>
      </w:r>
      <w:r>
        <w:t>(dimension</w:t>
      </w:r>
      <w:r>
        <w:rPr>
          <w:spacing w:val="-2"/>
        </w:rPr>
        <w:t xml:space="preserve"> </w:t>
      </w:r>
      <w:r>
        <w:t>of</w:t>
      </w:r>
      <w:r>
        <w:rPr>
          <w:spacing w:val="-4"/>
        </w:rPr>
        <w:t xml:space="preserve"> </w:t>
      </w:r>
      <w:r>
        <w:t>future</w:t>
      </w:r>
      <w:r>
        <w:rPr>
          <w:spacing w:val="-6"/>
        </w:rPr>
        <w:t xml:space="preserve"> </w:t>
      </w:r>
      <w:r>
        <w:t>time</w:t>
      </w:r>
      <w:r>
        <w:rPr>
          <w:spacing w:val="-4"/>
        </w:rPr>
        <w:t xml:space="preserve"> </w:t>
      </w:r>
      <w:r>
        <w:t>perspective)</w:t>
      </w:r>
      <w:r>
        <w:rPr>
          <w:spacing w:val="-4"/>
        </w:rPr>
        <w:t xml:space="preserve"> </w:t>
      </w:r>
      <w:r>
        <w:t>negatively</w:t>
      </w:r>
      <w:r>
        <w:rPr>
          <w:spacing w:val="-9"/>
        </w:rPr>
        <w:t xml:space="preserve"> </w:t>
      </w:r>
      <w:r>
        <w:t>predicts</w:t>
      </w:r>
      <w:r>
        <w:rPr>
          <w:spacing w:val="-4"/>
        </w:rPr>
        <w:t xml:space="preserve"> </w:t>
      </w:r>
      <w:r>
        <w:t>social</w:t>
      </w:r>
      <w:r>
        <w:rPr>
          <w:spacing w:val="-4"/>
        </w:rPr>
        <w:t xml:space="preserve"> </w:t>
      </w:r>
      <w:r>
        <w:t xml:space="preserve">media </w:t>
      </w:r>
      <w:r>
        <w:rPr>
          <w:spacing w:val="-2"/>
        </w:rPr>
        <w:t>addiction.</w:t>
      </w:r>
    </w:p>
    <w:p>
      <w:pPr>
        <w:pStyle w:val="5"/>
        <w:spacing w:before="137"/>
        <w:ind w:left="0"/>
      </w:pPr>
    </w:p>
    <w:p>
      <w:pPr>
        <w:pStyle w:val="5"/>
        <w:spacing w:line="360" w:lineRule="auto"/>
        <w:ind w:right="59"/>
      </w:pPr>
      <w:r>
        <w:t>H4:</w:t>
      </w:r>
      <w:r>
        <w:rPr>
          <w:spacing w:val="-4"/>
        </w:rPr>
        <w:t xml:space="preserve"> </w:t>
      </w:r>
      <w:r>
        <w:t>Commitment</w:t>
      </w:r>
      <w:r>
        <w:rPr>
          <w:spacing w:val="-4"/>
        </w:rPr>
        <w:t xml:space="preserve"> </w:t>
      </w:r>
      <w:r>
        <w:t>(dimension</w:t>
      </w:r>
      <w:r>
        <w:rPr>
          <w:spacing w:val="-4"/>
        </w:rPr>
        <w:t xml:space="preserve"> </w:t>
      </w:r>
      <w:r>
        <w:t>of</w:t>
      </w:r>
      <w:r>
        <w:rPr>
          <w:spacing w:val="-4"/>
        </w:rPr>
        <w:t xml:space="preserve"> </w:t>
      </w:r>
      <w:r>
        <w:t>future</w:t>
      </w:r>
      <w:r>
        <w:rPr>
          <w:spacing w:val="-6"/>
        </w:rPr>
        <w:t xml:space="preserve"> </w:t>
      </w:r>
      <w:r>
        <w:t>time</w:t>
      </w:r>
      <w:r>
        <w:rPr>
          <w:spacing w:val="-4"/>
        </w:rPr>
        <w:t xml:space="preserve"> </w:t>
      </w:r>
      <w:r>
        <w:t>perspective)</w:t>
      </w:r>
      <w:r>
        <w:rPr>
          <w:spacing w:val="-4"/>
        </w:rPr>
        <w:t xml:space="preserve"> </w:t>
      </w:r>
      <w:r>
        <w:t>negatively</w:t>
      </w:r>
      <w:r>
        <w:rPr>
          <w:spacing w:val="-9"/>
        </w:rPr>
        <w:t xml:space="preserve"> </w:t>
      </w:r>
      <w:r>
        <w:t>predicts</w:t>
      </w:r>
      <w:r>
        <w:rPr>
          <w:spacing w:val="-4"/>
        </w:rPr>
        <w:t xml:space="preserve"> </w:t>
      </w:r>
      <w:r>
        <w:t>social</w:t>
      </w:r>
      <w:r>
        <w:rPr>
          <w:spacing w:val="-4"/>
        </w:rPr>
        <w:t xml:space="preserve"> </w:t>
      </w:r>
      <w:r>
        <w:t xml:space="preserve">media </w:t>
      </w:r>
      <w:r>
        <w:rPr>
          <w:spacing w:val="-2"/>
        </w:rPr>
        <w:t>addiction.</w:t>
      </w:r>
    </w:p>
    <w:p>
      <w:pPr>
        <w:pStyle w:val="5"/>
        <w:spacing w:before="139"/>
        <w:ind w:left="0"/>
      </w:pPr>
    </w:p>
    <w:p>
      <w:pPr>
        <w:pStyle w:val="5"/>
        <w:spacing w:before="1" w:line="720" w:lineRule="auto"/>
        <w:ind w:right="59"/>
      </w:pPr>
      <w:r>
        <w:t>H5:</w:t>
      </w:r>
      <w:r>
        <w:rPr>
          <w:spacing w:val="-3"/>
        </w:rPr>
        <w:t xml:space="preserve"> </w:t>
      </w:r>
      <w:r>
        <w:t>Speed</w:t>
      </w:r>
      <w:r>
        <w:rPr>
          <w:spacing w:val="-3"/>
        </w:rPr>
        <w:t xml:space="preserve"> </w:t>
      </w:r>
      <w:r>
        <w:t>(dimension</w:t>
      </w:r>
      <w:r>
        <w:rPr>
          <w:spacing w:val="-3"/>
        </w:rPr>
        <w:t xml:space="preserve"> </w:t>
      </w:r>
      <w:r>
        <w:t>of</w:t>
      </w:r>
      <w:r>
        <w:rPr>
          <w:spacing w:val="-2"/>
        </w:rPr>
        <w:t xml:space="preserve"> </w:t>
      </w:r>
      <w:r>
        <w:t>future</w:t>
      </w:r>
      <w:r>
        <w:rPr>
          <w:spacing w:val="-4"/>
        </w:rPr>
        <w:t xml:space="preserve"> </w:t>
      </w:r>
      <w:r>
        <w:t>time</w:t>
      </w:r>
      <w:r>
        <w:rPr>
          <w:spacing w:val="-3"/>
        </w:rPr>
        <w:t xml:space="preserve"> </w:t>
      </w:r>
      <w:r>
        <w:t>perspective)</w:t>
      </w:r>
      <w:r>
        <w:rPr>
          <w:spacing w:val="-2"/>
        </w:rPr>
        <w:t xml:space="preserve"> </w:t>
      </w:r>
      <w:r>
        <w:t>positively</w:t>
      </w:r>
      <w:r>
        <w:rPr>
          <w:spacing w:val="-11"/>
        </w:rPr>
        <w:t xml:space="preserve"> </w:t>
      </w:r>
      <w:r>
        <w:t>predicts</w:t>
      </w:r>
      <w:r>
        <w:rPr>
          <w:spacing w:val="-3"/>
        </w:rPr>
        <w:t xml:space="preserve"> </w:t>
      </w:r>
      <w:r>
        <w:t>social</w:t>
      </w:r>
      <w:r>
        <w:rPr>
          <w:spacing w:val="-3"/>
        </w:rPr>
        <w:t xml:space="preserve"> </w:t>
      </w:r>
      <w:r>
        <w:t>media</w:t>
      </w:r>
      <w:r>
        <w:rPr>
          <w:spacing w:val="-3"/>
        </w:rPr>
        <w:t xml:space="preserve"> </w:t>
      </w:r>
      <w:r>
        <w:t>addiction. H6: Value negatively predicts academic procrastination.</w:t>
      </w:r>
    </w:p>
    <w:p>
      <w:pPr>
        <w:pStyle w:val="5"/>
      </w:pPr>
      <w:r>
        <w:t>H7:</w:t>
      </w:r>
      <w:r>
        <w:rPr>
          <w:spacing w:val="-2"/>
        </w:rPr>
        <w:t xml:space="preserve"> </w:t>
      </w:r>
      <w:r>
        <w:t>Distance</w:t>
      </w:r>
      <w:r>
        <w:rPr>
          <w:spacing w:val="-2"/>
        </w:rPr>
        <w:t xml:space="preserve"> </w:t>
      </w:r>
      <w:r>
        <w:t>negatively</w:t>
      </w:r>
      <w:r>
        <w:rPr>
          <w:spacing w:val="-3"/>
        </w:rPr>
        <w:t xml:space="preserve"> </w:t>
      </w:r>
      <w:r>
        <w:t>predicts</w:t>
      </w:r>
      <w:r>
        <w:rPr>
          <w:spacing w:val="-1"/>
        </w:rPr>
        <w:t xml:space="preserve"> </w:t>
      </w:r>
      <w:r>
        <w:t>academic</w:t>
      </w:r>
      <w:r>
        <w:rPr>
          <w:spacing w:val="-2"/>
        </w:rPr>
        <w:t xml:space="preserve"> procrastination.</w:t>
      </w:r>
    </w:p>
    <w:p>
      <w:pPr>
        <w:pStyle w:val="5"/>
        <w:ind w:left="0"/>
      </w:pPr>
    </w:p>
    <w:p>
      <w:pPr>
        <w:pStyle w:val="5"/>
        <w:ind w:left="0"/>
      </w:pPr>
    </w:p>
    <w:p>
      <w:pPr>
        <w:pStyle w:val="5"/>
        <w:spacing w:line="720" w:lineRule="auto"/>
        <w:ind w:right="2788"/>
      </w:pPr>
      <w:r>
        <w:t>H8:</w:t>
      </w:r>
      <w:r>
        <w:rPr>
          <w:spacing w:val="-8"/>
        </w:rPr>
        <w:t xml:space="preserve"> </w:t>
      </w:r>
      <w:r>
        <w:t>Commitment</w:t>
      </w:r>
      <w:r>
        <w:rPr>
          <w:spacing w:val="-8"/>
        </w:rPr>
        <w:t xml:space="preserve"> </w:t>
      </w:r>
      <w:r>
        <w:t>negatively</w:t>
      </w:r>
      <w:r>
        <w:rPr>
          <w:spacing w:val="-12"/>
        </w:rPr>
        <w:t xml:space="preserve"> </w:t>
      </w:r>
      <w:r>
        <w:t>predicts</w:t>
      </w:r>
      <w:r>
        <w:rPr>
          <w:spacing w:val="-8"/>
        </w:rPr>
        <w:t xml:space="preserve"> </w:t>
      </w:r>
      <w:r>
        <w:t>academic</w:t>
      </w:r>
      <w:r>
        <w:rPr>
          <w:spacing w:val="-9"/>
        </w:rPr>
        <w:t xml:space="preserve"> </w:t>
      </w:r>
      <w:r>
        <w:t>procrastination. H9: Speed positively predicts academic procrastination.</w:t>
      </w:r>
    </w:p>
    <w:p>
      <w:pPr>
        <w:pStyle w:val="5"/>
        <w:spacing w:before="1" w:line="720" w:lineRule="auto"/>
        <w:ind w:right="1937"/>
      </w:pPr>
      <w:r>
        <w:t>H10: Social media addiction positively predicts academic procrastination. H11: Social media addiction negatively predicts academic achievement. H12:</w:t>
      </w:r>
      <w:r>
        <w:rPr>
          <w:spacing w:val="-7"/>
        </w:rPr>
        <w:t xml:space="preserve"> </w:t>
      </w:r>
      <w:r>
        <w:t>Academic</w:t>
      </w:r>
      <w:r>
        <w:rPr>
          <w:spacing w:val="-8"/>
        </w:rPr>
        <w:t xml:space="preserve"> </w:t>
      </w:r>
      <w:r>
        <w:t>procrastination</w:t>
      </w:r>
      <w:r>
        <w:rPr>
          <w:spacing w:val="-7"/>
        </w:rPr>
        <w:t xml:space="preserve"> </w:t>
      </w:r>
      <w:r>
        <w:t>negatively</w:t>
      </w:r>
      <w:r>
        <w:rPr>
          <w:spacing w:val="-11"/>
        </w:rPr>
        <w:t xml:space="preserve"> </w:t>
      </w:r>
      <w:r>
        <w:t>predicts</w:t>
      </w:r>
      <w:r>
        <w:rPr>
          <w:spacing w:val="-7"/>
        </w:rPr>
        <w:t xml:space="preserve"> </w:t>
      </w:r>
      <w:r>
        <w:t>academic</w:t>
      </w:r>
      <w:r>
        <w:rPr>
          <w:spacing w:val="-6"/>
        </w:rPr>
        <w:t xml:space="preserve"> </w:t>
      </w:r>
      <w:r>
        <w:t>achievement.</w:t>
      </w:r>
    </w:p>
    <w:p>
      <w:pPr>
        <w:pStyle w:val="5"/>
        <w:spacing w:line="360" w:lineRule="auto"/>
      </w:pPr>
      <w:r>
        <w:t>H13:</w:t>
      </w:r>
      <w:r>
        <w:rPr>
          <w:spacing w:val="-5"/>
        </w:rPr>
        <w:t xml:space="preserve"> </w:t>
      </w:r>
      <w:r>
        <w:t>Social</w:t>
      </w:r>
      <w:r>
        <w:rPr>
          <w:spacing w:val="-5"/>
        </w:rPr>
        <w:t xml:space="preserve"> </w:t>
      </w:r>
      <w:r>
        <w:t>media</w:t>
      </w:r>
      <w:r>
        <w:rPr>
          <w:spacing w:val="-6"/>
        </w:rPr>
        <w:t xml:space="preserve"> </w:t>
      </w:r>
      <w:r>
        <w:t>addiction</w:t>
      </w:r>
      <w:r>
        <w:rPr>
          <w:spacing w:val="-4"/>
        </w:rPr>
        <w:t xml:space="preserve"> </w:t>
      </w:r>
      <w:r>
        <w:t>predicts</w:t>
      </w:r>
      <w:r>
        <w:rPr>
          <w:spacing w:val="-5"/>
        </w:rPr>
        <w:t xml:space="preserve"> </w:t>
      </w:r>
      <w:r>
        <w:t>academic</w:t>
      </w:r>
      <w:r>
        <w:rPr>
          <w:spacing w:val="-6"/>
        </w:rPr>
        <w:t xml:space="preserve"> </w:t>
      </w:r>
      <w:r>
        <w:t>achievement</w:t>
      </w:r>
      <w:r>
        <w:rPr>
          <w:spacing w:val="-5"/>
        </w:rPr>
        <w:t xml:space="preserve"> </w:t>
      </w:r>
      <w:r>
        <w:t>through</w:t>
      </w:r>
      <w:r>
        <w:rPr>
          <w:spacing w:val="-5"/>
        </w:rPr>
        <w:t xml:space="preserve"> </w:t>
      </w:r>
      <w:r>
        <w:t>academic</w:t>
      </w:r>
      <w:r>
        <w:rPr>
          <w:spacing w:val="-6"/>
        </w:rPr>
        <w:t xml:space="preserve"> </w:t>
      </w:r>
      <w:r>
        <w:t>procrastination (mediating effect).</w:t>
      </w:r>
    </w:p>
    <w:p>
      <w:pPr>
        <w:pStyle w:val="4"/>
        <w:spacing w:before="164" w:line="259" w:lineRule="auto"/>
        <w:jc w:val="left"/>
      </w:pPr>
      <w:bookmarkStart w:id="13" w:name="_bookmark13"/>
      <w:bookmarkEnd w:id="13"/>
      <w:r>
        <w:t>Lesson</w:t>
      </w:r>
      <w:r>
        <w:rPr>
          <w:spacing w:val="-3"/>
        </w:rPr>
        <w:t xml:space="preserve"> </w:t>
      </w:r>
      <w:r>
        <w:t>8:</w:t>
      </w:r>
      <w:r>
        <w:rPr>
          <w:spacing w:val="-5"/>
        </w:rPr>
        <w:t xml:space="preserve"> </w:t>
      </w:r>
      <w:r>
        <w:t>Prediction</w:t>
      </w:r>
      <w:r>
        <w:rPr>
          <w:spacing w:val="-3"/>
        </w:rPr>
        <w:t xml:space="preserve"> </w:t>
      </w:r>
      <w:r>
        <w:t>of</w:t>
      </w:r>
      <w:r>
        <w:rPr>
          <w:spacing w:val="-3"/>
        </w:rPr>
        <w:t xml:space="preserve"> </w:t>
      </w:r>
      <w:r>
        <w:t>social</w:t>
      </w:r>
      <w:r>
        <w:rPr>
          <w:spacing w:val="-4"/>
        </w:rPr>
        <w:t xml:space="preserve"> </w:t>
      </w:r>
      <w:r>
        <w:t>media</w:t>
      </w:r>
      <w:r>
        <w:rPr>
          <w:spacing w:val="-4"/>
        </w:rPr>
        <w:t xml:space="preserve"> </w:t>
      </w:r>
      <w:r>
        <w:t>efects</w:t>
      </w:r>
      <w:r>
        <w:rPr>
          <w:spacing w:val="-5"/>
        </w:rPr>
        <w:t xml:space="preserve"> </w:t>
      </w:r>
      <w:r>
        <w:t>on</w:t>
      </w:r>
      <w:r>
        <w:rPr>
          <w:spacing w:val="-5"/>
        </w:rPr>
        <w:t xml:space="preserve"> </w:t>
      </w:r>
      <w:r>
        <w:t>students’</w:t>
      </w:r>
      <w:r>
        <w:rPr>
          <w:spacing w:val="-6"/>
        </w:rPr>
        <w:t xml:space="preserve"> </w:t>
      </w:r>
      <w:r>
        <w:t>academic</w:t>
      </w:r>
      <w:r>
        <w:rPr>
          <w:spacing w:val="-5"/>
        </w:rPr>
        <w:t xml:space="preserve"> </w:t>
      </w:r>
      <w:r>
        <w:t>performance</w:t>
      </w:r>
      <w:r>
        <w:rPr>
          <w:spacing w:val="-5"/>
        </w:rPr>
        <w:t xml:space="preserve"> </w:t>
      </w:r>
      <w:r>
        <w:t>using Machine Learning Algorithms (MLAs)</w:t>
      </w:r>
    </w:p>
    <w:p>
      <w:pPr>
        <w:pStyle w:val="5"/>
        <w:spacing w:line="360" w:lineRule="auto"/>
      </w:pPr>
      <w:r>
        <w:t>H1:</w:t>
      </w:r>
      <w:r>
        <w:rPr>
          <w:spacing w:val="32"/>
        </w:rPr>
        <w:t xml:space="preserve"> </w:t>
      </w:r>
      <w:r>
        <w:t>The</w:t>
      </w:r>
      <w:r>
        <w:rPr>
          <w:spacing w:val="31"/>
        </w:rPr>
        <w:t xml:space="preserve"> </w:t>
      </w:r>
      <w:r>
        <w:t>level</w:t>
      </w:r>
      <w:r>
        <w:rPr>
          <w:spacing w:val="33"/>
        </w:rPr>
        <w:t xml:space="preserve"> </w:t>
      </w:r>
      <w:r>
        <w:t>of</w:t>
      </w:r>
      <w:r>
        <w:rPr>
          <w:spacing w:val="32"/>
        </w:rPr>
        <w:t xml:space="preserve"> </w:t>
      </w:r>
      <w:r>
        <w:t>exposure</w:t>
      </w:r>
      <w:r>
        <w:rPr>
          <w:spacing w:val="31"/>
        </w:rPr>
        <w:t xml:space="preserve"> </w:t>
      </w:r>
      <w:r>
        <w:t>to</w:t>
      </w:r>
      <w:r>
        <w:rPr>
          <w:spacing w:val="33"/>
        </w:rPr>
        <w:t xml:space="preserve"> </w:t>
      </w:r>
      <w:r>
        <w:t>SNSs</w:t>
      </w:r>
      <w:r>
        <w:rPr>
          <w:spacing w:val="33"/>
        </w:rPr>
        <w:t xml:space="preserve"> </w:t>
      </w:r>
      <w:r>
        <w:t>(e.g.,</w:t>
      </w:r>
      <w:r>
        <w:rPr>
          <w:spacing w:val="32"/>
        </w:rPr>
        <w:t xml:space="preserve"> </w:t>
      </w:r>
      <w:r>
        <w:t>WhatsApp,</w:t>
      </w:r>
      <w:r>
        <w:rPr>
          <w:spacing w:val="32"/>
        </w:rPr>
        <w:t xml:space="preserve"> </w:t>
      </w:r>
      <w:r>
        <w:t>Facebook,</w:t>
      </w:r>
      <w:r>
        <w:rPr>
          <w:spacing w:val="32"/>
        </w:rPr>
        <w:t xml:space="preserve"> </w:t>
      </w:r>
      <w:r>
        <w:t>Twitter,</w:t>
      </w:r>
      <w:r>
        <w:rPr>
          <w:spacing w:val="32"/>
        </w:rPr>
        <w:t xml:space="preserve"> </w:t>
      </w:r>
      <w:r>
        <w:t>Viber,</w:t>
      </w:r>
      <w:r>
        <w:rPr>
          <w:spacing w:val="36"/>
        </w:rPr>
        <w:t xml:space="preserve"> </w:t>
      </w:r>
      <w:r>
        <w:t>Instagram) significantly affects students' academic performance.</w:t>
      </w:r>
    </w:p>
    <w:p>
      <w:pPr>
        <w:pStyle w:val="5"/>
        <w:spacing w:before="155"/>
      </w:pPr>
      <w:r>
        <w:t>H2:</w:t>
      </w:r>
      <w:r>
        <w:rPr>
          <w:spacing w:val="-3"/>
        </w:rPr>
        <w:t xml:space="preserve"> </w:t>
      </w:r>
      <w:r>
        <w:t>The</w:t>
      </w:r>
      <w:r>
        <w:rPr>
          <w:spacing w:val="-3"/>
        </w:rPr>
        <w:t xml:space="preserve"> </w:t>
      </w:r>
      <w:r>
        <w:t>time duration</w:t>
      </w:r>
      <w:r>
        <w:rPr>
          <w:spacing w:val="-1"/>
        </w:rPr>
        <w:t xml:space="preserve"> </w:t>
      </w:r>
      <w:r>
        <w:t>spent on</w:t>
      </w:r>
      <w:r>
        <w:rPr>
          <w:spacing w:val="-1"/>
        </w:rPr>
        <w:t xml:space="preserve"> </w:t>
      </w:r>
      <w:r>
        <w:t>SNSs has</w:t>
      </w:r>
      <w:r>
        <w:rPr>
          <w:spacing w:val="-1"/>
        </w:rPr>
        <w:t xml:space="preserve"> </w:t>
      </w:r>
      <w:r>
        <w:t>an impact</w:t>
      </w:r>
      <w:r>
        <w:rPr>
          <w:spacing w:val="-1"/>
        </w:rPr>
        <w:t xml:space="preserve"> </w:t>
      </w:r>
      <w:r>
        <w:t>on students'</w:t>
      </w:r>
      <w:r>
        <w:rPr>
          <w:spacing w:val="-4"/>
        </w:rPr>
        <w:t xml:space="preserve"> </w:t>
      </w:r>
      <w:r>
        <w:t>academic</w:t>
      </w:r>
      <w:r>
        <w:rPr>
          <w:spacing w:val="1"/>
        </w:rPr>
        <w:t xml:space="preserve"> </w:t>
      </w:r>
      <w:r>
        <w:rPr>
          <w:spacing w:val="-2"/>
        </w:rPr>
        <w:t>performance.</w:t>
      </w:r>
    </w:p>
    <w:p>
      <w:pPr>
        <w:pStyle w:val="5"/>
        <w:spacing w:before="258" w:line="360" w:lineRule="auto"/>
      </w:pPr>
      <w:r>
        <w:t xml:space="preserve">H3: The nature of SNS usage (e.g., academic vs. non-academic) influences students' academic </w:t>
      </w:r>
      <w:r>
        <w:rPr>
          <w:spacing w:val="-2"/>
        </w:rPr>
        <w:t>performance.</w:t>
      </w:r>
    </w:p>
    <w:p>
      <w:pPr>
        <w:pStyle w:val="5"/>
        <w:spacing w:after="0" w:line="360" w:lineRule="auto"/>
        <w:sectPr>
          <w:pgSz w:w="12240" w:h="15840"/>
          <w:pgMar w:top="1480" w:right="1080" w:bottom="1260" w:left="1080" w:header="0" w:footer="1001" w:gutter="0"/>
        </w:sectPr>
      </w:pPr>
    </w:p>
    <w:p>
      <w:pPr>
        <w:pStyle w:val="5"/>
        <w:spacing w:before="67"/>
        <w:jc w:val="both"/>
      </w:pPr>
      <w:r>
        <w:t>H4:</w:t>
      </w:r>
      <w:r>
        <w:rPr>
          <w:spacing w:val="-3"/>
        </w:rPr>
        <w:t xml:space="preserve"> </w:t>
      </w:r>
      <w:r>
        <w:t>The</w:t>
      </w:r>
      <w:r>
        <w:rPr>
          <w:spacing w:val="-2"/>
        </w:rPr>
        <w:t xml:space="preserve"> </w:t>
      </w:r>
      <w:r>
        <w:t>use</w:t>
      </w:r>
      <w:r>
        <w:rPr>
          <w:spacing w:val="-2"/>
        </w:rPr>
        <w:t xml:space="preserve"> </w:t>
      </w:r>
      <w:r>
        <w:t>of SNSs</w:t>
      </w:r>
      <w:r>
        <w:rPr>
          <w:spacing w:val="-1"/>
        </w:rPr>
        <w:t xml:space="preserve"> </w:t>
      </w:r>
      <w:r>
        <w:t>in the</w:t>
      </w:r>
      <w:r>
        <w:rPr>
          <w:spacing w:val="-2"/>
        </w:rPr>
        <w:t xml:space="preserve"> </w:t>
      </w:r>
      <w:r>
        <w:t>classroom affects</w:t>
      </w:r>
      <w:r>
        <w:rPr>
          <w:spacing w:val="-1"/>
        </w:rPr>
        <w:t xml:space="preserve"> </w:t>
      </w:r>
      <w:r>
        <w:t>students' academic</w:t>
      </w:r>
      <w:r>
        <w:rPr>
          <w:spacing w:val="-1"/>
        </w:rPr>
        <w:t xml:space="preserve"> </w:t>
      </w:r>
      <w:r>
        <w:rPr>
          <w:spacing w:val="-2"/>
        </w:rPr>
        <w:t>performance.</w:t>
      </w:r>
    </w:p>
    <w:p>
      <w:pPr>
        <w:pStyle w:val="5"/>
        <w:spacing w:before="24"/>
        <w:ind w:left="0"/>
      </w:pPr>
    </w:p>
    <w:p>
      <w:pPr>
        <w:pStyle w:val="5"/>
        <w:spacing w:line="360" w:lineRule="auto"/>
        <w:ind w:right="58"/>
        <w:jc w:val="both"/>
      </w:pPr>
      <w:r>
        <w:t xml:space="preserve">H5: The overall rate of SNS usage has a significant relationship with students' academic </w:t>
      </w:r>
      <w:r>
        <w:rPr>
          <w:spacing w:val="-2"/>
        </w:rPr>
        <w:t>performance.</w:t>
      </w:r>
    </w:p>
    <w:p>
      <w:pPr>
        <w:pStyle w:val="4"/>
        <w:spacing w:before="164" w:line="259" w:lineRule="auto"/>
        <w:ind w:right="66"/>
      </w:pPr>
      <w:bookmarkStart w:id="14" w:name="_bookmark14"/>
      <w:bookmarkEnd w:id="14"/>
      <w:r>
        <w:t>Lesson</w:t>
      </w:r>
      <w:r>
        <w:rPr>
          <w:spacing w:val="-3"/>
        </w:rPr>
        <w:t xml:space="preserve"> </w:t>
      </w:r>
      <w:r>
        <w:t>9:</w:t>
      </w:r>
      <w:r>
        <w:rPr>
          <w:spacing w:val="-5"/>
        </w:rPr>
        <w:t xml:space="preserve"> </w:t>
      </w:r>
      <w:r>
        <w:t>Untangling</w:t>
      </w:r>
      <w:r>
        <w:rPr>
          <w:spacing w:val="-4"/>
        </w:rPr>
        <w:t xml:space="preserve"> </w:t>
      </w:r>
      <w:r>
        <w:t>the</w:t>
      </w:r>
      <w:r>
        <w:rPr>
          <w:spacing w:val="-5"/>
        </w:rPr>
        <w:t xml:space="preserve"> </w:t>
      </w:r>
      <w:r>
        <w:t>Adverse</w:t>
      </w:r>
      <w:r>
        <w:rPr>
          <w:spacing w:val="-5"/>
        </w:rPr>
        <w:t xml:space="preserve"> </w:t>
      </w:r>
      <w:r>
        <w:t>Effect</w:t>
      </w:r>
      <w:r>
        <w:rPr>
          <w:spacing w:val="-4"/>
        </w:rPr>
        <w:t xml:space="preserve"> </w:t>
      </w:r>
      <w:r>
        <w:t>of</w:t>
      </w:r>
      <w:r>
        <w:rPr>
          <w:spacing w:val="-4"/>
        </w:rPr>
        <w:t xml:space="preserve"> </w:t>
      </w:r>
      <w:r>
        <w:t>SNS</w:t>
      </w:r>
      <w:r>
        <w:rPr>
          <w:spacing w:val="-4"/>
        </w:rPr>
        <w:t xml:space="preserve"> </w:t>
      </w:r>
      <w:r>
        <w:t>Stressors</w:t>
      </w:r>
      <w:r>
        <w:rPr>
          <w:spacing w:val="-4"/>
        </w:rPr>
        <w:t xml:space="preserve"> </w:t>
      </w:r>
      <w:r>
        <w:t>on</w:t>
      </w:r>
      <w:r>
        <w:rPr>
          <w:spacing w:val="-4"/>
        </w:rPr>
        <w:t xml:space="preserve"> </w:t>
      </w:r>
      <w:r>
        <w:t>Academic</w:t>
      </w:r>
      <w:r>
        <w:rPr>
          <w:spacing w:val="-3"/>
        </w:rPr>
        <w:t xml:space="preserve"> </w:t>
      </w:r>
      <w:r>
        <w:t>Performance</w:t>
      </w:r>
      <w:r>
        <w:rPr>
          <w:spacing w:val="-3"/>
        </w:rPr>
        <w:t xml:space="preserve"> </w:t>
      </w:r>
      <w:r>
        <w:t>and Its</w:t>
      </w:r>
      <w:r>
        <w:rPr>
          <w:spacing w:val="-3"/>
        </w:rPr>
        <w:t xml:space="preserve"> </w:t>
      </w:r>
      <w:r>
        <w:t>Impact</w:t>
      </w:r>
      <w:r>
        <w:rPr>
          <w:spacing w:val="-2"/>
        </w:rPr>
        <w:t xml:space="preserve"> </w:t>
      </w:r>
      <w:r>
        <w:t>on</w:t>
      </w:r>
      <w:r>
        <w:rPr>
          <w:spacing w:val="-3"/>
        </w:rPr>
        <w:t xml:space="preserve"> </w:t>
      </w:r>
      <w:r>
        <w:t>Students’</w:t>
      </w:r>
      <w:r>
        <w:rPr>
          <w:spacing w:val="-4"/>
        </w:rPr>
        <w:t xml:space="preserve"> </w:t>
      </w:r>
      <w:r>
        <w:t>Social</w:t>
      </w:r>
      <w:r>
        <w:rPr>
          <w:spacing w:val="-2"/>
        </w:rPr>
        <w:t xml:space="preserve"> </w:t>
      </w:r>
      <w:r>
        <w:t>Media Discontinuation</w:t>
      </w:r>
      <w:r>
        <w:rPr>
          <w:spacing w:val="-2"/>
        </w:rPr>
        <w:t xml:space="preserve"> </w:t>
      </w:r>
      <w:r>
        <w:t>Intention:</w:t>
      </w:r>
      <w:r>
        <w:rPr>
          <w:spacing w:val="-2"/>
        </w:rPr>
        <w:t xml:space="preserve"> </w:t>
      </w:r>
      <w:r>
        <w:t>The</w:t>
      </w:r>
      <w:r>
        <w:rPr>
          <w:spacing w:val="-6"/>
        </w:rPr>
        <w:t xml:space="preserve"> </w:t>
      </w:r>
      <w:r>
        <w:t>Moderating Role</w:t>
      </w:r>
      <w:r>
        <w:rPr>
          <w:spacing w:val="-3"/>
        </w:rPr>
        <w:t xml:space="preserve"> </w:t>
      </w:r>
      <w:r>
        <w:t xml:space="preserve">of </w:t>
      </w:r>
      <w:r>
        <w:rPr>
          <w:spacing w:val="-2"/>
        </w:rPr>
        <w:t>Guilt</w:t>
      </w:r>
    </w:p>
    <w:p>
      <w:pPr>
        <w:pStyle w:val="5"/>
        <w:spacing w:line="272" w:lineRule="exact"/>
        <w:jc w:val="both"/>
      </w:pPr>
      <w:r>
        <w:t>H1:</w:t>
      </w:r>
      <w:r>
        <w:rPr>
          <w:spacing w:val="-4"/>
        </w:rPr>
        <w:t xml:space="preserve"> </w:t>
      </w:r>
      <w:r>
        <w:t>Social</w:t>
      </w:r>
      <w:r>
        <w:rPr>
          <w:spacing w:val="-1"/>
        </w:rPr>
        <w:t xml:space="preserve"> </w:t>
      </w:r>
      <w:r>
        <w:t>overload</w:t>
      </w:r>
      <w:r>
        <w:rPr>
          <w:spacing w:val="-1"/>
        </w:rPr>
        <w:t xml:space="preserve"> </w:t>
      </w:r>
      <w:r>
        <w:t>has</w:t>
      </w:r>
      <w:r>
        <w:rPr>
          <w:spacing w:val="1"/>
        </w:rPr>
        <w:t xml:space="preserve"> </w:t>
      </w:r>
      <w:r>
        <w:t>a</w:t>
      </w:r>
      <w:r>
        <w:rPr>
          <w:spacing w:val="-3"/>
        </w:rPr>
        <w:t xml:space="preserve"> </w:t>
      </w:r>
      <w:r>
        <w:t>negative effect</w:t>
      </w:r>
      <w:r>
        <w:rPr>
          <w:spacing w:val="-1"/>
        </w:rPr>
        <w:t xml:space="preserve"> </w:t>
      </w:r>
      <w:r>
        <w:t>on</w:t>
      </w:r>
      <w:r>
        <w:rPr>
          <w:spacing w:val="-1"/>
        </w:rPr>
        <w:t xml:space="preserve"> </w:t>
      </w:r>
      <w:r>
        <w:t>academic</w:t>
      </w:r>
      <w:r>
        <w:rPr>
          <w:spacing w:val="-2"/>
        </w:rPr>
        <w:t xml:space="preserve"> performance.</w:t>
      </w:r>
    </w:p>
    <w:p>
      <w:pPr>
        <w:pStyle w:val="5"/>
        <w:spacing w:before="21"/>
        <w:ind w:left="0"/>
      </w:pPr>
    </w:p>
    <w:p>
      <w:pPr>
        <w:pStyle w:val="5"/>
        <w:spacing w:line="499" w:lineRule="auto"/>
        <w:ind w:right="1745"/>
      </w:pPr>
      <w:r>
        <w:t>H2: Information overload has a negative effect on academic performance. H3:</w:t>
      </w:r>
      <w:r>
        <w:rPr>
          <w:spacing w:val="-4"/>
        </w:rPr>
        <w:t xml:space="preserve"> </w:t>
      </w:r>
      <w:r>
        <w:t>System</w:t>
      </w:r>
      <w:r>
        <w:rPr>
          <w:spacing w:val="-4"/>
        </w:rPr>
        <w:t xml:space="preserve"> </w:t>
      </w:r>
      <w:r>
        <w:t>feature</w:t>
      </w:r>
      <w:r>
        <w:rPr>
          <w:spacing w:val="-6"/>
        </w:rPr>
        <w:t xml:space="preserve"> </w:t>
      </w:r>
      <w:r>
        <w:t>overload</w:t>
      </w:r>
      <w:r>
        <w:rPr>
          <w:spacing w:val="-4"/>
        </w:rPr>
        <w:t xml:space="preserve"> </w:t>
      </w:r>
      <w:r>
        <w:t>has</w:t>
      </w:r>
      <w:r>
        <w:rPr>
          <w:spacing w:val="-4"/>
        </w:rPr>
        <w:t xml:space="preserve"> </w:t>
      </w:r>
      <w:r>
        <w:t>a</w:t>
      </w:r>
      <w:r>
        <w:rPr>
          <w:spacing w:val="-5"/>
        </w:rPr>
        <w:t xml:space="preserve"> </w:t>
      </w:r>
      <w:r>
        <w:t>negative</w:t>
      </w:r>
      <w:r>
        <w:rPr>
          <w:spacing w:val="-5"/>
        </w:rPr>
        <w:t xml:space="preserve"> </w:t>
      </w:r>
      <w:r>
        <w:t>effect</w:t>
      </w:r>
      <w:r>
        <w:rPr>
          <w:spacing w:val="-4"/>
        </w:rPr>
        <w:t xml:space="preserve"> </w:t>
      </w:r>
      <w:r>
        <w:t>on</w:t>
      </w:r>
      <w:r>
        <w:rPr>
          <w:spacing w:val="-4"/>
        </w:rPr>
        <w:t xml:space="preserve"> </w:t>
      </w:r>
      <w:r>
        <w:t>academic</w:t>
      </w:r>
      <w:r>
        <w:rPr>
          <w:spacing w:val="-5"/>
        </w:rPr>
        <w:t xml:space="preserve"> </w:t>
      </w:r>
      <w:r>
        <w:t>performance.</w:t>
      </w:r>
    </w:p>
    <w:p>
      <w:pPr>
        <w:pStyle w:val="5"/>
        <w:spacing w:line="499" w:lineRule="auto"/>
        <w:ind w:right="630"/>
      </w:pPr>
      <w:r>
        <w:t>H4:</w:t>
      </w:r>
      <w:r>
        <w:rPr>
          <w:spacing w:val="-4"/>
        </w:rPr>
        <w:t xml:space="preserve"> </w:t>
      </w:r>
      <w:r>
        <w:t>Control</w:t>
      </w:r>
      <w:r>
        <w:rPr>
          <w:spacing w:val="-4"/>
        </w:rPr>
        <w:t xml:space="preserve"> </w:t>
      </w:r>
      <w:r>
        <w:t>variables</w:t>
      </w:r>
      <w:r>
        <w:rPr>
          <w:spacing w:val="-4"/>
        </w:rPr>
        <w:t xml:space="preserve"> </w:t>
      </w:r>
      <w:r>
        <w:t>such</w:t>
      </w:r>
      <w:r>
        <w:rPr>
          <w:spacing w:val="-4"/>
        </w:rPr>
        <w:t xml:space="preserve"> </w:t>
      </w:r>
      <w:r>
        <w:t>as</w:t>
      </w:r>
      <w:r>
        <w:rPr>
          <w:spacing w:val="-2"/>
        </w:rPr>
        <w:t xml:space="preserve"> </w:t>
      </w:r>
      <w:r>
        <w:t>gender</w:t>
      </w:r>
      <w:r>
        <w:rPr>
          <w:spacing w:val="-4"/>
        </w:rPr>
        <w:t xml:space="preserve"> </w:t>
      </w:r>
      <w:r>
        <w:t>and</w:t>
      </w:r>
      <w:r>
        <w:rPr>
          <w:spacing w:val="-2"/>
        </w:rPr>
        <w:t xml:space="preserve"> </w:t>
      </w:r>
      <w:r>
        <w:t>age</w:t>
      </w:r>
      <w:r>
        <w:rPr>
          <w:spacing w:val="-5"/>
        </w:rPr>
        <w:t xml:space="preserve"> </w:t>
      </w:r>
      <w:r>
        <w:t>may</w:t>
      </w:r>
      <w:r>
        <w:rPr>
          <w:spacing w:val="-7"/>
        </w:rPr>
        <w:t xml:space="preserve"> </w:t>
      </w:r>
      <w:r>
        <w:t>influence</w:t>
      </w:r>
      <w:r>
        <w:rPr>
          <w:spacing w:val="-5"/>
        </w:rPr>
        <w:t xml:space="preserve"> </w:t>
      </w:r>
      <w:r>
        <w:t>discontinuance</w:t>
      </w:r>
      <w:r>
        <w:rPr>
          <w:spacing w:val="-5"/>
        </w:rPr>
        <w:t xml:space="preserve"> </w:t>
      </w:r>
      <w:r>
        <w:t>intention. H5: Academic performance has a negative effect on discontinuance intention.</w:t>
      </w:r>
    </w:p>
    <w:p>
      <w:pPr>
        <w:pStyle w:val="5"/>
        <w:spacing w:line="275" w:lineRule="exact"/>
        <w:jc w:val="both"/>
      </w:pPr>
      <w:r>
        <w:t>H6:</w:t>
      </w:r>
      <w:r>
        <w:rPr>
          <w:spacing w:val="-4"/>
        </w:rPr>
        <w:t xml:space="preserve"> </w:t>
      </w:r>
      <w:r>
        <w:t>Guilt</w:t>
      </w:r>
      <w:r>
        <w:rPr>
          <w:spacing w:val="-1"/>
        </w:rPr>
        <w:t xml:space="preserve"> </w:t>
      </w:r>
      <w:r>
        <w:t>feelings</w:t>
      </w:r>
      <w:r>
        <w:rPr>
          <w:spacing w:val="-1"/>
        </w:rPr>
        <w:t xml:space="preserve"> </w:t>
      </w:r>
      <w:r>
        <w:t>have</w:t>
      </w:r>
      <w:r>
        <w:rPr>
          <w:spacing w:val="-2"/>
        </w:rPr>
        <w:t xml:space="preserve"> </w:t>
      </w:r>
      <w:r>
        <w:t>a positive</w:t>
      </w:r>
      <w:r>
        <w:rPr>
          <w:spacing w:val="-2"/>
        </w:rPr>
        <w:t xml:space="preserve"> </w:t>
      </w:r>
      <w:r>
        <w:t>effect</w:t>
      </w:r>
      <w:r>
        <w:rPr>
          <w:spacing w:val="-1"/>
        </w:rPr>
        <w:t xml:space="preserve"> </w:t>
      </w:r>
      <w:r>
        <w:t>on</w:t>
      </w:r>
      <w:r>
        <w:rPr>
          <w:spacing w:val="-1"/>
        </w:rPr>
        <w:t xml:space="preserve"> </w:t>
      </w:r>
      <w:r>
        <w:t>discontinuance</w:t>
      </w:r>
      <w:r>
        <w:rPr>
          <w:spacing w:val="-2"/>
        </w:rPr>
        <w:t xml:space="preserve"> intention.</w:t>
      </w:r>
    </w:p>
    <w:p>
      <w:pPr>
        <w:pStyle w:val="5"/>
        <w:spacing w:before="26"/>
        <w:ind w:left="0"/>
      </w:pPr>
    </w:p>
    <w:p>
      <w:pPr>
        <w:pStyle w:val="4"/>
        <w:spacing w:line="261" w:lineRule="auto"/>
        <w:jc w:val="left"/>
      </w:pPr>
      <w:bookmarkStart w:id="15" w:name="_bookmark15"/>
      <w:bookmarkEnd w:id="15"/>
      <w:r>
        <w:t>Lesson</w:t>
      </w:r>
      <w:r>
        <w:rPr>
          <w:spacing w:val="-3"/>
        </w:rPr>
        <w:t xml:space="preserve"> </w:t>
      </w:r>
      <w:r>
        <w:t>10:</w:t>
      </w:r>
      <w:r>
        <w:rPr>
          <w:spacing w:val="-4"/>
        </w:rPr>
        <w:t xml:space="preserve"> </w:t>
      </w:r>
      <w:r>
        <w:t>Data</w:t>
      </w:r>
      <w:r>
        <w:rPr>
          <w:spacing w:val="-4"/>
        </w:rPr>
        <w:t xml:space="preserve"> </w:t>
      </w:r>
      <w:r>
        <w:t>Mining</w:t>
      </w:r>
      <w:r>
        <w:rPr>
          <w:spacing w:val="-4"/>
        </w:rPr>
        <w:t xml:space="preserve"> </w:t>
      </w:r>
      <w:r>
        <w:t>Techniques</w:t>
      </w:r>
      <w:r>
        <w:rPr>
          <w:spacing w:val="-4"/>
        </w:rPr>
        <w:t xml:space="preserve"> </w:t>
      </w:r>
      <w:r>
        <w:t>to</w:t>
      </w:r>
      <w:r>
        <w:rPr>
          <w:spacing w:val="-4"/>
        </w:rPr>
        <w:t xml:space="preserve"> </w:t>
      </w:r>
      <w:r>
        <w:t>Analyze</w:t>
      </w:r>
      <w:r>
        <w:rPr>
          <w:spacing w:val="-6"/>
        </w:rPr>
        <w:t xml:space="preserve"> </w:t>
      </w:r>
      <w:r>
        <w:t>the</w:t>
      </w:r>
      <w:r>
        <w:rPr>
          <w:spacing w:val="-4"/>
        </w:rPr>
        <w:t xml:space="preserve"> </w:t>
      </w:r>
      <w:r>
        <w:t>Impact</w:t>
      </w:r>
      <w:r>
        <w:rPr>
          <w:spacing w:val="-4"/>
        </w:rPr>
        <w:t xml:space="preserve"> </w:t>
      </w:r>
      <w:r>
        <w:t>of</w:t>
      </w:r>
      <w:r>
        <w:rPr>
          <w:spacing w:val="-4"/>
        </w:rPr>
        <w:t xml:space="preserve"> </w:t>
      </w:r>
      <w:r>
        <w:t>Social</w:t>
      </w:r>
      <w:r>
        <w:rPr>
          <w:spacing w:val="-4"/>
        </w:rPr>
        <w:t xml:space="preserve"> </w:t>
      </w:r>
      <w:r>
        <w:t>Media</w:t>
      </w:r>
      <w:r>
        <w:rPr>
          <w:spacing w:val="-4"/>
        </w:rPr>
        <w:t xml:space="preserve"> </w:t>
      </w:r>
      <w:r>
        <w:t>on</w:t>
      </w:r>
      <w:r>
        <w:rPr>
          <w:spacing w:val="-3"/>
        </w:rPr>
        <w:t xml:space="preserve"> </w:t>
      </w:r>
      <w:r>
        <w:t>Academic Performance of High School Students</w:t>
      </w:r>
    </w:p>
    <w:p>
      <w:pPr>
        <w:pStyle w:val="5"/>
        <w:spacing w:line="360" w:lineRule="auto"/>
      </w:pPr>
      <w:r>
        <w:t>H1:</w:t>
      </w:r>
      <w:r>
        <w:rPr>
          <w:spacing w:val="-6"/>
        </w:rPr>
        <w:t xml:space="preserve"> </w:t>
      </w:r>
      <w:r>
        <w:t>Data</w:t>
      </w:r>
      <w:r>
        <w:rPr>
          <w:spacing w:val="-7"/>
        </w:rPr>
        <w:t xml:space="preserve"> </w:t>
      </w:r>
      <w:r>
        <w:t>cleaning</w:t>
      </w:r>
      <w:r>
        <w:rPr>
          <w:spacing w:val="-9"/>
        </w:rPr>
        <w:t xml:space="preserve"> </w:t>
      </w:r>
      <w:r>
        <w:t>and</w:t>
      </w:r>
      <w:r>
        <w:rPr>
          <w:spacing w:val="-6"/>
        </w:rPr>
        <w:t xml:space="preserve"> </w:t>
      </w:r>
      <w:r>
        <w:t>handling</w:t>
      </w:r>
      <w:r>
        <w:rPr>
          <w:spacing w:val="-9"/>
        </w:rPr>
        <w:t xml:space="preserve"> </w:t>
      </w:r>
      <w:r>
        <w:t>of</w:t>
      </w:r>
      <w:r>
        <w:rPr>
          <w:spacing w:val="-7"/>
        </w:rPr>
        <w:t xml:space="preserve"> </w:t>
      </w:r>
      <w:r>
        <w:t>missing</w:t>
      </w:r>
      <w:r>
        <w:rPr>
          <w:spacing w:val="-9"/>
        </w:rPr>
        <w:t xml:space="preserve"> </w:t>
      </w:r>
      <w:r>
        <w:t>values</w:t>
      </w:r>
      <w:r>
        <w:rPr>
          <w:spacing w:val="-4"/>
        </w:rPr>
        <w:t xml:space="preserve"> </w:t>
      </w:r>
      <w:r>
        <w:t>will</w:t>
      </w:r>
      <w:r>
        <w:rPr>
          <w:spacing w:val="-6"/>
        </w:rPr>
        <w:t xml:space="preserve"> </w:t>
      </w:r>
      <w:r>
        <w:t>improve</w:t>
      </w:r>
      <w:r>
        <w:rPr>
          <w:spacing w:val="-8"/>
        </w:rPr>
        <w:t xml:space="preserve"> </w:t>
      </w:r>
      <w:r>
        <w:t>the</w:t>
      </w:r>
      <w:r>
        <w:rPr>
          <w:spacing w:val="-7"/>
        </w:rPr>
        <w:t xml:space="preserve"> </w:t>
      </w:r>
      <w:r>
        <w:t>quality</w:t>
      </w:r>
      <w:r>
        <w:rPr>
          <w:spacing w:val="-9"/>
        </w:rPr>
        <w:t xml:space="preserve"> </w:t>
      </w:r>
      <w:r>
        <w:t>of</w:t>
      </w:r>
      <w:r>
        <w:rPr>
          <w:spacing w:val="-7"/>
        </w:rPr>
        <w:t xml:space="preserve"> </w:t>
      </w:r>
      <w:r>
        <w:t>input</w:t>
      </w:r>
      <w:r>
        <w:rPr>
          <w:spacing w:val="-6"/>
        </w:rPr>
        <w:t xml:space="preserve"> </w:t>
      </w:r>
      <w:r>
        <w:t>for</w:t>
      </w:r>
      <w:r>
        <w:rPr>
          <w:spacing w:val="-8"/>
        </w:rPr>
        <w:t xml:space="preserve"> </w:t>
      </w:r>
      <w:r>
        <w:t>machine learning models.</w:t>
      </w:r>
    </w:p>
    <w:p>
      <w:pPr>
        <w:pStyle w:val="5"/>
        <w:spacing w:line="360" w:lineRule="auto"/>
      </w:pPr>
      <w:r>
        <w:t>H2: Features such as "Technology," "DSM," "WSM," "Romantic," "Living area," and "Desire for higher education" significantly influence students’ final grades.</w:t>
      </w:r>
    </w:p>
    <w:p>
      <w:pPr>
        <w:pStyle w:val="5"/>
        <w:spacing w:line="360" w:lineRule="auto"/>
      </w:pPr>
      <w:r>
        <w:t>H3: Proper extraction of relevant features will enhance the accuracy of classification models. H4:</w:t>
      </w:r>
      <w:r>
        <w:rPr>
          <w:spacing w:val="-8"/>
        </w:rPr>
        <w:t xml:space="preserve"> </w:t>
      </w:r>
      <w:r>
        <w:t>Each</w:t>
      </w:r>
      <w:r>
        <w:rPr>
          <w:spacing w:val="-8"/>
        </w:rPr>
        <w:t xml:space="preserve"> </w:t>
      </w:r>
      <w:r>
        <w:t>classification</w:t>
      </w:r>
      <w:r>
        <w:rPr>
          <w:spacing w:val="-8"/>
        </w:rPr>
        <w:t xml:space="preserve"> </w:t>
      </w:r>
      <w:r>
        <w:t>model</w:t>
      </w:r>
      <w:r>
        <w:rPr>
          <w:spacing w:val="-8"/>
        </w:rPr>
        <w:t xml:space="preserve"> </w:t>
      </w:r>
      <w:r>
        <w:t>(Decision</w:t>
      </w:r>
      <w:r>
        <w:rPr>
          <w:spacing w:val="-8"/>
        </w:rPr>
        <w:t xml:space="preserve"> </w:t>
      </w:r>
      <w:r>
        <w:t>Tree,</w:t>
      </w:r>
      <w:r>
        <w:rPr>
          <w:spacing w:val="-8"/>
        </w:rPr>
        <w:t xml:space="preserve"> </w:t>
      </w:r>
      <w:r>
        <w:t>SVM,</w:t>
      </w:r>
      <w:r>
        <w:rPr>
          <w:spacing w:val="-8"/>
        </w:rPr>
        <w:t xml:space="preserve"> </w:t>
      </w:r>
      <w:r>
        <w:t>SGD,</w:t>
      </w:r>
      <w:r>
        <w:rPr>
          <w:spacing w:val="-8"/>
        </w:rPr>
        <w:t xml:space="preserve"> </w:t>
      </w:r>
      <w:r>
        <w:t>Random</w:t>
      </w:r>
      <w:r>
        <w:rPr>
          <w:spacing w:val="-7"/>
        </w:rPr>
        <w:t xml:space="preserve"> </w:t>
      </w:r>
      <w:r>
        <w:t>Forest,</w:t>
      </w:r>
      <w:r>
        <w:rPr>
          <w:spacing w:val="-7"/>
        </w:rPr>
        <w:t xml:space="preserve"> </w:t>
      </w:r>
      <w:r>
        <w:t>Adaboost,</w:t>
      </w:r>
      <w:r>
        <w:rPr>
          <w:spacing w:val="-8"/>
        </w:rPr>
        <w:t xml:space="preserve"> </w:t>
      </w:r>
      <w:r>
        <w:t>Logistic Regression) performs differently in predicting students' final grades.</w:t>
      </w:r>
    </w:p>
    <w:p>
      <w:pPr>
        <w:pStyle w:val="5"/>
        <w:spacing w:line="360" w:lineRule="auto"/>
      </w:pPr>
      <w:r>
        <w:t>H5: Certain machine learning models (e.g., Random Forest or Adaboost) will achieve higher accuracy than others.</w:t>
      </w:r>
    </w:p>
    <w:p>
      <w:pPr>
        <w:pStyle w:val="5"/>
        <w:spacing w:line="362" w:lineRule="auto"/>
      </w:pPr>
      <w:r>
        <w:t>H6:</w:t>
      </w:r>
      <w:r>
        <w:rPr>
          <w:spacing w:val="40"/>
        </w:rPr>
        <w:t xml:space="preserve"> </w:t>
      </w:r>
      <w:r>
        <w:t>Using</w:t>
      </w:r>
      <w:r>
        <w:rPr>
          <w:spacing w:val="40"/>
        </w:rPr>
        <w:t xml:space="preserve"> </w:t>
      </w:r>
      <w:r>
        <w:t>cross-validation</w:t>
      </w:r>
      <w:r>
        <w:rPr>
          <w:spacing w:val="40"/>
        </w:rPr>
        <w:t xml:space="preserve"> </w:t>
      </w:r>
      <w:r>
        <w:t>techniques</w:t>
      </w:r>
      <w:r>
        <w:rPr>
          <w:spacing w:val="40"/>
        </w:rPr>
        <w:t xml:space="preserve"> </w:t>
      </w:r>
      <w:r>
        <w:t>provides</w:t>
      </w:r>
      <w:r>
        <w:rPr>
          <w:spacing w:val="40"/>
        </w:rPr>
        <w:t xml:space="preserve"> </w:t>
      </w:r>
      <w:r>
        <w:t>more</w:t>
      </w:r>
      <w:r>
        <w:rPr>
          <w:spacing w:val="40"/>
        </w:rPr>
        <w:t xml:space="preserve"> </w:t>
      </w:r>
      <w:r>
        <w:t>reliable</w:t>
      </w:r>
      <w:r>
        <w:rPr>
          <w:spacing w:val="40"/>
        </w:rPr>
        <w:t xml:space="preserve"> </w:t>
      </w:r>
      <w:r>
        <w:t>results</w:t>
      </w:r>
      <w:r>
        <w:rPr>
          <w:spacing w:val="40"/>
        </w:rPr>
        <w:t xml:space="preserve"> </w:t>
      </w:r>
      <w:r>
        <w:t>for</w:t>
      </w:r>
      <w:r>
        <w:rPr>
          <w:spacing w:val="40"/>
        </w:rPr>
        <w:t xml:space="preserve"> </w:t>
      </w:r>
      <w:r>
        <w:t>evaluating</w:t>
      </w:r>
      <w:r>
        <w:rPr>
          <w:spacing w:val="40"/>
        </w:rPr>
        <w:t xml:space="preserve"> </w:t>
      </w:r>
      <w:r>
        <w:t xml:space="preserve">model </w:t>
      </w:r>
      <w:r>
        <w:rPr>
          <w:spacing w:val="-2"/>
        </w:rPr>
        <w:t>performance.</w:t>
      </w:r>
    </w:p>
    <w:p>
      <w:pPr>
        <w:pStyle w:val="5"/>
        <w:spacing w:line="256" w:lineRule="auto"/>
      </w:pPr>
      <w:r>
        <w:t>H7:</w:t>
      </w:r>
      <w:r>
        <w:rPr>
          <w:spacing w:val="-3"/>
        </w:rPr>
        <w:t xml:space="preserve"> </w:t>
      </w:r>
      <w:r>
        <w:t>Accuracy</w:t>
      </w:r>
      <w:r>
        <w:rPr>
          <w:spacing w:val="-8"/>
        </w:rPr>
        <w:t xml:space="preserve"> </w:t>
      </w:r>
      <w:r>
        <w:t>is</w:t>
      </w:r>
      <w:r>
        <w:rPr>
          <w:spacing w:val="-3"/>
        </w:rPr>
        <w:t xml:space="preserve"> </w:t>
      </w:r>
      <w:r>
        <w:t>an</w:t>
      </w:r>
      <w:r>
        <w:rPr>
          <w:spacing w:val="-2"/>
        </w:rPr>
        <w:t xml:space="preserve"> </w:t>
      </w:r>
      <w:r>
        <w:t>appropriate</w:t>
      </w:r>
      <w:r>
        <w:rPr>
          <w:spacing w:val="-3"/>
        </w:rPr>
        <w:t xml:space="preserve"> </w:t>
      </w:r>
      <w:r>
        <w:t>metric</w:t>
      </w:r>
      <w:r>
        <w:rPr>
          <w:spacing w:val="-4"/>
        </w:rPr>
        <w:t xml:space="preserve"> </w:t>
      </w:r>
      <w:r>
        <w:t>to</w:t>
      </w:r>
      <w:r>
        <w:rPr>
          <w:spacing w:val="-3"/>
        </w:rPr>
        <w:t xml:space="preserve"> </w:t>
      </w:r>
      <w:r>
        <w:t>assess</w:t>
      </w:r>
      <w:r>
        <w:rPr>
          <w:spacing w:val="-3"/>
        </w:rPr>
        <w:t xml:space="preserve"> </w:t>
      </w:r>
      <w:r>
        <w:t>model</w:t>
      </w:r>
      <w:r>
        <w:rPr>
          <w:spacing w:val="-3"/>
        </w:rPr>
        <w:t xml:space="preserve"> </w:t>
      </w:r>
      <w:r>
        <w:t>quality</w:t>
      </w:r>
      <w:r>
        <w:rPr>
          <w:spacing w:val="-8"/>
        </w:rPr>
        <w:t xml:space="preserve"> </w:t>
      </w:r>
      <w:r>
        <w:t>in</w:t>
      </w:r>
      <w:r>
        <w:rPr>
          <w:spacing w:val="-3"/>
        </w:rPr>
        <w:t xml:space="preserve"> </w:t>
      </w:r>
      <w:r>
        <w:t>predicting</w:t>
      </w:r>
      <w:r>
        <w:rPr>
          <w:spacing w:val="-3"/>
        </w:rPr>
        <w:t xml:space="preserve"> </w:t>
      </w:r>
      <w:r>
        <w:t xml:space="preserve">academic </w:t>
      </w:r>
      <w:r>
        <w:rPr>
          <w:spacing w:val="-2"/>
        </w:rPr>
        <w:t>performance.</w:t>
      </w:r>
    </w:p>
    <w:p>
      <w:pPr>
        <w:pStyle w:val="5"/>
        <w:spacing w:after="0" w:line="256" w:lineRule="auto"/>
        <w:sectPr>
          <w:pgSz w:w="12240" w:h="15840"/>
          <w:pgMar w:top="1060" w:right="1080" w:bottom="1260" w:left="1080" w:header="0" w:footer="1001" w:gutter="0"/>
        </w:sectPr>
      </w:pPr>
    </w:p>
    <w:p>
      <w:pPr>
        <w:pStyle w:val="4"/>
        <w:numPr>
          <w:ilvl w:val="0"/>
          <w:numId w:val="7"/>
        </w:numPr>
        <w:tabs>
          <w:tab w:val="left" w:pos="1145"/>
        </w:tabs>
        <w:spacing w:before="72" w:after="0" w:line="240" w:lineRule="auto"/>
        <w:ind w:left="1145" w:right="0" w:hanging="240"/>
        <w:jc w:val="both"/>
      </w:pPr>
      <w:bookmarkStart w:id="16" w:name="_bookmark16"/>
      <w:bookmarkEnd w:id="16"/>
      <w:r>
        <w:t>Research</w:t>
      </w:r>
      <w:r>
        <w:rPr>
          <w:spacing w:val="-3"/>
        </w:rPr>
        <w:t xml:space="preserve"> </w:t>
      </w:r>
      <w:r>
        <w:rPr>
          <w:spacing w:val="-2"/>
        </w:rPr>
        <w:t>Objectives</w:t>
      </w:r>
    </w:p>
    <w:p>
      <w:pPr>
        <w:pStyle w:val="5"/>
        <w:spacing w:before="17" w:line="360" w:lineRule="auto"/>
        <w:ind w:right="57" w:firstLine="719"/>
        <w:jc w:val="both"/>
      </w:pPr>
      <w:r>
        <w:t>This study delves into the study and evaluation of the impact of social media use on student learning outcomes in today's educational environment. By</w:t>
      </w:r>
      <w:r>
        <w:rPr>
          <w:spacing w:val="-1"/>
        </w:rPr>
        <w:t xml:space="preserve"> </w:t>
      </w:r>
      <w:r>
        <w:t>synthesizing</w:t>
      </w:r>
      <w:r>
        <w:rPr>
          <w:spacing w:val="-1"/>
        </w:rPr>
        <w:t xml:space="preserve"> </w:t>
      </w:r>
      <w:r>
        <w:t>and evaluating information from 10 international studies, the work aims at 5 main objectives.</w:t>
      </w:r>
    </w:p>
    <w:p>
      <w:pPr>
        <w:pStyle w:val="5"/>
        <w:spacing w:before="160" w:line="360" w:lineRule="auto"/>
        <w:ind w:right="54" w:firstLine="779"/>
        <w:jc w:val="both"/>
      </w:pPr>
      <w:r>
        <w:t>First,</w:t>
      </w:r>
      <w:r>
        <w:rPr>
          <w:spacing w:val="-9"/>
        </w:rPr>
        <w:t xml:space="preserve"> </w:t>
      </w:r>
      <w:r>
        <w:t>the</w:t>
      </w:r>
      <w:r>
        <w:rPr>
          <w:spacing w:val="-10"/>
        </w:rPr>
        <w:t xml:space="preserve"> </w:t>
      </w:r>
      <w:r>
        <w:t>study</w:t>
      </w:r>
      <w:r>
        <w:rPr>
          <w:spacing w:val="-12"/>
        </w:rPr>
        <w:t xml:space="preserve"> </w:t>
      </w:r>
      <w:r>
        <w:t>aims</w:t>
      </w:r>
      <w:r>
        <w:rPr>
          <w:spacing w:val="-9"/>
        </w:rPr>
        <w:t xml:space="preserve"> </w:t>
      </w:r>
      <w:r>
        <w:t>to</w:t>
      </w:r>
      <w:r>
        <w:rPr>
          <w:spacing w:val="-9"/>
        </w:rPr>
        <w:t xml:space="preserve"> </w:t>
      </w:r>
      <w:r>
        <w:t>determine</w:t>
      </w:r>
      <w:r>
        <w:rPr>
          <w:spacing w:val="-11"/>
        </w:rPr>
        <w:t xml:space="preserve"> </w:t>
      </w:r>
      <w:r>
        <w:t>the</w:t>
      </w:r>
      <w:r>
        <w:rPr>
          <w:spacing w:val="-8"/>
        </w:rPr>
        <w:t xml:space="preserve"> </w:t>
      </w:r>
      <w:r>
        <w:t>relationship</w:t>
      </w:r>
      <w:r>
        <w:rPr>
          <w:spacing w:val="-10"/>
        </w:rPr>
        <w:t xml:space="preserve"> </w:t>
      </w:r>
      <w:r>
        <w:t>between</w:t>
      </w:r>
      <w:r>
        <w:rPr>
          <w:spacing w:val="-10"/>
        </w:rPr>
        <w:t xml:space="preserve"> </w:t>
      </w:r>
      <w:r>
        <w:t>social</w:t>
      </w:r>
      <w:r>
        <w:rPr>
          <w:spacing w:val="-10"/>
        </w:rPr>
        <w:t xml:space="preserve"> </w:t>
      </w:r>
      <w:r>
        <w:t>media</w:t>
      </w:r>
      <w:r>
        <w:rPr>
          <w:spacing w:val="-8"/>
        </w:rPr>
        <w:t xml:space="preserve"> </w:t>
      </w:r>
      <w:r>
        <w:t>use</w:t>
      </w:r>
      <w:r>
        <w:rPr>
          <w:spacing w:val="-8"/>
        </w:rPr>
        <w:t xml:space="preserve"> </w:t>
      </w:r>
      <w:r>
        <w:t>and</w:t>
      </w:r>
      <w:r>
        <w:rPr>
          <w:spacing w:val="-10"/>
        </w:rPr>
        <w:t xml:space="preserve"> </w:t>
      </w:r>
      <w:r>
        <w:t>student learning</w:t>
      </w:r>
      <w:r>
        <w:rPr>
          <w:spacing w:val="-12"/>
        </w:rPr>
        <w:t xml:space="preserve"> </w:t>
      </w:r>
      <w:r>
        <w:t>outcomes.</w:t>
      </w:r>
      <w:r>
        <w:rPr>
          <w:spacing w:val="-7"/>
        </w:rPr>
        <w:t xml:space="preserve"> </w:t>
      </w:r>
      <w:r>
        <w:t>Many</w:t>
      </w:r>
      <w:r>
        <w:rPr>
          <w:spacing w:val="-12"/>
        </w:rPr>
        <w:t xml:space="preserve"> </w:t>
      </w:r>
      <w:r>
        <w:t>studies,</w:t>
      </w:r>
      <w:r>
        <w:rPr>
          <w:spacing w:val="-9"/>
        </w:rPr>
        <w:t xml:space="preserve"> </w:t>
      </w:r>
      <w:r>
        <w:t>including</w:t>
      </w:r>
      <w:r>
        <w:rPr>
          <w:spacing w:val="-9"/>
        </w:rPr>
        <w:t xml:space="preserve"> </w:t>
      </w:r>
      <w:r>
        <w:t>those</w:t>
      </w:r>
      <w:r>
        <w:rPr>
          <w:spacing w:val="-10"/>
        </w:rPr>
        <w:t xml:space="preserve"> </w:t>
      </w:r>
      <w:r>
        <w:t>that</w:t>
      </w:r>
      <w:r>
        <w:rPr>
          <w:spacing w:val="-9"/>
        </w:rPr>
        <w:t xml:space="preserve"> </w:t>
      </w:r>
      <w:r>
        <w:t>show</w:t>
      </w:r>
      <w:r>
        <w:rPr>
          <w:spacing w:val="-10"/>
        </w:rPr>
        <w:t xml:space="preserve"> </w:t>
      </w:r>
      <w:r>
        <w:t>that</w:t>
      </w:r>
      <w:r>
        <w:rPr>
          <w:spacing w:val="-10"/>
        </w:rPr>
        <w:t xml:space="preserve"> </w:t>
      </w:r>
      <w:r>
        <w:t>social</w:t>
      </w:r>
      <w:r>
        <w:rPr>
          <w:spacing w:val="-10"/>
        </w:rPr>
        <w:t xml:space="preserve"> </w:t>
      </w:r>
      <w:r>
        <w:t>media</w:t>
      </w:r>
      <w:r>
        <w:rPr>
          <w:spacing w:val="-11"/>
        </w:rPr>
        <w:t xml:space="preserve"> </w:t>
      </w:r>
      <w:r>
        <w:t>use</w:t>
      </w:r>
      <w:r>
        <w:rPr>
          <w:spacing w:val="-8"/>
        </w:rPr>
        <w:t xml:space="preserve"> </w:t>
      </w:r>
      <w:r>
        <w:t>can</w:t>
      </w:r>
      <w:r>
        <w:rPr>
          <w:spacing w:val="-10"/>
        </w:rPr>
        <w:t xml:space="preserve"> </w:t>
      </w:r>
      <w:r>
        <w:t>have</w:t>
      </w:r>
      <w:r>
        <w:rPr>
          <w:spacing w:val="-8"/>
        </w:rPr>
        <w:t xml:space="preserve"> </w:t>
      </w:r>
      <w:r>
        <w:t>both positive and negative effects on learning outcomes, depending on the way and purpose of use. Factors such as usage time, access frequency, and social media platforms (e.g., Facebook, Instagram, and TikTok) are important factors to consider (Ting Tin Tin et. al. , 2024).</w:t>
      </w:r>
    </w:p>
    <w:p>
      <w:pPr>
        <w:pStyle w:val="5"/>
        <w:spacing w:before="160" w:line="360" w:lineRule="auto"/>
        <w:ind w:right="50" w:firstLine="719"/>
        <w:jc w:val="both"/>
      </w:pPr>
      <w:r>
        <w:t>Second, this study focuses on analyzing the mediating and moderating roles of factors such as social media addiction, learning motivation, self-control, and self-efficacy in the relationship</w:t>
      </w:r>
      <w:r>
        <w:rPr>
          <w:spacing w:val="-15"/>
        </w:rPr>
        <w:t xml:space="preserve"> </w:t>
      </w:r>
      <w:r>
        <w:t>between</w:t>
      </w:r>
      <w:r>
        <w:rPr>
          <w:spacing w:val="-15"/>
        </w:rPr>
        <w:t xml:space="preserve"> </w:t>
      </w:r>
      <w:r>
        <w:t>social</w:t>
      </w:r>
      <w:r>
        <w:rPr>
          <w:spacing w:val="-15"/>
        </w:rPr>
        <w:t xml:space="preserve"> </w:t>
      </w:r>
      <w:r>
        <w:t>media</w:t>
      </w:r>
      <w:r>
        <w:rPr>
          <w:spacing w:val="-15"/>
        </w:rPr>
        <w:t xml:space="preserve"> </w:t>
      </w:r>
      <w:r>
        <w:t>use</w:t>
      </w:r>
      <w:r>
        <w:rPr>
          <w:spacing w:val="-15"/>
        </w:rPr>
        <w:t xml:space="preserve"> </w:t>
      </w:r>
      <w:r>
        <w:t>and</w:t>
      </w:r>
      <w:r>
        <w:rPr>
          <w:spacing w:val="-15"/>
        </w:rPr>
        <w:t xml:space="preserve"> </w:t>
      </w:r>
      <w:r>
        <w:t>academic</w:t>
      </w:r>
      <w:r>
        <w:rPr>
          <w:spacing w:val="-15"/>
        </w:rPr>
        <w:t xml:space="preserve"> </w:t>
      </w:r>
      <w:r>
        <w:t>performance.</w:t>
      </w:r>
      <w:r>
        <w:rPr>
          <w:spacing w:val="-15"/>
        </w:rPr>
        <w:t xml:space="preserve"> </w:t>
      </w:r>
      <w:r>
        <w:t>Studies</w:t>
      </w:r>
      <w:r>
        <w:rPr>
          <w:spacing w:val="-15"/>
        </w:rPr>
        <w:t xml:space="preserve"> </w:t>
      </w:r>
      <w:r>
        <w:t>have</w:t>
      </w:r>
      <w:r>
        <w:rPr>
          <w:spacing w:val="-15"/>
        </w:rPr>
        <w:t xml:space="preserve"> </w:t>
      </w:r>
      <w:r>
        <w:t>shown</w:t>
      </w:r>
      <w:r>
        <w:rPr>
          <w:spacing w:val="-15"/>
        </w:rPr>
        <w:t xml:space="preserve"> </w:t>
      </w:r>
      <w:r>
        <w:t>that</w:t>
      </w:r>
      <w:r>
        <w:rPr>
          <w:spacing w:val="-15"/>
        </w:rPr>
        <w:t xml:space="preserve"> </w:t>
      </w:r>
      <w:r>
        <w:t>these psychological-behavioral factors play an important role in explaining why the same type of social media use can lead to different academic outcomes in students (Isaac Kofi Nti et. al. , 2021). The second objective was to examine the mediating and moderating role of psychological-behavioral</w:t>
      </w:r>
      <w:r>
        <w:rPr>
          <w:spacing w:val="-10"/>
        </w:rPr>
        <w:t xml:space="preserve"> </w:t>
      </w:r>
      <w:r>
        <w:t>factors,</w:t>
      </w:r>
      <w:r>
        <w:rPr>
          <w:spacing w:val="-12"/>
        </w:rPr>
        <w:t xml:space="preserve"> </w:t>
      </w:r>
      <w:r>
        <w:t>including</w:t>
      </w:r>
      <w:r>
        <w:rPr>
          <w:spacing w:val="-14"/>
        </w:rPr>
        <w:t xml:space="preserve"> </w:t>
      </w:r>
      <w:r>
        <w:t>social</w:t>
      </w:r>
      <w:r>
        <w:rPr>
          <w:spacing w:val="-10"/>
        </w:rPr>
        <w:t xml:space="preserve"> </w:t>
      </w:r>
      <w:r>
        <w:t>media</w:t>
      </w:r>
      <w:r>
        <w:rPr>
          <w:spacing w:val="-13"/>
        </w:rPr>
        <w:t xml:space="preserve"> </w:t>
      </w:r>
      <w:r>
        <w:t>dependence,</w:t>
      </w:r>
      <w:r>
        <w:rPr>
          <w:spacing w:val="-11"/>
        </w:rPr>
        <w:t xml:space="preserve"> </w:t>
      </w:r>
      <w:r>
        <w:t>learning</w:t>
      </w:r>
      <w:r>
        <w:rPr>
          <w:spacing w:val="-14"/>
        </w:rPr>
        <w:t xml:space="preserve"> </w:t>
      </w:r>
      <w:r>
        <w:t>motivation,</w:t>
      </w:r>
      <w:r>
        <w:rPr>
          <w:spacing w:val="-12"/>
        </w:rPr>
        <w:t xml:space="preserve"> </w:t>
      </w:r>
      <w:r>
        <w:t>self- efficacy,</w:t>
      </w:r>
      <w:r>
        <w:rPr>
          <w:spacing w:val="-4"/>
        </w:rPr>
        <w:t xml:space="preserve"> </w:t>
      </w:r>
      <w:r>
        <w:t>self-control,</w:t>
      </w:r>
      <w:r>
        <w:rPr>
          <w:spacing w:val="-4"/>
        </w:rPr>
        <w:t xml:space="preserve"> </w:t>
      </w:r>
      <w:r>
        <w:t>and</w:t>
      </w:r>
      <w:r>
        <w:rPr>
          <w:spacing w:val="-4"/>
        </w:rPr>
        <w:t xml:space="preserve"> </w:t>
      </w:r>
      <w:r>
        <w:t>mental</w:t>
      </w:r>
      <w:r>
        <w:rPr>
          <w:spacing w:val="-4"/>
        </w:rPr>
        <w:t xml:space="preserve"> </w:t>
      </w:r>
      <w:r>
        <w:t>health</w:t>
      </w:r>
      <w:r>
        <w:rPr>
          <w:spacing w:val="-4"/>
        </w:rPr>
        <w:t xml:space="preserve"> </w:t>
      </w:r>
      <w:r>
        <w:t>status,</w:t>
      </w:r>
      <w:r>
        <w:rPr>
          <w:spacing w:val="-4"/>
        </w:rPr>
        <w:t xml:space="preserve"> </w:t>
      </w:r>
      <w:r>
        <w:t>in</w:t>
      </w:r>
      <w:r>
        <w:rPr>
          <w:spacing w:val="-6"/>
        </w:rPr>
        <w:t xml:space="preserve"> </w:t>
      </w:r>
      <w:r>
        <w:t>the</w:t>
      </w:r>
      <w:r>
        <w:rPr>
          <w:spacing w:val="-4"/>
        </w:rPr>
        <w:t xml:space="preserve"> </w:t>
      </w:r>
      <w:r>
        <w:t>association</w:t>
      </w:r>
      <w:r>
        <w:rPr>
          <w:spacing w:val="-4"/>
        </w:rPr>
        <w:t xml:space="preserve"> </w:t>
      </w:r>
      <w:r>
        <w:t>between</w:t>
      </w:r>
      <w:r>
        <w:rPr>
          <w:spacing w:val="-4"/>
        </w:rPr>
        <w:t xml:space="preserve"> </w:t>
      </w:r>
      <w:r>
        <w:t>social</w:t>
      </w:r>
      <w:r>
        <w:rPr>
          <w:spacing w:val="-4"/>
        </w:rPr>
        <w:t xml:space="preserve"> </w:t>
      </w:r>
      <w:r>
        <w:t>media</w:t>
      </w:r>
      <w:r>
        <w:rPr>
          <w:spacing w:val="-5"/>
        </w:rPr>
        <w:t xml:space="preserve"> </w:t>
      </w:r>
      <w:r>
        <w:t>use</w:t>
      </w:r>
      <w:r>
        <w:rPr>
          <w:spacing w:val="-5"/>
        </w:rPr>
        <w:t xml:space="preserve"> </w:t>
      </w:r>
      <w:r>
        <w:t>and academic achievement. As an illustration, research has shown that social media overuse increases problems such as stress and anxiety in students, resulting in reduced academic performance (Isaac Kofi Nti et. al. , 2021).</w:t>
      </w:r>
    </w:p>
    <w:p>
      <w:pPr>
        <w:pStyle w:val="5"/>
        <w:spacing w:before="160" w:line="360" w:lineRule="auto"/>
        <w:ind w:right="49" w:firstLine="719"/>
        <w:jc w:val="both"/>
      </w:pPr>
      <w:r>
        <w:t>The third objective is to clarify the differences in the impact of social media, based on the purpose of use – for academic work or entertainment. Many studies have shown that using social media for learning purposes (group discussions, searching for documents, participating in online learning) can significantly</w:t>
      </w:r>
      <w:r>
        <w:rPr>
          <w:spacing w:val="-2"/>
        </w:rPr>
        <w:t xml:space="preserve"> </w:t>
      </w:r>
      <w:r>
        <w:t>improve learning efficiency as well as student satisfaction (S.</w:t>
      </w:r>
      <w:r>
        <w:rPr>
          <w:spacing w:val="-2"/>
        </w:rPr>
        <w:t xml:space="preserve"> </w:t>
      </w:r>
      <w:r>
        <w:t>A.</w:t>
      </w:r>
      <w:r>
        <w:rPr>
          <w:spacing w:val="-2"/>
        </w:rPr>
        <w:t xml:space="preserve"> </w:t>
      </w:r>
      <w:r>
        <w:t>Barabadi</w:t>
      </w:r>
      <w:r>
        <w:rPr>
          <w:spacing w:val="-2"/>
        </w:rPr>
        <w:t xml:space="preserve"> </w:t>
      </w:r>
      <w:r>
        <w:t>et. al.</w:t>
      </w:r>
      <w:r>
        <w:rPr>
          <w:spacing w:val="-2"/>
        </w:rPr>
        <w:t xml:space="preserve"> </w:t>
      </w:r>
      <w:r>
        <w:t>,</w:t>
      </w:r>
      <w:r>
        <w:rPr>
          <w:spacing w:val="-2"/>
        </w:rPr>
        <w:t xml:space="preserve"> </w:t>
      </w:r>
      <w:r>
        <w:t>2022).</w:t>
      </w:r>
      <w:r>
        <w:rPr>
          <w:spacing w:val="-2"/>
        </w:rPr>
        <w:t xml:space="preserve"> </w:t>
      </w:r>
      <w:r>
        <w:t>On</w:t>
      </w:r>
      <w:r>
        <w:rPr>
          <w:spacing w:val="-2"/>
        </w:rPr>
        <w:t xml:space="preserve"> </w:t>
      </w:r>
      <w:r>
        <w:t>the</w:t>
      </w:r>
      <w:r>
        <w:rPr>
          <w:spacing w:val="-1"/>
        </w:rPr>
        <w:t xml:space="preserve"> </w:t>
      </w:r>
      <w:r>
        <w:t>contrary,</w:t>
      </w:r>
      <w:r>
        <w:rPr>
          <w:spacing w:val="-2"/>
        </w:rPr>
        <w:t xml:space="preserve"> </w:t>
      </w:r>
      <w:r>
        <w:t>excessive</w:t>
      </w:r>
      <w:r>
        <w:rPr>
          <w:spacing w:val="-3"/>
        </w:rPr>
        <w:t xml:space="preserve"> </w:t>
      </w:r>
      <w:r>
        <w:t>use</w:t>
      </w:r>
      <w:r>
        <w:rPr>
          <w:spacing w:val="-1"/>
        </w:rPr>
        <w:t xml:space="preserve"> </w:t>
      </w:r>
      <w:r>
        <w:t>of</w:t>
      </w:r>
      <w:r>
        <w:rPr>
          <w:spacing w:val="-2"/>
        </w:rPr>
        <w:t xml:space="preserve"> </w:t>
      </w:r>
      <w:r>
        <w:t>social</w:t>
      </w:r>
      <w:r>
        <w:rPr>
          <w:spacing w:val="-2"/>
        </w:rPr>
        <w:t xml:space="preserve"> </w:t>
      </w:r>
      <w:r>
        <w:t>media</w:t>
      </w:r>
      <w:r>
        <w:rPr>
          <w:spacing w:val="-2"/>
        </w:rPr>
        <w:t xml:space="preserve"> </w:t>
      </w:r>
      <w:r>
        <w:t>for</w:t>
      </w:r>
      <w:r>
        <w:rPr>
          <w:spacing w:val="-1"/>
        </w:rPr>
        <w:t xml:space="preserve"> </w:t>
      </w:r>
      <w:r>
        <w:t>entertainment activities</w:t>
      </w:r>
      <w:r>
        <w:rPr>
          <w:spacing w:val="-2"/>
        </w:rPr>
        <w:t xml:space="preserve"> </w:t>
      </w:r>
      <w:r>
        <w:t>often</w:t>
      </w:r>
      <w:r>
        <w:rPr>
          <w:spacing w:val="-1"/>
        </w:rPr>
        <w:t xml:space="preserve"> </w:t>
      </w:r>
      <w:r>
        <w:t>leads</w:t>
      </w:r>
      <w:r>
        <w:rPr>
          <w:spacing w:val="-1"/>
        </w:rPr>
        <w:t xml:space="preserve"> </w:t>
      </w:r>
      <w:r>
        <w:t>to</w:t>
      </w:r>
      <w:r>
        <w:rPr>
          <w:spacing w:val="-1"/>
        </w:rPr>
        <w:t xml:space="preserve"> </w:t>
      </w:r>
      <w:r>
        <w:t>distraction,</w:t>
      </w:r>
      <w:r>
        <w:rPr>
          <w:spacing w:val="-1"/>
        </w:rPr>
        <w:t xml:space="preserve"> </w:t>
      </w:r>
      <w:r>
        <w:t>reduced</w:t>
      </w:r>
      <w:r>
        <w:rPr>
          <w:spacing w:val="-1"/>
        </w:rPr>
        <w:t xml:space="preserve"> </w:t>
      </w:r>
      <w:r>
        <w:t>interest</w:t>
      </w:r>
      <w:r>
        <w:rPr>
          <w:spacing w:val="-1"/>
        </w:rPr>
        <w:t xml:space="preserve"> </w:t>
      </w:r>
      <w:r>
        <w:t>in</w:t>
      </w:r>
      <w:r>
        <w:rPr>
          <w:spacing w:val="-1"/>
        </w:rPr>
        <w:t xml:space="preserve"> </w:t>
      </w:r>
      <w:r>
        <w:t>learning</w:t>
      </w:r>
      <w:r>
        <w:rPr>
          <w:spacing w:val="-4"/>
        </w:rPr>
        <w:t xml:space="preserve"> </w:t>
      </w:r>
      <w:r>
        <w:t>and</w:t>
      </w:r>
      <w:r>
        <w:rPr>
          <w:spacing w:val="-1"/>
        </w:rPr>
        <w:t xml:space="preserve"> </w:t>
      </w:r>
      <w:r>
        <w:t>poor</w:t>
      </w:r>
      <w:r>
        <w:rPr>
          <w:spacing w:val="-2"/>
        </w:rPr>
        <w:t xml:space="preserve"> </w:t>
      </w:r>
      <w:r>
        <w:t>learning</w:t>
      </w:r>
      <w:r>
        <w:rPr>
          <w:spacing w:val="-3"/>
        </w:rPr>
        <w:t xml:space="preserve"> </w:t>
      </w:r>
      <w:r>
        <w:t>outcomes (S. A. Barabadi et. al. , 2022).</w:t>
      </w:r>
    </w:p>
    <w:p>
      <w:pPr>
        <w:pStyle w:val="5"/>
        <w:spacing w:before="161" w:line="360" w:lineRule="auto"/>
        <w:ind w:right="49" w:firstLine="719"/>
        <w:jc w:val="both"/>
      </w:pPr>
      <w:r>
        <w:t>The fourth objective is the development and application of theoretical frameworks to examine</w:t>
      </w:r>
      <w:r>
        <w:rPr>
          <w:spacing w:val="-15"/>
        </w:rPr>
        <w:t xml:space="preserve"> </w:t>
      </w:r>
      <w:r>
        <w:t>the</w:t>
      </w:r>
      <w:r>
        <w:rPr>
          <w:spacing w:val="-14"/>
        </w:rPr>
        <w:t xml:space="preserve"> </w:t>
      </w:r>
      <w:r>
        <w:t>impact</w:t>
      </w:r>
      <w:r>
        <w:rPr>
          <w:spacing w:val="-13"/>
        </w:rPr>
        <w:t xml:space="preserve"> </w:t>
      </w:r>
      <w:r>
        <w:t>of</w:t>
      </w:r>
      <w:r>
        <w:rPr>
          <w:spacing w:val="-15"/>
        </w:rPr>
        <w:t xml:space="preserve"> </w:t>
      </w:r>
      <w:r>
        <w:t>social</w:t>
      </w:r>
      <w:r>
        <w:rPr>
          <w:spacing w:val="-13"/>
        </w:rPr>
        <w:t xml:space="preserve"> </w:t>
      </w:r>
      <w:r>
        <w:t>media</w:t>
      </w:r>
      <w:r>
        <w:rPr>
          <w:spacing w:val="-14"/>
        </w:rPr>
        <w:t xml:space="preserve"> </w:t>
      </w:r>
      <w:r>
        <w:t>in</w:t>
      </w:r>
      <w:r>
        <w:rPr>
          <w:spacing w:val="-13"/>
        </w:rPr>
        <w:t xml:space="preserve"> </w:t>
      </w:r>
      <w:r>
        <w:t>educational</w:t>
      </w:r>
      <w:r>
        <w:rPr>
          <w:spacing w:val="-13"/>
        </w:rPr>
        <w:t xml:space="preserve"> </w:t>
      </w:r>
      <w:r>
        <w:t>settings,</w:t>
      </w:r>
      <w:r>
        <w:rPr>
          <w:spacing w:val="-13"/>
        </w:rPr>
        <w:t xml:space="preserve"> </w:t>
      </w:r>
      <w:r>
        <w:t>including</w:t>
      </w:r>
      <w:r>
        <w:rPr>
          <w:spacing w:val="-15"/>
        </w:rPr>
        <w:t xml:space="preserve"> </w:t>
      </w:r>
      <w:r>
        <w:t>constructs</w:t>
      </w:r>
      <w:r>
        <w:rPr>
          <w:spacing w:val="-12"/>
        </w:rPr>
        <w:t xml:space="preserve"> </w:t>
      </w:r>
      <w:r>
        <w:t>such</w:t>
      </w:r>
      <w:r>
        <w:rPr>
          <w:spacing w:val="-13"/>
        </w:rPr>
        <w:t xml:space="preserve"> </w:t>
      </w:r>
      <w:r>
        <w:t>as</w:t>
      </w:r>
      <w:r>
        <w:rPr>
          <w:spacing w:val="-13"/>
        </w:rPr>
        <w:t xml:space="preserve"> </w:t>
      </w:r>
      <w:r>
        <w:t>the</w:t>
      </w:r>
      <w:r>
        <w:rPr>
          <w:spacing w:val="-14"/>
        </w:rPr>
        <w:t xml:space="preserve"> </w:t>
      </w:r>
      <w:r>
        <w:t>TTF Model,</w:t>
      </w:r>
      <w:r>
        <w:rPr>
          <w:spacing w:val="-5"/>
        </w:rPr>
        <w:t xml:space="preserve"> </w:t>
      </w:r>
      <w:r>
        <w:t>the</w:t>
      </w:r>
      <w:r>
        <w:rPr>
          <w:spacing w:val="-4"/>
        </w:rPr>
        <w:t xml:space="preserve"> </w:t>
      </w:r>
      <w:r>
        <w:t>TAM</w:t>
      </w:r>
      <w:r>
        <w:rPr>
          <w:spacing w:val="-4"/>
        </w:rPr>
        <w:t xml:space="preserve"> </w:t>
      </w:r>
      <w:r>
        <w:t>Model,</w:t>
      </w:r>
      <w:r>
        <w:rPr>
          <w:spacing w:val="-2"/>
        </w:rPr>
        <w:t xml:space="preserve"> </w:t>
      </w:r>
      <w:r>
        <w:t>or</w:t>
      </w:r>
      <w:r>
        <w:rPr>
          <w:spacing w:val="-5"/>
        </w:rPr>
        <w:t xml:space="preserve"> </w:t>
      </w:r>
      <w:r>
        <w:t>TAM</w:t>
      </w:r>
      <w:r>
        <w:rPr>
          <w:spacing w:val="-4"/>
        </w:rPr>
        <w:t xml:space="preserve"> </w:t>
      </w:r>
      <w:r>
        <w:t>3.</w:t>
      </w:r>
      <w:r>
        <w:rPr>
          <w:spacing w:val="-3"/>
        </w:rPr>
        <w:t xml:space="preserve"> </w:t>
      </w:r>
      <w:r>
        <w:t>These</w:t>
      </w:r>
      <w:r>
        <w:rPr>
          <w:spacing w:val="-5"/>
        </w:rPr>
        <w:t xml:space="preserve"> </w:t>
      </w:r>
      <w:r>
        <w:t>models</w:t>
      </w:r>
      <w:r>
        <w:rPr>
          <w:spacing w:val="-4"/>
        </w:rPr>
        <w:t xml:space="preserve"> </w:t>
      </w:r>
      <w:r>
        <w:t>have</w:t>
      </w:r>
      <w:r>
        <w:rPr>
          <w:spacing w:val="-5"/>
        </w:rPr>
        <w:t xml:space="preserve"> </w:t>
      </w:r>
      <w:r>
        <w:t>been</w:t>
      </w:r>
      <w:r>
        <w:rPr>
          <w:spacing w:val="-3"/>
        </w:rPr>
        <w:t xml:space="preserve"> </w:t>
      </w:r>
      <w:r>
        <w:t>used</w:t>
      </w:r>
      <w:r>
        <w:rPr>
          <w:spacing w:val="-4"/>
        </w:rPr>
        <w:t xml:space="preserve"> </w:t>
      </w:r>
      <w:r>
        <w:t>in</w:t>
      </w:r>
      <w:r>
        <w:rPr>
          <w:spacing w:val="-3"/>
        </w:rPr>
        <w:t xml:space="preserve"> </w:t>
      </w:r>
      <w:r>
        <w:t>studies</w:t>
      </w:r>
      <w:r>
        <w:rPr>
          <w:spacing w:val="-3"/>
        </w:rPr>
        <w:t xml:space="preserve"> </w:t>
      </w:r>
      <w:r>
        <w:t>by</w:t>
      </w:r>
      <w:r>
        <w:rPr>
          <w:spacing w:val="-9"/>
        </w:rPr>
        <w:t xml:space="preserve"> </w:t>
      </w:r>
      <w:r>
        <w:t>Barabadi</w:t>
      </w:r>
      <w:r>
        <w:rPr>
          <w:spacing w:val="-3"/>
        </w:rPr>
        <w:t xml:space="preserve"> </w:t>
      </w:r>
      <w:r>
        <w:t>et</w:t>
      </w:r>
      <w:r>
        <w:rPr>
          <w:spacing w:val="-2"/>
        </w:rPr>
        <w:t xml:space="preserve"> </w:t>
      </w:r>
      <w:r>
        <w:rPr>
          <w:spacing w:val="-4"/>
        </w:rPr>
        <w:t>al.,</w:t>
      </w:r>
    </w:p>
    <w:p>
      <w:pPr>
        <w:pStyle w:val="5"/>
        <w:spacing w:after="0" w:line="360" w:lineRule="auto"/>
        <w:jc w:val="both"/>
        <w:sectPr>
          <w:pgSz w:w="12240" w:h="15840"/>
          <w:pgMar w:top="1360" w:right="1080" w:bottom="1260" w:left="1080" w:header="0" w:footer="1001" w:gutter="0"/>
        </w:sectPr>
      </w:pPr>
    </w:p>
    <w:p>
      <w:pPr>
        <w:pStyle w:val="5"/>
        <w:spacing w:before="67" w:line="360" w:lineRule="auto"/>
        <w:ind w:right="56"/>
        <w:jc w:val="both"/>
      </w:pPr>
      <w:r>
        <w:t>showing that when social media meet the requirements of learning, are built in a friendly and easy-to-use way, students tend to exploit them more effectively and achieve better learning outcomes (S. A. Barabadi et. al. , 2022).</w:t>
      </w:r>
    </w:p>
    <w:p>
      <w:pPr>
        <w:pStyle w:val="5"/>
        <w:spacing w:before="162" w:line="360" w:lineRule="auto"/>
        <w:ind w:right="51" w:firstLine="719"/>
        <w:jc w:val="both"/>
      </w:pPr>
      <w:r>
        <w:t>The fifth objective, this study aims to present practical solutions to help students use social media platforms effectively in the learning process. Based on the studies of Melese Astatke et al., it can be seen that it is important to establish programs for guidance, awareness raising, time management skills training, and the use of social media for learning purposes. Education administrators should also consider</w:t>
      </w:r>
      <w:r>
        <w:rPr>
          <w:spacing w:val="-1"/>
        </w:rPr>
        <w:t xml:space="preserve"> </w:t>
      </w:r>
      <w:r>
        <w:t>integrating</w:t>
      </w:r>
      <w:r>
        <w:rPr>
          <w:spacing w:val="-2"/>
        </w:rPr>
        <w:t xml:space="preserve"> </w:t>
      </w:r>
      <w:r>
        <w:t>social media</w:t>
      </w:r>
      <w:r>
        <w:rPr>
          <w:spacing w:val="-1"/>
        </w:rPr>
        <w:t xml:space="preserve"> </w:t>
      </w:r>
      <w:r>
        <w:t>platforms into teaching activities, in a controlled and clearly directed manner (Melese Astatke et. al. , 2021).</w:t>
      </w:r>
    </w:p>
    <w:p>
      <w:pPr>
        <w:pStyle w:val="4"/>
        <w:numPr>
          <w:ilvl w:val="0"/>
          <w:numId w:val="7"/>
        </w:numPr>
        <w:tabs>
          <w:tab w:val="left" w:pos="1145"/>
        </w:tabs>
        <w:spacing w:before="164" w:after="0" w:line="240" w:lineRule="auto"/>
        <w:ind w:left="1145" w:right="0" w:hanging="240"/>
        <w:jc w:val="both"/>
      </w:pPr>
      <w:bookmarkStart w:id="17" w:name="_bookmark17"/>
      <w:bookmarkEnd w:id="17"/>
      <w:r>
        <w:t>Significance</w:t>
      </w:r>
      <w:r>
        <w:rPr>
          <w:spacing w:val="-2"/>
        </w:rPr>
        <w:t xml:space="preserve"> </w:t>
      </w:r>
      <w:r>
        <w:t>of</w:t>
      </w:r>
      <w:r>
        <w:rPr>
          <w:spacing w:val="1"/>
        </w:rPr>
        <w:t xml:space="preserve"> </w:t>
      </w:r>
      <w:r>
        <w:t xml:space="preserve">the </w:t>
      </w:r>
      <w:r>
        <w:rPr>
          <w:spacing w:val="-2"/>
        </w:rPr>
        <w:t>Research</w:t>
      </w:r>
    </w:p>
    <w:p>
      <w:pPr>
        <w:pStyle w:val="5"/>
        <w:spacing w:before="17"/>
        <w:ind w:left="1625"/>
        <w:jc w:val="both"/>
      </w:pPr>
      <w:r>
        <w:t>Explain why</w:t>
      </w:r>
      <w:r>
        <w:rPr>
          <w:spacing w:val="-8"/>
        </w:rPr>
        <w:t xml:space="preserve"> </w:t>
      </w:r>
      <w:r>
        <w:t>this</w:t>
      </w:r>
      <w:r>
        <w:rPr>
          <w:spacing w:val="1"/>
        </w:rPr>
        <w:t xml:space="preserve"> </w:t>
      </w:r>
      <w:r>
        <w:t>study</w:t>
      </w:r>
      <w:r>
        <w:rPr>
          <w:spacing w:val="-5"/>
        </w:rPr>
        <w:t xml:space="preserve"> </w:t>
      </w:r>
      <w:r>
        <w:t>is</w:t>
      </w:r>
      <w:r>
        <w:rPr>
          <w:spacing w:val="1"/>
        </w:rPr>
        <w:t xml:space="preserve"> </w:t>
      </w:r>
      <w:r>
        <w:t>important and</w:t>
      </w:r>
      <w:r>
        <w:rPr>
          <w:spacing w:val="1"/>
        </w:rPr>
        <w:t xml:space="preserve"> </w:t>
      </w:r>
      <w:r>
        <w:t>who will</w:t>
      </w:r>
      <w:r>
        <w:rPr>
          <w:spacing w:val="1"/>
        </w:rPr>
        <w:t xml:space="preserve"> </w:t>
      </w:r>
      <w:r>
        <w:rPr>
          <w:spacing w:val="-2"/>
        </w:rPr>
        <w:t>benefit.</w:t>
      </w:r>
    </w:p>
    <w:p>
      <w:pPr>
        <w:pStyle w:val="5"/>
        <w:spacing w:before="22"/>
        <w:ind w:left="0"/>
      </w:pPr>
    </w:p>
    <w:p>
      <w:pPr>
        <w:pStyle w:val="5"/>
        <w:spacing w:line="360" w:lineRule="auto"/>
        <w:ind w:right="51" w:firstLine="719"/>
        <w:jc w:val="both"/>
      </w:pPr>
      <w:r>
        <w:t xml:space="preserve">The significance of this study lies in providing a clearer and more comprehensive understanding of how social media affects student learning outcomes, especially in higher education settings. In the context of increasing digital interaction among university students, social media platforms are no longer limited to individual interactions but have become tools for collaborative learning, peer communication, and sharing of academic content. However, </w:t>
      </w:r>
      <w:r>
        <w:rPr>
          <w:spacing w:val="-2"/>
        </w:rPr>
        <w:t>existing</w:t>
      </w:r>
      <w:r>
        <w:rPr>
          <w:spacing w:val="-6"/>
        </w:rPr>
        <w:t xml:space="preserve"> </w:t>
      </w:r>
      <w:r>
        <w:rPr>
          <w:spacing w:val="-2"/>
        </w:rPr>
        <w:t>studies</w:t>
      </w:r>
      <w:r>
        <w:rPr>
          <w:spacing w:val="-3"/>
        </w:rPr>
        <w:t xml:space="preserve"> </w:t>
      </w:r>
      <w:r>
        <w:rPr>
          <w:spacing w:val="-2"/>
        </w:rPr>
        <w:t>have</w:t>
      </w:r>
      <w:r>
        <w:rPr>
          <w:spacing w:val="-4"/>
        </w:rPr>
        <w:t xml:space="preserve"> </w:t>
      </w:r>
      <w:r>
        <w:rPr>
          <w:spacing w:val="-2"/>
        </w:rPr>
        <w:t>presented</w:t>
      </w:r>
      <w:r>
        <w:rPr>
          <w:spacing w:val="-3"/>
        </w:rPr>
        <w:t xml:space="preserve"> </w:t>
      </w:r>
      <w:r>
        <w:rPr>
          <w:spacing w:val="-2"/>
        </w:rPr>
        <w:t>inconsistent views: some</w:t>
      </w:r>
      <w:r>
        <w:rPr>
          <w:spacing w:val="-3"/>
        </w:rPr>
        <w:t xml:space="preserve"> </w:t>
      </w:r>
      <w:r>
        <w:rPr>
          <w:spacing w:val="-2"/>
        </w:rPr>
        <w:t>emphasize</w:t>
      </w:r>
      <w:r>
        <w:rPr>
          <w:spacing w:val="-4"/>
        </w:rPr>
        <w:t xml:space="preserve"> </w:t>
      </w:r>
      <w:r>
        <w:rPr>
          <w:spacing w:val="-2"/>
        </w:rPr>
        <w:t>positive</w:t>
      </w:r>
      <w:r>
        <w:rPr>
          <w:spacing w:val="-7"/>
        </w:rPr>
        <w:t xml:space="preserve"> </w:t>
      </w:r>
      <w:r>
        <w:rPr>
          <w:spacing w:val="-2"/>
        </w:rPr>
        <w:t>impacts on</w:t>
      </w:r>
      <w:r>
        <w:rPr>
          <w:spacing w:val="-3"/>
        </w:rPr>
        <w:t xml:space="preserve"> </w:t>
      </w:r>
      <w:r>
        <w:rPr>
          <w:spacing w:val="-2"/>
        </w:rPr>
        <w:t xml:space="preserve">learning </w:t>
      </w:r>
      <w:r>
        <w:t>outcomes, while others point to risks such as addiction, anxiety, and distraction. These contradictions create an urgent need for further research to clearly identify under what conditions</w:t>
      </w:r>
      <w:r>
        <w:rPr>
          <w:spacing w:val="-1"/>
        </w:rPr>
        <w:t xml:space="preserve"> </w:t>
      </w:r>
      <w:r>
        <w:t>social</w:t>
      </w:r>
      <w:r>
        <w:rPr>
          <w:spacing w:val="-1"/>
        </w:rPr>
        <w:t xml:space="preserve"> </w:t>
      </w:r>
      <w:r>
        <w:t>media</w:t>
      </w:r>
      <w:r>
        <w:rPr>
          <w:spacing w:val="-2"/>
        </w:rPr>
        <w:t xml:space="preserve"> </w:t>
      </w:r>
      <w:r>
        <w:t>effectively</w:t>
      </w:r>
      <w:r>
        <w:rPr>
          <w:spacing w:val="-6"/>
        </w:rPr>
        <w:t xml:space="preserve"> </w:t>
      </w:r>
      <w:r>
        <w:t>supports</w:t>
      </w:r>
      <w:r>
        <w:rPr>
          <w:spacing w:val="-1"/>
        </w:rPr>
        <w:t xml:space="preserve"> </w:t>
      </w:r>
      <w:r>
        <w:t>learning,</w:t>
      </w:r>
      <w:r>
        <w:rPr>
          <w:spacing w:val="-1"/>
        </w:rPr>
        <w:t xml:space="preserve"> </w:t>
      </w:r>
      <w:r>
        <w:t>and when</w:t>
      </w:r>
      <w:r>
        <w:rPr>
          <w:spacing w:val="-1"/>
        </w:rPr>
        <w:t xml:space="preserve"> </w:t>
      </w:r>
      <w:r>
        <w:t>it</w:t>
      </w:r>
      <w:r>
        <w:rPr>
          <w:spacing w:val="-1"/>
        </w:rPr>
        <w:t xml:space="preserve"> </w:t>
      </w:r>
      <w:r>
        <w:t>becomes a</w:t>
      </w:r>
      <w:r>
        <w:rPr>
          <w:spacing w:val="-2"/>
        </w:rPr>
        <w:t xml:space="preserve"> </w:t>
      </w:r>
      <w:r>
        <w:t>hindrance.</w:t>
      </w:r>
      <w:r>
        <w:rPr>
          <w:spacing w:val="-1"/>
        </w:rPr>
        <w:t xml:space="preserve"> </w:t>
      </w:r>
      <w:r>
        <w:t>Based on</w:t>
      </w:r>
      <w:r>
        <w:rPr>
          <w:spacing w:val="-15"/>
        </w:rPr>
        <w:t xml:space="preserve"> </w:t>
      </w:r>
      <w:r>
        <w:t>that,</w:t>
      </w:r>
      <w:r>
        <w:rPr>
          <w:spacing w:val="-15"/>
        </w:rPr>
        <w:t xml:space="preserve"> </w:t>
      </w:r>
      <w:r>
        <w:t>this</w:t>
      </w:r>
      <w:r>
        <w:rPr>
          <w:spacing w:val="-15"/>
        </w:rPr>
        <w:t xml:space="preserve"> </w:t>
      </w:r>
      <w:r>
        <w:t>study</w:t>
      </w:r>
      <w:r>
        <w:rPr>
          <w:spacing w:val="-15"/>
        </w:rPr>
        <w:t xml:space="preserve"> </w:t>
      </w:r>
      <w:r>
        <w:t>is</w:t>
      </w:r>
      <w:r>
        <w:rPr>
          <w:spacing w:val="-15"/>
        </w:rPr>
        <w:t xml:space="preserve"> </w:t>
      </w:r>
      <w:r>
        <w:t>particularly</w:t>
      </w:r>
      <w:r>
        <w:rPr>
          <w:spacing w:val="-15"/>
        </w:rPr>
        <w:t xml:space="preserve"> </w:t>
      </w:r>
      <w:r>
        <w:t>valuable</w:t>
      </w:r>
      <w:r>
        <w:rPr>
          <w:spacing w:val="-15"/>
        </w:rPr>
        <w:t xml:space="preserve"> </w:t>
      </w:r>
      <w:r>
        <w:t>for</w:t>
      </w:r>
      <w:r>
        <w:rPr>
          <w:spacing w:val="-15"/>
        </w:rPr>
        <w:t xml:space="preserve"> </w:t>
      </w:r>
      <w:r>
        <w:t>university</w:t>
      </w:r>
      <w:r>
        <w:rPr>
          <w:spacing w:val="-15"/>
        </w:rPr>
        <w:t xml:space="preserve"> </w:t>
      </w:r>
      <w:r>
        <w:t>students</w:t>
      </w:r>
      <w:r>
        <w:rPr>
          <w:spacing w:val="-15"/>
        </w:rPr>
        <w:t xml:space="preserve"> </w:t>
      </w:r>
      <w:r>
        <w:t>–</w:t>
      </w:r>
      <w:r>
        <w:rPr>
          <w:spacing w:val="-15"/>
        </w:rPr>
        <w:t xml:space="preserve"> </w:t>
      </w:r>
      <w:r>
        <w:t>the</w:t>
      </w:r>
      <w:r>
        <w:rPr>
          <w:spacing w:val="-15"/>
        </w:rPr>
        <w:t xml:space="preserve"> </w:t>
      </w:r>
      <w:r>
        <w:t>main</w:t>
      </w:r>
      <w:r>
        <w:rPr>
          <w:spacing w:val="-15"/>
        </w:rPr>
        <w:t xml:space="preserve"> </w:t>
      </w:r>
      <w:r>
        <w:t>users</w:t>
      </w:r>
      <w:r>
        <w:rPr>
          <w:spacing w:val="-15"/>
        </w:rPr>
        <w:t xml:space="preserve"> </w:t>
      </w:r>
      <w:r>
        <w:t>of</w:t>
      </w:r>
      <w:r>
        <w:rPr>
          <w:spacing w:val="-15"/>
        </w:rPr>
        <w:t xml:space="preserve"> </w:t>
      </w:r>
      <w:r>
        <w:t>social</w:t>
      </w:r>
      <w:r>
        <w:rPr>
          <w:spacing w:val="-15"/>
        </w:rPr>
        <w:t xml:space="preserve"> </w:t>
      </w:r>
      <w:r>
        <w:t>media in the academic environment. It helps students raise awareness of how they use social media and</w:t>
      </w:r>
      <w:r>
        <w:rPr>
          <w:spacing w:val="-15"/>
        </w:rPr>
        <w:t xml:space="preserve"> </w:t>
      </w:r>
      <w:r>
        <w:t>better</w:t>
      </w:r>
      <w:r>
        <w:rPr>
          <w:spacing w:val="-15"/>
        </w:rPr>
        <w:t xml:space="preserve"> </w:t>
      </w:r>
      <w:r>
        <w:t>understand</w:t>
      </w:r>
      <w:r>
        <w:rPr>
          <w:spacing w:val="-15"/>
        </w:rPr>
        <w:t xml:space="preserve"> </w:t>
      </w:r>
      <w:r>
        <w:t>its</w:t>
      </w:r>
      <w:r>
        <w:rPr>
          <w:spacing w:val="-15"/>
        </w:rPr>
        <w:t xml:space="preserve"> </w:t>
      </w:r>
      <w:r>
        <w:t>impacts</w:t>
      </w:r>
      <w:r>
        <w:rPr>
          <w:spacing w:val="-15"/>
        </w:rPr>
        <w:t xml:space="preserve"> </w:t>
      </w:r>
      <w:r>
        <w:t>on</w:t>
      </w:r>
      <w:r>
        <w:rPr>
          <w:spacing w:val="-15"/>
        </w:rPr>
        <w:t xml:space="preserve"> </w:t>
      </w:r>
      <w:r>
        <w:t>their</w:t>
      </w:r>
      <w:r>
        <w:rPr>
          <w:spacing w:val="-15"/>
        </w:rPr>
        <w:t xml:space="preserve"> </w:t>
      </w:r>
      <w:r>
        <w:t>engagement</w:t>
      </w:r>
      <w:r>
        <w:rPr>
          <w:spacing w:val="-15"/>
        </w:rPr>
        <w:t xml:space="preserve"> </w:t>
      </w:r>
      <w:r>
        <w:t>and</w:t>
      </w:r>
      <w:r>
        <w:rPr>
          <w:spacing w:val="-15"/>
        </w:rPr>
        <w:t xml:space="preserve"> </w:t>
      </w:r>
      <w:r>
        <w:t>learning</w:t>
      </w:r>
      <w:r>
        <w:rPr>
          <w:spacing w:val="-15"/>
        </w:rPr>
        <w:t xml:space="preserve"> </w:t>
      </w:r>
      <w:r>
        <w:t>outcomes.</w:t>
      </w:r>
      <w:r>
        <w:rPr>
          <w:spacing w:val="-15"/>
        </w:rPr>
        <w:t xml:space="preserve"> </w:t>
      </w:r>
      <w:r>
        <w:t>The</w:t>
      </w:r>
      <w:r>
        <w:rPr>
          <w:spacing w:val="-15"/>
        </w:rPr>
        <w:t xml:space="preserve"> </w:t>
      </w:r>
      <w:r>
        <w:t>findings</w:t>
      </w:r>
      <w:r>
        <w:rPr>
          <w:spacing w:val="-14"/>
        </w:rPr>
        <w:t xml:space="preserve"> </w:t>
      </w:r>
      <w:r>
        <w:t>from the</w:t>
      </w:r>
      <w:r>
        <w:rPr>
          <w:spacing w:val="-3"/>
        </w:rPr>
        <w:t xml:space="preserve"> </w:t>
      </w:r>
      <w:r>
        <w:t>study</w:t>
      </w:r>
      <w:r>
        <w:rPr>
          <w:spacing w:val="-10"/>
        </w:rPr>
        <w:t xml:space="preserve"> </w:t>
      </w:r>
      <w:r>
        <w:t>not</w:t>
      </w:r>
      <w:r>
        <w:rPr>
          <w:spacing w:val="-3"/>
        </w:rPr>
        <w:t xml:space="preserve"> </w:t>
      </w:r>
      <w:r>
        <w:t>only</w:t>
      </w:r>
      <w:r>
        <w:rPr>
          <w:spacing w:val="-7"/>
        </w:rPr>
        <w:t xml:space="preserve"> </w:t>
      </w:r>
      <w:r>
        <w:t>support</w:t>
      </w:r>
      <w:r>
        <w:rPr>
          <w:spacing w:val="-3"/>
        </w:rPr>
        <w:t xml:space="preserve"> </w:t>
      </w:r>
      <w:r>
        <w:t>students</w:t>
      </w:r>
      <w:r>
        <w:rPr>
          <w:spacing w:val="-4"/>
        </w:rPr>
        <w:t xml:space="preserve"> </w:t>
      </w:r>
      <w:r>
        <w:t>in</w:t>
      </w:r>
      <w:r>
        <w:rPr>
          <w:spacing w:val="-3"/>
        </w:rPr>
        <w:t xml:space="preserve"> </w:t>
      </w:r>
      <w:r>
        <w:t>using</w:t>
      </w:r>
      <w:r>
        <w:rPr>
          <w:spacing w:val="-5"/>
        </w:rPr>
        <w:t xml:space="preserve"> </w:t>
      </w:r>
      <w:r>
        <w:t>social</w:t>
      </w:r>
      <w:r>
        <w:rPr>
          <w:spacing w:val="-5"/>
        </w:rPr>
        <w:t xml:space="preserve"> </w:t>
      </w:r>
      <w:r>
        <w:t>media</w:t>
      </w:r>
      <w:r>
        <w:rPr>
          <w:spacing w:val="-3"/>
        </w:rPr>
        <w:t xml:space="preserve"> </w:t>
      </w:r>
      <w:r>
        <w:t>in</w:t>
      </w:r>
      <w:r>
        <w:rPr>
          <w:spacing w:val="-3"/>
        </w:rPr>
        <w:t xml:space="preserve"> </w:t>
      </w:r>
      <w:r>
        <w:t>a</w:t>
      </w:r>
      <w:r>
        <w:rPr>
          <w:spacing w:val="-3"/>
        </w:rPr>
        <w:t xml:space="preserve"> </w:t>
      </w:r>
      <w:r>
        <w:t>purposeful</w:t>
      </w:r>
      <w:r>
        <w:rPr>
          <w:spacing w:val="-3"/>
        </w:rPr>
        <w:t xml:space="preserve"> </w:t>
      </w:r>
      <w:r>
        <w:t>and</w:t>
      </w:r>
      <w:r>
        <w:rPr>
          <w:spacing w:val="-3"/>
        </w:rPr>
        <w:t xml:space="preserve"> </w:t>
      </w:r>
      <w:r>
        <w:t>effective</w:t>
      </w:r>
      <w:r>
        <w:rPr>
          <w:spacing w:val="-3"/>
        </w:rPr>
        <w:t xml:space="preserve"> </w:t>
      </w:r>
      <w:r>
        <w:t>way,</w:t>
      </w:r>
      <w:r>
        <w:rPr>
          <w:spacing w:val="-3"/>
        </w:rPr>
        <w:t xml:space="preserve"> </w:t>
      </w:r>
      <w:r>
        <w:t>but also help them avoid risks such as abuse or misuse. At the same time, educators and academic institutions</w:t>
      </w:r>
      <w:r>
        <w:rPr>
          <w:spacing w:val="-7"/>
        </w:rPr>
        <w:t xml:space="preserve"> </w:t>
      </w:r>
      <w:r>
        <w:t>can</w:t>
      </w:r>
      <w:r>
        <w:rPr>
          <w:spacing w:val="-4"/>
        </w:rPr>
        <w:t xml:space="preserve"> </w:t>
      </w:r>
      <w:r>
        <w:t>take</w:t>
      </w:r>
      <w:r>
        <w:rPr>
          <w:spacing w:val="-6"/>
        </w:rPr>
        <w:t xml:space="preserve"> </w:t>
      </w:r>
      <w:r>
        <w:t>advantage</w:t>
      </w:r>
      <w:r>
        <w:rPr>
          <w:spacing w:val="-6"/>
        </w:rPr>
        <w:t xml:space="preserve"> </w:t>
      </w:r>
      <w:r>
        <w:t>of</w:t>
      </w:r>
      <w:r>
        <w:rPr>
          <w:spacing w:val="-4"/>
        </w:rPr>
        <w:t xml:space="preserve"> </w:t>
      </w:r>
      <w:r>
        <w:t>these</w:t>
      </w:r>
      <w:r>
        <w:rPr>
          <w:spacing w:val="-5"/>
        </w:rPr>
        <w:t xml:space="preserve"> </w:t>
      </w:r>
      <w:r>
        <w:t>results</w:t>
      </w:r>
      <w:r>
        <w:rPr>
          <w:spacing w:val="-4"/>
        </w:rPr>
        <w:t xml:space="preserve"> </w:t>
      </w:r>
      <w:r>
        <w:t>to</w:t>
      </w:r>
      <w:r>
        <w:rPr>
          <w:spacing w:val="-4"/>
        </w:rPr>
        <w:t xml:space="preserve"> </w:t>
      </w:r>
      <w:r>
        <w:t>develop</w:t>
      </w:r>
      <w:r>
        <w:rPr>
          <w:spacing w:val="-4"/>
        </w:rPr>
        <w:t xml:space="preserve"> </w:t>
      </w:r>
      <w:r>
        <w:t>appropriate</w:t>
      </w:r>
      <w:r>
        <w:rPr>
          <w:spacing w:val="-5"/>
        </w:rPr>
        <w:t xml:space="preserve"> </w:t>
      </w:r>
      <w:r>
        <w:t>interventions,</w:t>
      </w:r>
      <w:r>
        <w:rPr>
          <w:spacing w:val="-4"/>
        </w:rPr>
        <w:t xml:space="preserve"> </w:t>
      </w:r>
      <w:r>
        <w:t>effectively integrate social media into teaching strategies and promote digital competence in training programs. In addition, policy makers and education administrators can also rely on evidence from the study to develop reasonable guidelines and policies on digital behavior, to maximize the</w:t>
      </w:r>
      <w:r>
        <w:rPr>
          <w:spacing w:val="-6"/>
        </w:rPr>
        <w:t xml:space="preserve"> </w:t>
      </w:r>
      <w:r>
        <w:t>benefits</w:t>
      </w:r>
      <w:r>
        <w:rPr>
          <w:spacing w:val="-5"/>
        </w:rPr>
        <w:t xml:space="preserve"> </w:t>
      </w:r>
      <w:r>
        <w:t>and</w:t>
      </w:r>
      <w:r>
        <w:rPr>
          <w:spacing w:val="-6"/>
        </w:rPr>
        <w:t xml:space="preserve"> </w:t>
      </w:r>
      <w:r>
        <w:t>minimize</w:t>
      </w:r>
      <w:r>
        <w:rPr>
          <w:spacing w:val="-7"/>
        </w:rPr>
        <w:t xml:space="preserve"> </w:t>
      </w:r>
      <w:r>
        <w:t>the</w:t>
      </w:r>
      <w:r>
        <w:rPr>
          <w:spacing w:val="-6"/>
        </w:rPr>
        <w:t xml:space="preserve"> </w:t>
      </w:r>
      <w:r>
        <w:t>negative</w:t>
      </w:r>
      <w:r>
        <w:rPr>
          <w:spacing w:val="-7"/>
        </w:rPr>
        <w:t xml:space="preserve"> </w:t>
      </w:r>
      <w:r>
        <w:t>impacts</w:t>
      </w:r>
      <w:r>
        <w:rPr>
          <w:spacing w:val="-5"/>
        </w:rPr>
        <w:t xml:space="preserve"> </w:t>
      </w:r>
      <w:r>
        <w:t>of</w:t>
      </w:r>
      <w:r>
        <w:rPr>
          <w:spacing w:val="-3"/>
        </w:rPr>
        <w:t xml:space="preserve"> </w:t>
      </w:r>
      <w:r>
        <w:t>social</w:t>
      </w:r>
      <w:r>
        <w:rPr>
          <w:spacing w:val="-6"/>
        </w:rPr>
        <w:t xml:space="preserve"> </w:t>
      </w:r>
      <w:r>
        <w:t>media</w:t>
      </w:r>
      <w:r>
        <w:rPr>
          <w:spacing w:val="-3"/>
        </w:rPr>
        <w:t xml:space="preserve"> </w:t>
      </w:r>
      <w:r>
        <w:t>in</w:t>
      </w:r>
      <w:r>
        <w:rPr>
          <w:spacing w:val="-5"/>
        </w:rPr>
        <w:t xml:space="preserve"> </w:t>
      </w:r>
      <w:r>
        <w:t>education.</w:t>
      </w:r>
      <w:r>
        <w:rPr>
          <w:spacing w:val="-6"/>
        </w:rPr>
        <w:t xml:space="preserve"> </w:t>
      </w:r>
      <w:r>
        <w:t>Theoretically,</w:t>
      </w:r>
      <w:r>
        <w:rPr>
          <w:spacing w:val="-6"/>
        </w:rPr>
        <w:t xml:space="preserve"> </w:t>
      </w:r>
      <w:r>
        <w:t>this study</w:t>
      </w:r>
      <w:r>
        <w:rPr>
          <w:spacing w:val="1"/>
        </w:rPr>
        <w:t xml:space="preserve"> </w:t>
      </w:r>
      <w:r>
        <w:t>also</w:t>
      </w:r>
      <w:r>
        <w:rPr>
          <w:spacing w:val="10"/>
        </w:rPr>
        <w:t xml:space="preserve"> </w:t>
      </w:r>
      <w:r>
        <w:t>makes</w:t>
      </w:r>
      <w:r>
        <w:rPr>
          <w:spacing w:val="9"/>
        </w:rPr>
        <w:t xml:space="preserve"> </w:t>
      </w:r>
      <w:r>
        <w:t>significant</w:t>
      </w:r>
      <w:r>
        <w:rPr>
          <w:spacing w:val="9"/>
        </w:rPr>
        <w:t xml:space="preserve"> </w:t>
      </w:r>
      <w:r>
        <w:t>contributions</w:t>
      </w:r>
      <w:r>
        <w:rPr>
          <w:spacing w:val="10"/>
        </w:rPr>
        <w:t xml:space="preserve"> </w:t>
      </w:r>
      <w:r>
        <w:t>through</w:t>
      </w:r>
      <w:r>
        <w:rPr>
          <w:spacing w:val="10"/>
        </w:rPr>
        <w:t xml:space="preserve"> </w:t>
      </w:r>
      <w:r>
        <w:t>the</w:t>
      </w:r>
      <w:r>
        <w:rPr>
          <w:spacing w:val="8"/>
        </w:rPr>
        <w:t xml:space="preserve"> </w:t>
      </w:r>
      <w:r>
        <w:t>application</w:t>
      </w:r>
      <w:r>
        <w:rPr>
          <w:spacing w:val="9"/>
        </w:rPr>
        <w:t xml:space="preserve"> </w:t>
      </w:r>
      <w:r>
        <w:t>of</w:t>
      </w:r>
      <w:r>
        <w:rPr>
          <w:spacing w:val="8"/>
        </w:rPr>
        <w:t xml:space="preserve"> </w:t>
      </w:r>
      <w:r>
        <w:t>the</w:t>
      </w:r>
      <w:r>
        <w:rPr>
          <w:spacing w:val="8"/>
        </w:rPr>
        <w:t xml:space="preserve"> </w:t>
      </w:r>
      <w:r>
        <w:t>Task-Technology</w:t>
      </w:r>
      <w:r>
        <w:rPr>
          <w:spacing w:val="4"/>
        </w:rPr>
        <w:t xml:space="preserve"> </w:t>
      </w:r>
      <w:r>
        <w:rPr>
          <w:spacing w:val="-5"/>
        </w:rPr>
        <w:t>Fit</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51"/>
        <w:jc w:val="both"/>
      </w:pPr>
      <w:r>
        <w:t>(TTF)</w:t>
      </w:r>
      <w:r>
        <w:rPr>
          <w:spacing w:val="-1"/>
        </w:rPr>
        <w:t xml:space="preserve"> </w:t>
      </w:r>
      <w:r>
        <w:t>model and the</w:t>
      </w:r>
      <w:r>
        <w:rPr>
          <w:spacing w:val="-1"/>
        </w:rPr>
        <w:t xml:space="preserve"> </w:t>
      </w:r>
      <w:r>
        <w:t>Technology</w:t>
      </w:r>
      <w:r>
        <w:rPr>
          <w:spacing w:val="-5"/>
        </w:rPr>
        <w:t xml:space="preserve"> </w:t>
      </w:r>
      <w:r>
        <w:t>Acceptance</w:t>
      </w:r>
      <w:r>
        <w:rPr>
          <w:spacing w:val="-1"/>
        </w:rPr>
        <w:t xml:space="preserve"> </w:t>
      </w:r>
      <w:r>
        <w:t>Model 3 (TAM</w:t>
      </w:r>
      <w:r>
        <w:rPr>
          <w:spacing w:val="-1"/>
        </w:rPr>
        <w:t xml:space="preserve"> </w:t>
      </w:r>
      <w:r>
        <w:t>3).</w:t>
      </w:r>
      <w:r>
        <w:rPr>
          <w:spacing w:val="-1"/>
        </w:rPr>
        <w:t xml:space="preserve"> </w:t>
      </w:r>
      <w:r>
        <w:t>Both models are</w:t>
      </w:r>
      <w:r>
        <w:rPr>
          <w:spacing w:val="-2"/>
        </w:rPr>
        <w:t xml:space="preserve"> </w:t>
      </w:r>
      <w:r>
        <w:t>widely</w:t>
      </w:r>
      <w:r>
        <w:rPr>
          <w:spacing w:val="-8"/>
        </w:rPr>
        <w:t xml:space="preserve"> </w:t>
      </w:r>
      <w:r>
        <w:t>used to help students better understand how to apply technology in education effectively and appropriately. Specifically, the TTF (Task-Technology Fit) model emphasizes the importance of the fit between the deployed technology and the characteristics of the learning task. Specifically, when technology is applied properly and meets the specific requirements of the task, learners tend to use that technology more frequently, thereby contributing to improving learning effectiveness (Melese Astatke et. al. , 2021). In addition, the TAM 3 model expands the perspective by focusing on users' psychological cognitive factors, such as perceived usefulness,</w:t>
      </w:r>
      <w:r>
        <w:rPr>
          <w:spacing w:val="-1"/>
        </w:rPr>
        <w:t xml:space="preserve"> </w:t>
      </w:r>
      <w:r>
        <w:t>ease</w:t>
      </w:r>
      <w:r>
        <w:rPr>
          <w:spacing w:val="-2"/>
        </w:rPr>
        <w:t xml:space="preserve"> </w:t>
      </w:r>
      <w:r>
        <w:t>of</w:t>
      </w:r>
      <w:r>
        <w:rPr>
          <w:spacing w:val="-2"/>
        </w:rPr>
        <w:t xml:space="preserve"> </w:t>
      </w:r>
      <w:r>
        <w:t>use,</w:t>
      </w:r>
      <w:r>
        <w:rPr>
          <w:spacing w:val="-1"/>
        </w:rPr>
        <w:t xml:space="preserve"> </w:t>
      </w:r>
      <w:r>
        <w:t>and</w:t>
      </w:r>
      <w:r>
        <w:rPr>
          <w:spacing w:val="-1"/>
        </w:rPr>
        <w:t xml:space="preserve"> </w:t>
      </w:r>
      <w:r>
        <w:t>enjoyment</w:t>
      </w:r>
      <w:r>
        <w:rPr>
          <w:spacing w:val="-1"/>
        </w:rPr>
        <w:t xml:space="preserve"> </w:t>
      </w:r>
      <w:r>
        <w:t>of</w:t>
      </w:r>
      <w:r>
        <w:rPr>
          <w:spacing w:val="-2"/>
        </w:rPr>
        <w:t xml:space="preserve"> </w:t>
      </w:r>
      <w:r>
        <w:t>social</w:t>
      </w:r>
      <w:r>
        <w:rPr>
          <w:spacing w:val="-1"/>
        </w:rPr>
        <w:t xml:space="preserve"> </w:t>
      </w:r>
      <w:r>
        <w:t>media</w:t>
      </w:r>
      <w:r>
        <w:rPr>
          <w:spacing w:val="-2"/>
        </w:rPr>
        <w:t xml:space="preserve"> </w:t>
      </w:r>
      <w:r>
        <w:t>experiences.</w:t>
      </w:r>
      <w:r>
        <w:rPr>
          <w:spacing w:val="-1"/>
        </w:rPr>
        <w:t xml:space="preserve"> </w:t>
      </w:r>
      <w:r>
        <w:t>These</w:t>
      </w:r>
      <w:r>
        <w:rPr>
          <w:spacing w:val="-2"/>
        </w:rPr>
        <w:t xml:space="preserve"> </w:t>
      </w:r>
      <w:r>
        <w:t>factors</w:t>
      </w:r>
      <w:r>
        <w:rPr>
          <w:spacing w:val="-1"/>
        </w:rPr>
        <w:t xml:space="preserve"> </w:t>
      </w:r>
      <w:r>
        <w:t>significantly influence the intention to use social platforms, and increase the likelihood of benefiting from using them if they</w:t>
      </w:r>
      <w:r>
        <w:rPr>
          <w:spacing w:val="-1"/>
        </w:rPr>
        <w:t xml:space="preserve"> </w:t>
      </w:r>
      <w:r>
        <w:t>are properly exploited and serve the right learning goals (S. A. Barabadi et. al. , 2022). This study addresses important research gaps by combining the TTF and TAM 3 models, and broadens the scope of analysis by including important factors such as self- regulation, learning</w:t>
      </w:r>
      <w:r>
        <w:rPr>
          <w:spacing w:val="-1"/>
        </w:rPr>
        <w:t xml:space="preserve"> </w:t>
      </w:r>
      <w:r>
        <w:t>motivation, and engagement – aspects that have not been fully</w:t>
      </w:r>
      <w:r>
        <w:rPr>
          <w:spacing w:val="-4"/>
        </w:rPr>
        <w:t xml:space="preserve"> </w:t>
      </w:r>
      <w:r>
        <w:t>explored in previous studies.</w:t>
      </w:r>
    </w:p>
    <w:p>
      <w:pPr>
        <w:pStyle w:val="5"/>
        <w:spacing w:before="161" w:line="360" w:lineRule="auto"/>
        <w:ind w:right="54" w:firstLine="719"/>
        <w:jc w:val="both"/>
      </w:pPr>
      <w:r>
        <w:t>Beyond the academic scope, this study has broader regional and international implications. While many existing studies are limited to specific academic disciplines or demographic groups, the findings of this study can be broadly applied across different educational sectors and contexts, especially in Southeast Asia, where social media use among students is widespread and education systems face similar challenges in effectively implementing social media. As the transition to blended learning in the wake of the pandemic over the past few years has progressed, the insights gained from this study can help educators and institutions optimize the integration of technology to make digital learning more effective and inclusive.</w:t>
      </w:r>
    </w:p>
    <w:p>
      <w:pPr>
        <w:pStyle w:val="5"/>
        <w:spacing w:after="0" w:line="360" w:lineRule="auto"/>
        <w:jc w:val="both"/>
        <w:sectPr>
          <w:pgSz w:w="12240" w:h="15840"/>
          <w:pgMar w:top="1060" w:right="1080" w:bottom="1260" w:left="1080" w:header="0" w:footer="1001" w:gutter="0"/>
        </w:sectPr>
      </w:pPr>
    </w:p>
    <w:p>
      <w:pPr>
        <w:pStyle w:val="2"/>
      </w:pPr>
      <w:r>
        <w:t xml:space="preserve">ASSIGNMENT </w:t>
      </w:r>
      <w:r>
        <w:rPr>
          <w:spacing w:val="-10"/>
        </w:rPr>
        <w:t>2</w:t>
      </w:r>
    </w:p>
    <w:p>
      <w:pPr>
        <w:pStyle w:val="4"/>
        <w:numPr>
          <w:ilvl w:val="0"/>
          <w:numId w:val="8"/>
        </w:numPr>
        <w:tabs>
          <w:tab w:val="left" w:pos="1145"/>
        </w:tabs>
        <w:spacing w:before="247" w:after="0" w:line="240" w:lineRule="auto"/>
        <w:ind w:left="1145" w:right="0" w:hanging="240"/>
        <w:jc w:val="left"/>
      </w:pPr>
      <w:bookmarkStart w:id="18" w:name="_bookmark18"/>
      <w:bookmarkEnd w:id="18"/>
      <w:r>
        <w:t>Literature</w:t>
      </w:r>
      <w:r>
        <w:rPr>
          <w:spacing w:val="-3"/>
        </w:rPr>
        <w:t xml:space="preserve"> </w:t>
      </w:r>
      <w:r>
        <w:rPr>
          <w:spacing w:val="-2"/>
        </w:rPr>
        <w:t>Review</w:t>
      </w:r>
    </w:p>
    <w:p>
      <w:pPr>
        <w:pStyle w:val="5"/>
        <w:spacing w:before="17" w:line="360" w:lineRule="auto"/>
        <w:ind w:right="51" w:firstLine="719"/>
        <w:jc w:val="both"/>
      </w:pPr>
      <w:r>
        <w:t>This study delves into understanding and assessing the impact of social media use on student</w:t>
      </w:r>
      <w:r>
        <w:rPr>
          <w:spacing w:val="-1"/>
        </w:rPr>
        <w:t xml:space="preserve"> </w:t>
      </w:r>
      <w:r>
        <w:t>learning</w:t>
      </w:r>
      <w:r>
        <w:rPr>
          <w:spacing w:val="-4"/>
        </w:rPr>
        <w:t xml:space="preserve"> </w:t>
      </w:r>
      <w:r>
        <w:t>outcomes</w:t>
      </w:r>
      <w:r>
        <w:rPr>
          <w:spacing w:val="-1"/>
        </w:rPr>
        <w:t xml:space="preserve"> </w:t>
      </w:r>
      <w:r>
        <w:t>in</w:t>
      </w:r>
      <w:r>
        <w:rPr>
          <w:spacing w:val="-1"/>
        </w:rPr>
        <w:t xml:space="preserve"> </w:t>
      </w:r>
      <w:r>
        <w:t>today’s</w:t>
      </w:r>
      <w:r>
        <w:rPr>
          <w:spacing w:val="-2"/>
        </w:rPr>
        <w:t xml:space="preserve"> </w:t>
      </w:r>
      <w:r>
        <w:t>educational</w:t>
      </w:r>
      <w:r>
        <w:rPr>
          <w:spacing w:val="-1"/>
        </w:rPr>
        <w:t xml:space="preserve"> </w:t>
      </w:r>
      <w:r>
        <w:t>environment.</w:t>
      </w:r>
      <w:r>
        <w:rPr>
          <w:spacing w:val="-1"/>
        </w:rPr>
        <w:t xml:space="preserve"> </w:t>
      </w:r>
      <w:r>
        <w:t>By</w:t>
      </w:r>
      <w:r>
        <w:rPr>
          <w:spacing w:val="-6"/>
        </w:rPr>
        <w:t xml:space="preserve"> </w:t>
      </w:r>
      <w:r>
        <w:t>synthesizing</w:t>
      </w:r>
      <w:r>
        <w:rPr>
          <w:spacing w:val="-3"/>
        </w:rPr>
        <w:t xml:space="preserve"> </w:t>
      </w:r>
      <w:r>
        <w:t>and</w:t>
      </w:r>
      <w:r>
        <w:rPr>
          <w:spacing w:val="-1"/>
        </w:rPr>
        <w:t xml:space="preserve"> </w:t>
      </w:r>
      <w:r>
        <w:t xml:space="preserve">evaluating information from 10 international studies, this work aims to achieve five main objectives. The first objective is to determine the relationship between social media use and student learning </w:t>
      </w:r>
      <w:r>
        <w:rPr>
          <w:spacing w:val="-2"/>
        </w:rPr>
        <w:t>outcomes.</w:t>
      </w:r>
    </w:p>
    <w:p>
      <w:pPr>
        <w:pStyle w:val="5"/>
        <w:spacing w:before="163" w:line="360" w:lineRule="auto"/>
        <w:ind w:right="48" w:firstLine="719"/>
        <w:jc w:val="both"/>
      </w:pPr>
      <w:r>
        <w:t>The</w:t>
      </w:r>
      <w:r>
        <w:rPr>
          <w:spacing w:val="-8"/>
        </w:rPr>
        <w:t xml:space="preserve"> </w:t>
      </w:r>
      <w:r>
        <w:t>first</w:t>
      </w:r>
      <w:r>
        <w:rPr>
          <w:spacing w:val="-7"/>
        </w:rPr>
        <w:t xml:space="preserve"> </w:t>
      </w:r>
      <w:r>
        <w:t>objective</w:t>
      </w:r>
      <w:r>
        <w:rPr>
          <w:spacing w:val="-8"/>
        </w:rPr>
        <w:t xml:space="preserve"> </w:t>
      </w:r>
      <w:r>
        <w:t>of</w:t>
      </w:r>
      <w:r>
        <w:rPr>
          <w:spacing w:val="-8"/>
        </w:rPr>
        <w:t xml:space="preserve"> </w:t>
      </w:r>
      <w:r>
        <w:t>the</w:t>
      </w:r>
      <w:r>
        <w:rPr>
          <w:spacing w:val="-5"/>
        </w:rPr>
        <w:t xml:space="preserve"> </w:t>
      </w:r>
      <w:r>
        <w:t>study</w:t>
      </w:r>
      <w:r>
        <w:rPr>
          <w:spacing w:val="-12"/>
        </w:rPr>
        <w:t xml:space="preserve"> </w:t>
      </w:r>
      <w:r>
        <w:t>is</w:t>
      </w:r>
      <w:r>
        <w:rPr>
          <w:spacing w:val="-7"/>
        </w:rPr>
        <w:t xml:space="preserve"> </w:t>
      </w:r>
      <w:r>
        <w:t>to</w:t>
      </w:r>
      <w:r>
        <w:rPr>
          <w:spacing w:val="-7"/>
        </w:rPr>
        <w:t xml:space="preserve"> </w:t>
      </w:r>
      <w:r>
        <w:t>establish</w:t>
      </w:r>
      <w:r>
        <w:rPr>
          <w:spacing w:val="-7"/>
        </w:rPr>
        <w:t xml:space="preserve"> </w:t>
      </w:r>
      <w:r>
        <w:t>a</w:t>
      </w:r>
      <w:r>
        <w:rPr>
          <w:spacing w:val="-6"/>
        </w:rPr>
        <w:t xml:space="preserve"> </w:t>
      </w:r>
      <w:r>
        <w:t>causal</w:t>
      </w:r>
      <w:r>
        <w:rPr>
          <w:spacing w:val="-7"/>
        </w:rPr>
        <w:t xml:space="preserve"> </w:t>
      </w:r>
      <w:r>
        <w:t>relationship</w:t>
      </w:r>
      <w:r>
        <w:rPr>
          <w:spacing w:val="-7"/>
        </w:rPr>
        <w:t xml:space="preserve"> </w:t>
      </w:r>
      <w:r>
        <w:t>between</w:t>
      </w:r>
      <w:r>
        <w:rPr>
          <w:spacing w:val="-5"/>
        </w:rPr>
        <w:t xml:space="preserve"> </w:t>
      </w:r>
      <w:r>
        <w:t>social</w:t>
      </w:r>
      <w:r>
        <w:rPr>
          <w:spacing w:val="-7"/>
        </w:rPr>
        <w:t xml:space="preserve"> </w:t>
      </w:r>
      <w:r>
        <w:t>media use</w:t>
      </w:r>
      <w:r>
        <w:rPr>
          <w:spacing w:val="-10"/>
        </w:rPr>
        <w:t xml:space="preserve"> </w:t>
      </w:r>
      <w:r>
        <w:t>and</w:t>
      </w:r>
      <w:r>
        <w:rPr>
          <w:spacing w:val="-10"/>
        </w:rPr>
        <w:t xml:space="preserve"> </w:t>
      </w:r>
      <w:r>
        <w:t>student</w:t>
      </w:r>
      <w:r>
        <w:rPr>
          <w:spacing w:val="-9"/>
        </w:rPr>
        <w:t xml:space="preserve"> </w:t>
      </w:r>
      <w:r>
        <w:t>academic</w:t>
      </w:r>
      <w:r>
        <w:rPr>
          <w:spacing w:val="-11"/>
        </w:rPr>
        <w:t xml:space="preserve"> </w:t>
      </w:r>
      <w:r>
        <w:t>performance.</w:t>
      </w:r>
      <w:r>
        <w:rPr>
          <w:spacing w:val="-8"/>
        </w:rPr>
        <w:t xml:space="preserve"> </w:t>
      </w:r>
      <w:r>
        <w:t>Many</w:t>
      </w:r>
      <w:r>
        <w:rPr>
          <w:spacing w:val="-14"/>
        </w:rPr>
        <w:t xml:space="preserve"> </w:t>
      </w:r>
      <w:r>
        <w:t>studies,</w:t>
      </w:r>
      <w:r>
        <w:rPr>
          <w:spacing w:val="-10"/>
        </w:rPr>
        <w:t xml:space="preserve"> </w:t>
      </w:r>
      <w:r>
        <w:t>including</w:t>
      </w:r>
      <w:r>
        <w:rPr>
          <w:spacing w:val="-9"/>
        </w:rPr>
        <w:t xml:space="preserve"> </w:t>
      </w:r>
      <w:r>
        <w:t>articles,</w:t>
      </w:r>
      <w:r>
        <w:rPr>
          <w:spacing w:val="-10"/>
        </w:rPr>
        <w:t xml:space="preserve"> </w:t>
      </w:r>
      <w:r>
        <w:t>have</w:t>
      </w:r>
      <w:r>
        <w:rPr>
          <w:spacing w:val="-11"/>
        </w:rPr>
        <w:t xml:space="preserve"> </w:t>
      </w:r>
      <w:r>
        <w:t>shown</w:t>
      </w:r>
      <w:r>
        <w:rPr>
          <w:spacing w:val="-10"/>
        </w:rPr>
        <w:t xml:space="preserve"> </w:t>
      </w:r>
      <w:r>
        <w:t>that</w:t>
      </w:r>
      <w:r>
        <w:rPr>
          <w:spacing w:val="-10"/>
        </w:rPr>
        <w:t xml:space="preserve"> </w:t>
      </w:r>
      <w:r>
        <w:t>social media</w:t>
      </w:r>
      <w:r>
        <w:rPr>
          <w:spacing w:val="-3"/>
        </w:rPr>
        <w:t xml:space="preserve"> </w:t>
      </w:r>
      <w:r>
        <w:t>use</w:t>
      </w:r>
      <w:r>
        <w:rPr>
          <w:spacing w:val="-3"/>
        </w:rPr>
        <w:t xml:space="preserve"> </w:t>
      </w:r>
      <w:r>
        <w:t>can</w:t>
      </w:r>
      <w:r>
        <w:rPr>
          <w:spacing w:val="-2"/>
        </w:rPr>
        <w:t xml:space="preserve"> </w:t>
      </w:r>
      <w:r>
        <w:t>have</w:t>
      </w:r>
      <w:r>
        <w:rPr>
          <w:spacing w:val="-3"/>
        </w:rPr>
        <w:t xml:space="preserve"> </w:t>
      </w:r>
      <w:r>
        <w:t>both positive</w:t>
      </w:r>
      <w:r>
        <w:rPr>
          <w:spacing w:val="-3"/>
        </w:rPr>
        <w:t xml:space="preserve"> </w:t>
      </w:r>
      <w:r>
        <w:t>and</w:t>
      </w:r>
      <w:r>
        <w:rPr>
          <w:spacing w:val="-2"/>
        </w:rPr>
        <w:t xml:space="preserve"> </w:t>
      </w:r>
      <w:r>
        <w:t>negative</w:t>
      </w:r>
      <w:r>
        <w:rPr>
          <w:spacing w:val="-1"/>
        </w:rPr>
        <w:t xml:space="preserve"> </w:t>
      </w:r>
      <w:r>
        <w:t>effects</w:t>
      </w:r>
      <w:r>
        <w:rPr>
          <w:spacing w:val="-2"/>
        </w:rPr>
        <w:t xml:space="preserve"> </w:t>
      </w:r>
      <w:r>
        <w:t>on</w:t>
      </w:r>
      <w:r>
        <w:rPr>
          <w:spacing w:val="-2"/>
        </w:rPr>
        <w:t xml:space="preserve"> </w:t>
      </w:r>
      <w:r>
        <w:t>academic</w:t>
      </w:r>
      <w:r>
        <w:rPr>
          <w:spacing w:val="-3"/>
        </w:rPr>
        <w:t xml:space="preserve"> </w:t>
      </w:r>
      <w:r>
        <w:t>performance,</w:t>
      </w:r>
      <w:r>
        <w:rPr>
          <w:spacing w:val="-2"/>
        </w:rPr>
        <w:t xml:space="preserve"> </w:t>
      </w:r>
      <w:r>
        <w:t>depending</w:t>
      </w:r>
      <w:r>
        <w:rPr>
          <w:spacing w:val="-5"/>
        </w:rPr>
        <w:t xml:space="preserve"> </w:t>
      </w:r>
      <w:r>
        <w:t>on the</w:t>
      </w:r>
      <w:r>
        <w:rPr>
          <w:spacing w:val="-2"/>
        </w:rPr>
        <w:t xml:space="preserve"> </w:t>
      </w:r>
      <w:r>
        <w:t>way</w:t>
      </w:r>
      <w:r>
        <w:rPr>
          <w:spacing w:val="-5"/>
        </w:rPr>
        <w:t xml:space="preserve"> </w:t>
      </w:r>
      <w:r>
        <w:t>and</w:t>
      </w:r>
      <w:r>
        <w:rPr>
          <w:spacing w:val="-2"/>
        </w:rPr>
        <w:t xml:space="preserve"> </w:t>
      </w:r>
      <w:r>
        <w:t>purpose</w:t>
      </w:r>
      <w:r>
        <w:rPr>
          <w:spacing w:val="-4"/>
        </w:rPr>
        <w:t xml:space="preserve"> </w:t>
      </w:r>
      <w:r>
        <w:t>of</w:t>
      </w:r>
      <w:r>
        <w:rPr>
          <w:spacing w:val="-2"/>
        </w:rPr>
        <w:t xml:space="preserve"> </w:t>
      </w:r>
      <w:r>
        <w:t>use</w:t>
      </w:r>
      <w:r>
        <w:rPr>
          <w:spacing w:val="-1"/>
        </w:rPr>
        <w:t xml:space="preserve"> </w:t>
      </w:r>
      <w:r>
        <w:t>(Ting</w:t>
      </w:r>
      <w:r>
        <w:rPr>
          <w:spacing w:val="-5"/>
        </w:rPr>
        <w:t xml:space="preserve"> </w:t>
      </w:r>
      <w:r>
        <w:t>Tin Tin</w:t>
      </w:r>
      <w:r>
        <w:rPr>
          <w:spacing w:val="-2"/>
        </w:rPr>
        <w:t xml:space="preserve"> </w:t>
      </w:r>
      <w:r>
        <w:t>et. al.</w:t>
      </w:r>
      <w:r>
        <w:rPr>
          <w:spacing w:val="-2"/>
        </w:rPr>
        <w:t xml:space="preserve"> </w:t>
      </w:r>
      <w:r>
        <w:t>, 2024).</w:t>
      </w:r>
      <w:r>
        <w:rPr>
          <w:spacing w:val="40"/>
        </w:rPr>
        <w:t xml:space="preserve"> </w:t>
      </w:r>
      <w:r>
        <w:t>Factors</w:t>
      </w:r>
      <w:r>
        <w:rPr>
          <w:spacing w:val="-2"/>
        </w:rPr>
        <w:t xml:space="preserve"> </w:t>
      </w:r>
      <w:r>
        <w:t>such as</w:t>
      </w:r>
      <w:r>
        <w:rPr>
          <w:spacing w:val="-2"/>
        </w:rPr>
        <w:t xml:space="preserve"> </w:t>
      </w:r>
      <w:r>
        <w:t>time</w:t>
      </w:r>
      <w:r>
        <w:rPr>
          <w:spacing w:val="-2"/>
        </w:rPr>
        <w:t xml:space="preserve"> </w:t>
      </w:r>
      <w:r>
        <w:t>spent,</w:t>
      </w:r>
      <w:r>
        <w:rPr>
          <w:spacing w:val="-2"/>
        </w:rPr>
        <w:t xml:space="preserve"> </w:t>
      </w:r>
      <w:r>
        <w:t>frequency of access, and social media platform (e.g., Facebook, Instagram, and TikTok) are important factors to consider.</w:t>
      </w:r>
    </w:p>
    <w:p>
      <w:pPr>
        <w:pStyle w:val="5"/>
        <w:spacing w:before="158" w:line="360" w:lineRule="auto"/>
        <w:ind w:right="50" w:firstLine="719"/>
        <w:jc w:val="both"/>
      </w:pPr>
      <w:r>
        <w:t>Second, this study focuses on analyzing the mediating and moderating roles of factors such</w:t>
      </w:r>
      <w:r>
        <w:rPr>
          <w:spacing w:val="-3"/>
        </w:rPr>
        <w:t xml:space="preserve"> </w:t>
      </w:r>
      <w:r>
        <w:t>as</w:t>
      </w:r>
      <w:r>
        <w:rPr>
          <w:spacing w:val="-3"/>
        </w:rPr>
        <w:t xml:space="preserve"> </w:t>
      </w:r>
      <w:r>
        <w:t>social</w:t>
      </w:r>
      <w:r>
        <w:rPr>
          <w:spacing w:val="-3"/>
        </w:rPr>
        <w:t xml:space="preserve"> </w:t>
      </w:r>
      <w:r>
        <w:t>media</w:t>
      </w:r>
      <w:r>
        <w:rPr>
          <w:spacing w:val="-4"/>
        </w:rPr>
        <w:t xml:space="preserve"> </w:t>
      </w:r>
      <w:r>
        <w:t>addiction,</w:t>
      </w:r>
      <w:r>
        <w:rPr>
          <w:spacing w:val="-3"/>
        </w:rPr>
        <w:t xml:space="preserve"> </w:t>
      </w:r>
      <w:r>
        <w:t>learning</w:t>
      </w:r>
      <w:r>
        <w:rPr>
          <w:spacing w:val="-6"/>
        </w:rPr>
        <w:t xml:space="preserve"> </w:t>
      </w:r>
      <w:r>
        <w:t>motivation,</w:t>
      </w:r>
      <w:r>
        <w:rPr>
          <w:spacing w:val="-3"/>
        </w:rPr>
        <w:t xml:space="preserve"> </w:t>
      </w:r>
      <w:r>
        <w:t>self-control,</w:t>
      </w:r>
      <w:r>
        <w:rPr>
          <w:spacing w:val="-1"/>
        </w:rPr>
        <w:t xml:space="preserve"> </w:t>
      </w:r>
      <w:r>
        <w:t>and</w:t>
      </w:r>
      <w:r>
        <w:rPr>
          <w:spacing w:val="-3"/>
        </w:rPr>
        <w:t xml:space="preserve"> </w:t>
      </w:r>
      <w:r>
        <w:t>level</w:t>
      </w:r>
      <w:r>
        <w:rPr>
          <w:spacing w:val="-1"/>
        </w:rPr>
        <w:t xml:space="preserve"> </w:t>
      </w:r>
      <w:r>
        <w:t>of</w:t>
      </w:r>
      <w:r>
        <w:rPr>
          <w:spacing w:val="-3"/>
        </w:rPr>
        <w:t xml:space="preserve"> </w:t>
      </w:r>
      <w:r>
        <w:t>confidence</w:t>
      </w:r>
      <w:r>
        <w:rPr>
          <w:spacing w:val="-3"/>
        </w:rPr>
        <w:t xml:space="preserve"> </w:t>
      </w:r>
      <w:r>
        <w:t>in</w:t>
      </w:r>
      <w:r>
        <w:rPr>
          <w:spacing w:val="-3"/>
        </w:rPr>
        <w:t xml:space="preserve"> </w:t>
      </w:r>
      <w:r>
        <w:t>the relationship</w:t>
      </w:r>
      <w:r>
        <w:rPr>
          <w:spacing w:val="-15"/>
        </w:rPr>
        <w:t xml:space="preserve"> </w:t>
      </w:r>
      <w:r>
        <w:t>between</w:t>
      </w:r>
      <w:r>
        <w:rPr>
          <w:spacing w:val="-15"/>
        </w:rPr>
        <w:t xml:space="preserve"> </w:t>
      </w:r>
      <w:r>
        <w:t>social</w:t>
      </w:r>
      <w:r>
        <w:rPr>
          <w:spacing w:val="-15"/>
        </w:rPr>
        <w:t xml:space="preserve"> </w:t>
      </w:r>
      <w:r>
        <w:t>media</w:t>
      </w:r>
      <w:r>
        <w:rPr>
          <w:spacing w:val="-15"/>
        </w:rPr>
        <w:t xml:space="preserve"> </w:t>
      </w:r>
      <w:r>
        <w:t>use</w:t>
      </w:r>
      <w:r>
        <w:rPr>
          <w:spacing w:val="-15"/>
        </w:rPr>
        <w:t xml:space="preserve"> </w:t>
      </w:r>
      <w:r>
        <w:t>and</w:t>
      </w:r>
      <w:r>
        <w:rPr>
          <w:spacing w:val="-15"/>
        </w:rPr>
        <w:t xml:space="preserve"> </w:t>
      </w:r>
      <w:r>
        <w:t>academic</w:t>
      </w:r>
      <w:r>
        <w:rPr>
          <w:spacing w:val="-15"/>
        </w:rPr>
        <w:t xml:space="preserve"> </w:t>
      </w:r>
      <w:r>
        <w:t>achievement.</w:t>
      </w:r>
      <w:r>
        <w:rPr>
          <w:spacing w:val="-15"/>
        </w:rPr>
        <w:t xml:space="preserve"> </w:t>
      </w:r>
      <w:r>
        <w:t>Studies</w:t>
      </w:r>
      <w:r>
        <w:rPr>
          <w:spacing w:val="-15"/>
        </w:rPr>
        <w:t xml:space="preserve"> </w:t>
      </w:r>
      <w:r>
        <w:t>have</w:t>
      </w:r>
      <w:r>
        <w:rPr>
          <w:spacing w:val="-15"/>
        </w:rPr>
        <w:t xml:space="preserve"> </w:t>
      </w:r>
      <w:r>
        <w:t>shown</w:t>
      </w:r>
      <w:r>
        <w:rPr>
          <w:spacing w:val="-15"/>
        </w:rPr>
        <w:t xml:space="preserve"> </w:t>
      </w:r>
      <w:r>
        <w:t>that</w:t>
      </w:r>
      <w:r>
        <w:rPr>
          <w:spacing w:val="-15"/>
        </w:rPr>
        <w:t xml:space="preserve"> </w:t>
      </w:r>
      <w:r>
        <w:t>these behavioral</w:t>
      </w:r>
      <w:r>
        <w:rPr>
          <w:spacing w:val="-7"/>
        </w:rPr>
        <w:t xml:space="preserve"> </w:t>
      </w:r>
      <w:r>
        <w:t>psychological</w:t>
      </w:r>
      <w:r>
        <w:rPr>
          <w:spacing w:val="-5"/>
        </w:rPr>
        <w:t xml:space="preserve"> </w:t>
      </w:r>
      <w:r>
        <w:t>factors</w:t>
      </w:r>
      <w:r>
        <w:rPr>
          <w:spacing w:val="-8"/>
        </w:rPr>
        <w:t xml:space="preserve"> </w:t>
      </w:r>
      <w:r>
        <w:t>play</w:t>
      </w:r>
      <w:r>
        <w:rPr>
          <w:spacing w:val="-9"/>
        </w:rPr>
        <w:t xml:space="preserve"> </w:t>
      </w:r>
      <w:r>
        <w:t>an</w:t>
      </w:r>
      <w:r>
        <w:rPr>
          <w:spacing w:val="-7"/>
        </w:rPr>
        <w:t xml:space="preserve"> </w:t>
      </w:r>
      <w:r>
        <w:t>important</w:t>
      </w:r>
      <w:r>
        <w:rPr>
          <w:spacing w:val="-5"/>
        </w:rPr>
        <w:t xml:space="preserve"> </w:t>
      </w:r>
      <w:r>
        <w:t>role,</w:t>
      </w:r>
      <w:r>
        <w:rPr>
          <w:spacing w:val="-5"/>
        </w:rPr>
        <w:t xml:space="preserve"> </w:t>
      </w:r>
      <w:r>
        <w:t>explaining</w:t>
      </w:r>
      <w:r>
        <w:rPr>
          <w:spacing w:val="-9"/>
        </w:rPr>
        <w:t xml:space="preserve"> </w:t>
      </w:r>
      <w:r>
        <w:t>why</w:t>
      </w:r>
      <w:r>
        <w:rPr>
          <w:spacing w:val="-11"/>
        </w:rPr>
        <w:t xml:space="preserve"> </w:t>
      </w:r>
      <w:r>
        <w:t>the</w:t>
      </w:r>
      <w:r>
        <w:rPr>
          <w:spacing w:val="-6"/>
        </w:rPr>
        <w:t xml:space="preserve"> </w:t>
      </w:r>
      <w:r>
        <w:t>same</w:t>
      </w:r>
      <w:r>
        <w:rPr>
          <w:spacing w:val="-8"/>
        </w:rPr>
        <w:t xml:space="preserve"> </w:t>
      </w:r>
      <w:r>
        <w:t>type</w:t>
      </w:r>
      <w:r>
        <w:rPr>
          <w:spacing w:val="-8"/>
        </w:rPr>
        <w:t xml:space="preserve"> </w:t>
      </w:r>
      <w:r>
        <w:t>of</w:t>
      </w:r>
      <w:r>
        <w:rPr>
          <w:spacing w:val="-8"/>
        </w:rPr>
        <w:t xml:space="preserve"> </w:t>
      </w:r>
      <w:r>
        <w:t>social media</w:t>
      </w:r>
      <w:r>
        <w:rPr>
          <w:spacing w:val="-12"/>
        </w:rPr>
        <w:t xml:space="preserve"> </w:t>
      </w:r>
      <w:r>
        <w:t>use</w:t>
      </w:r>
      <w:r>
        <w:rPr>
          <w:spacing w:val="-11"/>
        </w:rPr>
        <w:t xml:space="preserve"> </w:t>
      </w:r>
      <w:r>
        <w:t>can</w:t>
      </w:r>
      <w:r>
        <w:rPr>
          <w:spacing w:val="-11"/>
        </w:rPr>
        <w:t xml:space="preserve"> </w:t>
      </w:r>
      <w:r>
        <w:t>lead</w:t>
      </w:r>
      <w:r>
        <w:rPr>
          <w:spacing w:val="-11"/>
        </w:rPr>
        <w:t xml:space="preserve"> </w:t>
      </w:r>
      <w:r>
        <w:t>to</w:t>
      </w:r>
      <w:r>
        <w:rPr>
          <w:spacing w:val="-10"/>
        </w:rPr>
        <w:t xml:space="preserve"> </w:t>
      </w:r>
      <w:r>
        <w:t>different</w:t>
      </w:r>
      <w:r>
        <w:rPr>
          <w:spacing w:val="-10"/>
        </w:rPr>
        <w:t xml:space="preserve"> </w:t>
      </w:r>
      <w:r>
        <w:t>academic</w:t>
      </w:r>
      <w:r>
        <w:rPr>
          <w:spacing w:val="-12"/>
        </w:rPr>
        <w:t xml:space="preserve"> </w:t>
      </w:r>
      <w:r>
        <w:t>outcomes</w:t>
      </w:r>
      <w:r>
        <w:rPr>
          <w:spacing w:val="-6"/>
        </w:rPr>
        <w:t xml:space="preserve"> </w:t>
      </w:r>
      <w:r>
        <w:t>in</w:t>
      </w:r>
      <w:r>
        <w:rPr>
          <w:spacing w:val="-10"/>
        </w:rPr>
        <w:t xml:space="preserve"> </w:t>
      </w:r>
      <w:r>
        <w:t>students</w:t>
      </w:r>
      <w:r>
        <w:rPr>
          <w:spacing w:val="-10"/>
        </w:rPr>
        <w:t xml:space="preserve"> </w:t>
      </w:r>
      <w:r>
        <w:t>(Isaac</w:t>
      </w:r>
      <w:r>
        <w:rPr>
          <w:spacing w:val="-12"/>
        </w:rPr>
        <w:t xml:space="preserve"> </w:t>
      </w:r>
      <w:r>
        <w:t>Kofi</w:t>
      </w:r>
      <w:r>
        <w:rPr>
          <w:spacing w:val="-10"/>
        </w:rPr>
        <w:t xml:space="preserve"> </w:t>
      </w:r>
      <w:r>
        <w:t>Nti</w:t>
      </w:r>
      <w:r>
        <w:rPr>
          <w:spacing w:val="-10"/>
        </w:rPr>
        <w:t xml:space="preserve"> </w:t>
      </w:r>
      <w:r>
        <w:t>et.</w:t>
      </w:r>
      <w:r>
        <w:rPr>
          <w:spacing w:val="-10"/>
        </w:rPr>
        <w:t xml:space="preserve"> </w:t>
      </w:r>
      <w:r>
        <w:t>al.</w:t>
      </w:r>
      <w:r>
        <w:rPr>
          <w:spacing w:val="-10"/>
        </w:rPr>
        <w:t xml:space="preserve"> </w:t>
      </w:r>
      <w:r>
        <w:t>,</w:t>
      </w:r>
      <w:r>
        <w:rPr>
          <w:spacing w:val="-11"/>
        </w:rPr>
        <w:t xml:space="preserve"> </w:t>
      </w:r>
      <w:r>
        <w:t>2021)</w:t>
      </w:r>
      <w:r>
        <w:rPr>
          <w:spacing w:val="-10"/>
        </w:rPr>
        <w:t xml:space="preserve"> </w:t>
      </w:r>
      <w:r>
        <w:t>The second</w:t>
      </w:r>
      <w:r>
        <w:rPr>
          <w:spacing w:val="-8"/>
        </w:rPr>
        <w:t xml:space="preserve"> </w:t>
      </w:r>
      <w:r>
        <w:t>objective</w:t>
      </w:r>
      <w:r>
        <w:rPr>
          <w:spacing w:val="-9"/>
        </w:rPr>
        <w:t xml:space="preserve"> </w:t>
      </w:r>
      <w:r>
        <w:t>was</w:t>
      </w:r>
      <w:r>
        <w:rPr>
          <w:spacing w:val="-8"/>
        </w:rPr>
        <w:t xml:space="preserve"> </w:t>
      </w:r>
      <w:r>
        <w:t>to</w:t>
      </w:r>
      <w:r>
        <w:rPr>
          <w:spacing w:val="-8"/>
        </w:rPr>
        <w:t xml:space="preserve"> </w:t>
      </w:r>
      <w:r>
        <w:t>examine</w:t>
      </w:r>
      <w:r>
        <w:rPr>
          <w:spacing w:val="-9"/>
        </w:rPr>
        <w:t xml:space="preserve"> </w:t>
      </w:r>
      <w:r>
        <w:t>the</w:t>
      </w:r>
      <w:r>
        <w:rPr>
          <w:spacing w:val="-9"/>
        </w:rPr>
        <w:t xml:space="preserve"> </w:t>
      </w:r>
      <w:r>
        <w:t>mediating</w:t>
      </w:r>
      <w:r>
        <w:rPr>
          <w:spacing w:val="-11"/>
        </w:rPr>
        <w:t xml:space="preserve"> </w:t>
      </w:r>
      <w:r>
        <w:t>role</w:t>
      </w:r>
      <w:r>
        <w:rPr>
          <w:spacing w:val="-9"/>
        </w:rPr>
        <w:t xml:space="preserve"> </w:t>
      </w:r>
      <w:r>
        <w:t>and</w:t>
      </w:r>
      <w:r>
        <w:rPr>
          <w:spacing w:val="-8"/>
        </w:rPr>
        <w:t xml:space="preserve"> </w:t>
      </w:r>
      <w:r>
        <w:t>moderating</w:t>
      </w:r>
      <w:r>
        <w:rPr>
          <w:spacing w:val="-11"/>
        </w:rPr>
        <w:t xml:space="preserve"> </w:t>
      </w:r>
      <w:r>
        <w:t>effect</w:t>
      </w:r>
      <w:r>
        <w:rPr>
          <w:spacing w:val="-8"/>
        </w:rPr>
        <w:t xml:space="preserve"> </w:t>
      </w:r>
      <w:r>
        <w:t>of</w:t>
      </w:r>
      <w:r>
        <w:rPr>
          <w:spacing w:val="-9"/>
        </w:rPr>
        <w:t xml:space="preserve"> </w:t>
      </w:r>
      <w:r>
        <w:t>psychological</w:t>
      </w:r>
      <w:r>
        <w:rPr>
          <w:spacing w:val="-8"/>
        </w:rPr>
        <w:t xml:space="preserve"> </w:t>
      </w:r>
      <w:r>
        <w:t>and behavioral factors, including</w:t>
      </w:r>
      <w:r>
        <w:rPr>
          <w:spacing w:val="-2"/>
        </w:rPr>
        <w:t xml:space="preserve"> </w:t>
      </w:r>
      <w:r>
        <w:t>social media</w:t>
      </w:r>
      <w:r>
        <w:rPr>
          <w:spacing w:val="-1"/>
        </w:rPr>
        <w:t xml:space="preserve"> </w:t>
      </w:r>
      <w:r>
        <w:t>dependence, learning</w:t>
      </w:r>
      <w:r>
        <w:rPr>
          <w:spacing w:val="-2"/>
        </w:rPr>
        <w:t xml:space="preserve"> </w:t>
      </w:r>
      <w:r>
        <w:t>motivation, self-efficacy, self- control, and mental health status, in the association between online use and academic performance. As illustrated, research has shown that social media overuse increases problems such as stress and anxiety in students, which in turn leads to lower academic performance</w:t>
      </w:r>
    </w:p>
    <w:p>
      <w:pPr>
        <w:pStyle w:val="5"/>
        <w:spacing w:before="160" w:line="360" w:lineRule="auto"/>
        <w:ind w:right="50"/>
        <w:jc w:val="both"/>
      </w:pPr>
      <w:r>
        <w:t>(Ayesha Masood et. al. , 2022). In addition, studies have also emphasized the importance of other personal factors such as current academic performance or self-management (Isaac Kofi Nti</w:t>
      </w:r>
      <w:r>
        <w:rPr>
          <w:spacing w:val="-2"/>
        </w:rPr>
        <w:t xml:space="preserve"> </w:t>
      </w:r>
      <w:r>
        <w:t>et.</w:t>
      </w:r>
      <w:r>
        <w:rPr>
          <w:spacing w:val="-2"/>
        </w:rPr>
        <w:t xml:space="preserve"> </w:t>
      </w:r>
      <w:r>
        <w:t>al.</w:t>
      </w:r>
      <w:r>
        <w:rPr>
          <w:spacing w:val="-2"/>
        </w:rPr>
        <w:t xml:space="preserve"> </w:t>
      </w:r>
      <w:r>
        <w:t>,</w:t>
      </w:r>
      <w:r>
        <w:rPr>
          <w:spacing w:val="-2"/>
        </w:rPr>
        <w:t xml:space="preserve"> </w:t>
      </w:r>
      <w:r>
        <w:t>2021). The</w:t>
      </w:r>
      <w:r>
        <w:rPr>
          <w:spacing w:val="-4"/>
        </w:rPr>
        <w:t xml:space="preserve"> </w:t>
      </w:r>
      <w:r>
        <w:t>third</w:t>
      </w:r>
      <w:r>
        <w:rPr>
          <w:spacing w:val="-2"/>
        </w:rPr>
        <w:t xml:space="preserve"> </w:t>
      </w:r>
      <w:r>
        <w:t>objective</w:t>
      </w:r>
      <w:r>
        <w:rPr>
          <w:spacing w:val="-3"/>
        </w:rPr>
        <w:t xml:space="preserve"> </w:t>
      </w:r>
      <w:r>
        <w:t>is</w:t>
      </w:r>
      <w:r>
        <w:rPr>
          <w:spacing w:val="-2"/>
        </w:rPr>
        <w:t xml:space="preserve"> </w:t>
      </w:r>
      <w:r>
        <w:t>to clarify</w:t>
      </w:r>
      <w:r>
        <w:rPr>
          <w:spacing w:val="-7"/>
        </w:rPr>
        <w:t xml:space="preserve"> </w:t>
      </w:r>
      <w:r>
        <w:t>the</w:t>
      </w:r>
      <w:r>
        <w:rPr>
          <w:spacing w:val="-3"/>
        </w:rPr>
        <w:t xml:space="preserve"> </w:t>
      </w:r>
      <w:r>
        <w:t>differences</w:t>
      </w:r>
      <w:r>
        <w:rPr>
          <w:spacing w:val="-2"/>
        </w:rPr>
        <w:t xml:space="preserve"> </w:t>
      </w:r>
      <w:r>
        <w:t>in</w:t>
      </w:r>
      <w:r>
        <w:rPr>
          <w:spacing w:val="-2"/>
        </w:rPr>
        <w:t xml:space="preserve"> </w:t>
      </w:r>
      <w:r>
        <w:t>the</w:t>
      </w:r>
      <w:r>
        <w:rPr>
          <w:spacing w:val="-1"/>
        </w:rPr>
        <w:t xml:space="preserve"> </w:t>
      </w:r>
      <w:r>
        <w:t>impact</w:t>
      </w:r>
      <w:r>
        <w:rPr>
          <w:spacing w:val="-2"/>
        </w:rPr>
        <w:t xml:space="preserve"> </w:t>
      </w:r>
      <w:r>
        <w:t>of</w:t>
      </w:r>
      <w:r>
        <w:rPr>
          <w:spacing w:val="-2"/>
        </w:rPr>
        <w:t xml:space="preserve"> </w:t>
      </w:r>
      <w:r>
        <w:t>social</w:t>
      </w:r>
      <w:r>
        <w:rPr>
          <w:spacing w:val="-2"/>
        </w:rPr>
        <w:t xml:space="preserve"> </w:t>
      </w:r>
      <w:r>
        <w:t>media, based on the purpose of use for academic or recreational work. Many studies have shown that using social media for academic purposes (group discussions, searching for documents, participating</w:t>
      </w:r>
      <w:r>
        <w:rPr>
          <w:spacing w:val="-7"/>
        </w:rPr>
        <w:t xml:space="preserve"> </w:t>
      </w:r>
      <w:r>
        <w:t>in</w:t>
      </w:r>
      <w:r>
        <w:rPr>
          <w:spacing w:val="-7"/>
        </w:rPr>
        <w:t xml:space="preserve"> </w:t>
      </w:r>
      <w:r>
        <w:t>online</w:t>
      </w:r>
      <w:r>
        <w:rPr>
          <w:spacing w:val="-8"/>
        </w:rPr>
        <w:t xml:space="preserve"> </w:t>
      </w:r>
      <w:r>
        <w:t>learning)</w:t>
      </w:r>
      <w:r>
        <w:rPr>
          <w:spacing w:val="-6"/>
        </w:rPr>
        <w:t xml:space="preserve"> </w:t>
      </w:r>
      <w:r>
        <w:t>can</w:t>
      </w:r>
      <w:r>
        <w:rPr>
          <w:spacing w:val="-5"/>
        </w:rPr>
        <w:t xml:space="preserve"> </w:t>
      </w:r>
      <w:r>
        <w:t>significantly</w:t>
      </w:r>
      <w:r>
        <w:rPr>
          <w:spacing w:val="-12"/>
        </w:rPr>
        <w:t xml:space="preserve"> </w:t>
      </w:r>
      <w:r>
        <w:t>improve</w:t>
      </w:r>
      <w:r>
        <w:rPr>
          <w:spacing w:val="-8"/>
        </w:rPr>
        <w:t xml:space="preserve"> </w:t>
      </w:r>
      <w:r>
        <w:t>learning</w:t>
      </w:r>
      <w:r>
        <w:rPr>
          <w:spacing w:val="-8"/>
        </w:rPr>
        <w:t xml:space="preserve"> </w:t>
      </w:r>
      <w:r>
        <w:t>efficiency</w:t>
      </w:r>
      <w:r>
        <w:rPr>
          <w:spacing w:val="-10"/>
        </w:rPr>
        <w:t xml:space="preserve"> </w:t>
      </w:r>
      <w:r>
        <w:t>as</w:t>
      </w:r>
      <w:r>
        <w:rPr>
          <w:spacing w:val="-5"/>
        </w:rPr>
        <w:t xml:space="preserve"> </w:t>
      </w:r>
      <w:r>
        <w:t>well</w:t>
      </w:r>
      <w:r>
        <w:rPr>
          <w:spacing w:val="-7"/>
        </w:rPr>
        <w:t xml:space="preserve"> </w:t>
      </w:r>
      <w:r>
        <w:t>as</w:t>
      </w:r>
      <w:r>
        <w:rPr>
          <w:spacing w:val="-7"/>
        </w:rPr>
        <w:t xml:space="preserve"> </w:t>
      </w:r>
      <w:r>
        <w:t>student satisfaction</w:t>
      </w:r>
      <w:r>
        <w:rPr>
          <w:spacing w:val="76"/>
        </w:rPr>
        <w:t xml:space="preserve"> </w:t>
      </w:r>
      <w:r>
        <w:t>(S.</w:t>
      </w:r>
      <w:r>
        <w:rPr>
          <w:spacing w:val="11"/>
        </w:rPr>
        <w:t xml:space="preserve"> </w:t>
      </w:r>
      <w:r>
        <w:t>A.</w:t>
      </w:r>
      <w:r>
        <w:rPr>
          <w:spacing w:val="11"/>
        </w:rPr>
        <w:t xml:space="preserve"> </w:t>
      </w:r>
      <w:r>
        <w:t>Barabadi</w:t>
      </w:r>
      <w:r>
        <w:rPr>
          <w:spacing w:val="8"/>
        </w:rPr>
        <w:t xml:space="preserve"> </w:t>
      </w:r>
      <w:r>
        <w:t>et.</w:t>
      </w:r>
      <w:r>
        <w:rPr>
          <w:spacing w:val="9"/>
        </w:rPr>
        <w:t xml:space="preserve"> </w:t>
      </w:r>
      <w:r>
        <w:t>al.</w:t>
      </w:r>
      <w:r>
        <w:rPr>
          <w:spacing w:val="12"/>
        </w:rPr>
        <w:t xml:space="preserve"> </w:t>
      </w:r>
      <w:r>
        <w:t>,</w:t>
      </w:r>
      <w:r>
        <w:rPr>
          <w:spacing w:val="8"/>
        </w:rPr>
        <w:t xml:space="preserve"> </w:t>
      </w:r>
      <w:r>
        <w:t>2022).</w:t>
      </w:r>
      <w:r>
        <w:rPr>
          <w:spacing w:val="11"/>
        </w:rPr>
        <w:t xml:space="preserve"> </w:t>
      </w:r>
      <w:r>
        <w:t>On</w:t>
      </w:r>
      <w:r>
        <w:rPr>
          <w:spacing w:val="7"/>
        </w:rPr>
        <w:t xml:space="preserve"> </w:t>
      </w:r>
      <w:r>
        <w:t>the</w:t>
      </w:r>
      <w:r>
        <w:rPr>
          <w:spacing w:val="11"/>
        </w:rPr>
        <w:t xml:space="preserve"> </w:t>
      </w:r>
      <w:r>
        <w:t>contrary,</w:t>
      </w:r>
      <w:r>
        <w:rPr>
          <w:spacing w:val="9"/>
        </w:rPr>
        <w:t xml:space="preserve"> </w:t>
      </w:r>
      <w:r>
        <w:t>excessive</w:t>
      </w:r>
      <w:r>
        <w:rPr>
          <w:spacing w:val="7"/>
        </w:rPr>
        <w:t xml:space="preserve"> </w:t>
      </w:r>
      <w:r>
        <w:t>use</w:t>
      </w:r>
      <w:r>
        <w:rPr>
          <w:spacing w:val="10"/>
        </w:rPr>
        <w:t xml:space="preserve"> </w:t>
      </w:r>
      <w:r>
        <w:t>of</w:t>
      </w:r>
      <w:r>
        <w:rPr>
          <w:spacing w:val="7"/>
        </w:rPr>
        <w:t xml:space="preserve"> </w:t>
      </w:r>
      <w:r>
        <w:t>social</w:t>
      </w:r>
      <w:r>
        <w:rPr>
          <w:spacing w:val="9"/>
        </w:rPr>
        <w:t xml:space="preserve"> </w:t>
      </w:r>
      <w:r>
        <w:t>media</w:t>
      </w:r>
      <w:r>
        <w:rPr>
          <w:spacing w:val="8"/>
        </w:rPr>
        <w:t xml:space="preserve"> </w:t>
      </w:r>
      <w:r>
        <w:rPr>
          <w:spacing w:val="-5"/>
        </w:rPr>
        <w:t>for</w:t>
      </w:r>
    </w:p>
    <w:p>
      <w:pPr>
        <w:pStyle w:val="5"/>
        <w:spacing w:after="0" w:line="360" w:lineRule="auto"/>
        <w:jc w:val="both"/>
        <w:sectPr>
          <w:pgSz w:w="12240" w:h="15840"/>
          <w:pgMar w:top="1480" w:right="1080" w:bottom="1260" w:left="1080" w:header="0" w:footer="1001" w:gutter="0"/>
        </w:sectPr>
      </w:pPr>
    </w:p>
    <w:p>
      <w:pPr>
        <w:pStyle w:val="5"/>
        <w:spacing w:before="67" w:line="360" w:lineRule="auto"/>
        <w:ind w:right="52"/>
        <w:jc w:val="both"/>
      </w:pPr>
      <w:r>
        <w:t>recreational activities often leads to distraction, reduced learning interest, and poor learning outcomes. The fourth objective is to develop and apply</w:t>
      </w:r>
      <w:r>
        <w:rPr>
          <w:spacing w:val="-1"/>
        </w:rPr>
        <w:t xml:space="preserve"> </w:t>
      </w:r>
      <w:r>
        <w:t>theoretical frameworks to examine the impact</w:t>
      </w:r>
      <w:r>
        <w:rPr>
          <w:spacing w:val="-5"/>
        </w:rPr>
        <w:t xml:space="preserve"> </w:t>
      </w:r>
      <w:r>
        <w:t>of</w:t>
      </w:r>
      <w:r>
        <w:rPr>
          <w:spacing w:val="-7"/>
        </w:rPr>
        <w:t xml:space="preserve"> </w:t>
      </w:r>
      <w:r>
        <w:t>social</w:t>
      </w:r>
      <w:r>
        <w:rPr>
          <w:spacing w:val="-5"/>
        </w:rPr>
        <w:t xml:space="preserve"> </w:t>
      </w:r>
      <w:r>
        <w:t>media</w:t>
      </w:r>
      <w:r>
        <w:rPr>
          <w:spacing w:val="-7"/>
        </w:rPr>
        <w:t xml:space="preserve"> </w:t>
      </w:r>
      <w:r>
        <w:t>in</w:t>
      </w:r>
      <w:r>
        <w:rPr>
          <w:spacing w:val="-3"/>
        </w:rPr>
        <w:t xml:space="preserve"> </w:t>
      </w:r>
      <w:r>
        <w:t>educational</w:t>
      </w:r>
      <w:r>
        <w:rPr>
          <w:spacing w:val="-3"/>
        </w:rPr>
        <w:t xml:space="preserve"> </w:t>
      </w:r>
      <w:r>
        <w:t>settings,</w:t>
      </w:r>
      <w:r>
        <w:rPr>
          <w:spacing w:val="-6"/>
        </w:rPr>
        <w:t xml:space="preserve"> </w:t>
      </w:r>
      <w:r>
        <w:t>including</w:t>
      </w:r>
      <w:r>
        <w:rPr>
          <w:spacing w:val="-8"/>
        </w:rPr>
        <w:t xml:space="preserve"> </w:t>
      </w:r>
      <w:r>
        <w:t>constructs</w:t>
      </w:r>
      <w:r>
        <w:rPr>
          <w:spacing w:val="-5"/>
        </w:rPr>
        <w:t xml:space="preserve"> </w:t>
      </w:r>
      <w:r>
        <w:t>such</w:t>
      </w:r>
      <w:r>
        <w:rPr>
          <w:spacing w:val="-4"/>
        </w:rPr>
        <w:t xml:space="preserve"> </w:t>
      </w:r>
      <w:r>
        <w:t>as</w:t>
      </w:r>
      <w:r>
        <w:rPr>
          <w:spacing w:val="-3"/>
        </w:rPr>
        <w:t xml:space="preserve"> </w:t>
      </w:r>
      <w:r>
        <w:t>the</w:t>
      </w:r>
      <w:r>
        <w:rPr>
          <w:spacing w:val="-6"/>
        </w:rPr>
        <w:t xml:space="preserve"> </w:t>
      </w:r>
      <w:r>
        <w:t>TTF</w:t>
      </w:r>
      <w:r>
        <w:rPr>
          <w:spacing w:val="-5"/>
        </w:rPr>
        <w:t xml:space="preserve"> </w:t>
      </w:r>
      <w:r>
        <w:t>Model,</w:t>
      </w:r>
      <w:r>
        <w:rPr>
          <w:spacing w:val="-5"/>
        </w:rPr>
        <w:t xml:space="preserve"> </w:t>
      </w:r>
      <w:r>
        <w:t>the TAM Model, or TAM 3. These models have been used in studies by Barabadi et al., showing that when social media meet learning requirements, are designed in a friendly and easy-to-use manner,</w:t>
      </w:r>
      <w:r>
        <w:rPr>
          <w:spacing w:val="-10"/>
        </w:rPr>
        <w:t xml:space="preserve"> </w:t>
      </w:r>
      <w:r>
        <w:t>students</w:t>
      </w:r>
      <w:r>
        <w:rPr>
          <w:spacing w:val="-9"/>
        </w:rPr>
        <w:t xml:space="preserve"> </w:t>
      </w:r>
      <w:r>
        <w:t>tend</w:t>
      </w:r>
      <w:r>
        <w:rPr>
          <w:spacing w:val="-10"/>
        </w:rPr>
        <w:t xml:space="preserve"> </w:t>
      </w:r>
      <w:r>
        <w:t>to</w:t>
      </w:r>
      <w:r>
        <w:rPr>
          <w:spacing w:val="-9"/>
        </w:rPr>
        <w:t xml:space="preserve"> </w:t>
      </w:r>
      <w:r>
        <w:t>exploit</w:t>
      </w:r>
      <w:r>
        <w:rPr>
          <w:spacing w:val="-12"/>
        </w:rPr>
        <w:t xml:space="preserve"> </w:t>
      </w:r>
      <w:r>
        <w:t>them</w:t>
      </w:r>
      <w:r>
        <w:rPr>
          <w:spacing w:val="-10"/>
        </w:rPr>
        <w:t xml:space="preserve"> </w:t>
      </w:r>
      <w:r>
        <w:t>more</w:t>
      </w:r>
      <w:r>
        <w:rPr>
          <w:spacing w:val="-11"/>
        </w:rPr>
        <w:t xml:space="preserve"> </w:t>
      </w:r>
      <w:r>
        <w:t>effectively</w:t>
      </w:r>
      <w:r>
        <w:rPr>
          <w:spacing w:val="-14"/>
        </w:rPr>
        <w:t xml:space="preserve"> </w:t>
      </w:r>
      <w:r>
        <w:t>and</w:t>
      </w:r>
      <w:r>
        <w:rPr>
          <w:spacing w:val="-10"/>
        </w:rPr>
        <w:t xml:space="preserve"> </w:t>
      </w:r>
      <w:r>
        <w:t>achieve</w:t>
      </w:r>
      <w:r>
        <w:rPr>
          <w:spacing w:val="-11"/>
        </w:rPr>
        <w:t xml:space="preserve"> </w:t>
      </w:r>
      <w:r>
        <w:t>better</w:t>
      </w:r>
      <w:r>
        <w:rPr>
          <w:spacing w:val="-10"/>
        </w:rPr>
        <w:t xml:space="preserve"> </w:t>
      </w:r>
      <w:r>
        <w:t>learning</w:t>
      </w:r>
      <w:r>
        <w:rPr>
          <w:spacing w:val="-12"/>
        </w:rPr>
        <w:t xml:space="preserve"> </w:t>
      </w:r>
      <w:r>
        <w:t>outcomes</w:t>
      </w:r>
      <w:r>
        <w:rPr>
          <w:spacing w:val="-8"/>
        </w:rPr>
        <w:t xml:space="preserve"> </w:t>
      </w:r>
      <w:r>
        <w:t>(S. A. Barabadi et. al. , 2022).</w:t>
      </w:r>
    </w:p>
    <w:p>
      <w:pPr>
        <w:pStyle w:val="5"/>
        <w:tabs>
          <w:tab w:val="left" w:pos="2155"/>
          <w:tab w:val="left" w:pos="2860"/>
          <w:tab w:val="left" w:pos="4002"/>
          <w:tab w:val="left" w:pos="5200"/>
          <w:tab w:val="left" w:pos="5718"/>
          <w:tab w:val="left" w:pos="6159"/>
          <w:tab w:val="left" w:pos="7464"/>
          <w:tab w:val="left" w:pos="8143"/>
          <w:tab w:val="left" w:pos="9244"/>
        </w:tabs>
        <w:spacing w:before="162" w:line="360" w:lineRule="auto"/>
        <w:ind w:right="52" w:firstLine="719"/>
        <w:jc w:val="right"/>
      </w:pPr>
      <w:r>
        <w:t>The fifth objective of this study</w:t>
      </w:r>
      <w:r>
        <w:rPr>
          <w:spacing w:val="-1"/>
        </w:rPr>
        <w:t xml:space="preserve"> </w:t>
      </w:r>
      <w:r>
        <w:t>aims to present practical solutions to help students use social</w:t>
      </w:r>
      <w:r>
        <w:rPr>
          <w:spacing w:val="26"/>
        </w:rPr>
        <w:t xml:space="preserve"> </w:t>
      </w:r>
      <w:r>
        <w:t>media</w:t>
      </w:r>
      <w:r>
        <w:rPr>
          <w:spacing w:val="25"/>
        </w:rPr>
        <w:t xml:space="preserve"> </w:t>
      </w:r>
      <w:r>
        <w:t>platforms</w:t>
      </w:r>
      <w:r>
        <w:rPr>
          <w:spacing w:val="28"/>
        </w:rPr>
        <w:t xml:space="preserve"> </w:t>
      </w:r>
      <w:r>
        <w:t>effectively in</w:t>
      </w:r>
      <w:r>
        <w:rPr>
          <w:spacing w:val="27"/>
        </w:rPr>
        <w:t xml:space="preserve"> </w:t>
      </w:r>
      <w:r>
        <w:t>their</w:t>
      </w:r>
      <w:r>
        <w:rPr>
          <w:spacing w:val="25"/>
        </w:rPr>
        <w:t xml:space="preserve"> </w:t>
      </w:r>
      <w:r>
        <w:t>learning</w:t>
      </w:r>
      <w:r>
        <w:rPr>
          <w:spacing w:val="24"/>
        </w:rPr>
        <w:t xml:space="preserve"> </w:t>
      </w:r>
      <w:r>
        <w:t>process.</w:t>
      </w:r>
      <w:r>
        <w:rPr>
          <w:spacing w:val="29"/>
        </w:rPr>
        <w:t xml:space="preserve"> </w:t>
      </w:r>
      <w:r>
        <w:t>Based</w:t>
      </w:r>
      <w:r>
        <w:rPr>
          <w:spacing w:val="26"/>
        </w:rPr>
        <w:t xml:space="preserve"> </w:t>
      </w:r>
      <w:r>
        <w:t>on</w:t>
      </w:r>
      <w:r>
        <w:rPr>
          <w:spacing w:val="26"/>
        </w:rPr>
        <w:t xml:space="preserve"> </w:t>
      </w:r>
      <w:r>
        <w:t>the</w:t>
      </w:r>
      <w:r>
        <w:rPr>
          <w:spacing w:val="26"/>
        </w:rPr>
        <w:t xml:space="preserve"> </w:t>
      </w:r>
      <w:r>
        <w:t>studies</w:t>
      </w:r>
      <w:r>
        <w:rPr>
          <w:spacing w:val="26"/>
        </w:rPr>
        <w:t xml:space="preserve"> </w:t>
      </w:r>
      <w:r>
        <w:t>of</w:t>
      </w:r>
      <w:r>
        <w:rPr>
          <w:spacing w:val="25"/>
        </w:rPr>
        <w:t xml:space="preserve"> </w:t>
      </w:r>
      <w:r>
        <w:t>Melese Astatke</w:t>
      </w:r>
      <w:r>
        <w:rPr>
          <w:spacing w:val="40"/>
        </w:rPr>
        <w:t xml:space="preserve"> </w:t>
      </w:r>
      <w:r>
        <w:t>et</w:t>
      </w:r>
      <w:r>
        <w:rPr>
          <w:spacing w:val="40"/>
        </w:rPr>
        <w:t xml:space="preserve"> </w:t>
      </w:r>
      <w:r>
        <w:t>al.,</w:t>
      </w:r>
      <w:r>
        <w:rPr>
          <w:spacing w:val="40"/>
        </w:rPr>
        <w:t xml:space="preserve"> </w:t>
      </w:r>
      <w:r>
        <w:t>it</w:t>
      </w:r>
      <w:r>
        <w:rPr>
          <w:spacing w:val="40"/>
        </w:rPr>
        <w:t xml:space="preserve"> </w:t>
      </w:r>
      <w:r>
        <w:t>can</w:t>
      </w:r>
      <w:r>
        <w:rPr>
          <w:spacing w:val="40"/>
        </w:rPr>
        <w:t xml:space="preserve"> </w:t>
      </w:r>
      <w:r>
        <w:t>be</w:t>
      </w:r>
      <w:r>
        <w:rPr>
          <w:spacing w:val="40"/>
        </w:rPr>
        <w:t xml:space="preserve"> </w:t>
      </w:r>
      <w:r>
        <w:t>seen</w:t>
      </w:r>
      <w:r>
        <w:rPr>
          <w:spacing w:val="40"/>
        </w:rPr>
        <w:t xml:space="preserve"> </w:t>
      </w:r>
      <w:r>
        <w:t>that</w:t>
      </w:r>
      <w:r>
        <w:rPr>
          <w:spacing w:val="40"/>
        </w:rPr>
        <w:t xml:space="preserve"> </w:t>
      </w:r>
      <w:r>
        <w:t>it</w:t>
      </w:r>
      <w:r>
        <w:rPr>
          <w:spacing w:val="40"/>
        </w:rPr>
        <w:t xml:space="preserve"> </w:t>
      </w:r>
      <w:r>
        <w:t>is</w:t>
      </w:r>
      <w:r>
        <w:rPr>
          <w:spacing w:val="40"/>
        </w:rPr>
        <w:t xml:space="preserve"> </w:t>
      </w:r>
      <w:r>
        <w:t>important</w:t>
      </w:r>
      <w:r>
        <w:rPr>
          <w:spacing w:val="40"/>
        </w:rPr>
        <w:t xml:space="preserve"> </w:t>
      </w:r>
      <w:r>
        <w:t>to</w:t>
      </w:r>
      <w:r>
        <w:rPr>
          <w:spacing w:val="40"/>
        </w:rPr>
        <w:t xml:space="preserve"> </w:t>
      </w:r>
      <w:r>
        <w:t>establish</w:t>
      </w:r>
      <w:r>
        <w:rPr>
          <w:spacing w:val="39"/>
        </w:rPr>
        <w:t xml:space="preserve"> </w:t>
      </w:r>
      <w:r>
        <w:t>guidance</w:t>
      </w:r>
      <w:r>
        <w:rPr>
          <w:spacing w:val="40"/>
        </w:rPr>
        <w:t xml:space="preserve"> </w:t>
      </w:r>
      <w:r>
        <w:t>programs,</w:t>
      </w:r>
      <w:r>
        <w:rPr>
          <w:spacing w:val="40"/>
        </w:rPr>
        <w:t xml:space="preserve"> </w:t>
      </w:r>
      <w:r>
        <w:t>increase awareness,</w:t>
      </w:r>
      <w:r>
        <w:rPr>
          <w:spacing w:val="-10"/>
        </w:rPr>
        <w:t xml:space="preserve"> </w:t>
      </w:r>
      <w:r>
        <w:t>train</w:t>
      </w:r>
      <w:r>
        <w:rPr>
          <w:spacing w:val="-10"/>
        </w:rPr>
        <w:t xml:space="preserve"> </w:t>
      </w:r>
      <w:r>
        <w:t>time</w:t>
      </w:r>
      <w:r>
        <w:rPr>
          <w:spacing w:val="-11"/>
        </w:rPr>
        <w:t xml:space="preserve"> </w:t>
      </w:r>
      <w:r>
        <w:t>management</w:t>
      </w:r>
      <w:r>
        <w:rPr>
          <w:spacing w:val="-11"/>
        </w:rPr>
        <w:t xml:space="preserve"> </w:t>
      </w:r>
      <w:r>
        <w:t>skills,</w:t>
      </w:r>
      <w:r>
        <w:rPr>
          <w:spacing w:val="-10"/>
        </w:rPr>
        <w:t xml:space="preserve"> </w:t>
      </w:r>
      <w:r>
        <w:t>and</w:t>
      </w:r>
      <w:r>
        <w:rPr>
          <w:spacing w:val="-11"/>
        </w:rPr>
        <w:t xml:space="preserve"> </w:t>
      </w:r>
      <w:r>
        <w:t>utilize</w:t>
      </w:r>
      <w:r>
        <w:rPr>
          <w:spacing w:val="-12"/>
        </w:rPr>
        <w:t xml:space="preserve"> </w:t>
      </w:r>
      <w:r>
        <w:t>social</w:t>
      </w:r>
      <w:r>
        <w:rPr>
          <w:spacing w:val="-11"/>
        </w:rPr>
        <w:t xml:space="preserve"> </w:t>
      </w:r>
      <w:r>
        <w:t>media</w:t>
      </w:r>
      <w:r>
        <w:rPr>
          <w:spacing w:val="-12"/>
        </w:rPr>
        <w:t xml:space="preserve"> </w:t>
      </w:r>
      <w:r>
        <w:t>for</w:t>
      </w:r>
      <w:r>
        <w:rPr>
          <w:spacing w:val="-12"/>
        </w:rPr>
        <w:t xml:space="preserve"> </w:t>
      </w:r>
      <w:r>
        <w:t>learning</w:t>
      </w:r>
      <w:r>
        <w:rPr>
          <w:spacing w:val="-13"/>
        </w:rPr>
        <w:t xml:space="preserve"> </w:t>
      </w:r>
      <w:r>
        <w:t>purposes</w:t>
      </w:r>
      <w:r>
        <w:rPr>
          <w:spacing w:val="-7"/>
        </w:rPr>
        <w:t xml:space="preserve"> </w:t>
      </w:r>
      <w:r>
        <w:t xml:space="preserve">(Melese Astatke et. al. , 2021). Education administrators should also consider integrating social media </w:t>
      </w:r>
      <w:r>
        <w:rPr>
          <w:spacing w:val="-2"/>
        </w:rPr>
        <w:t>platforms</w:t>
      </w:r>
      <w:r>
        <w:tab/>
      </w:r>
      <w:r>
        <w:rPr>
          <w:spacing w:val="-4"/>
        </w:rPr>
        <w:t>into</w:t>
      </w:r>
      <w:r>
        <w:tab/>
      </w:r>
      <w:r>
        <w:rPr>
          <w:spacing w:val="-2"/>
        </w:rPr>
        <w:t>teaching</w:t>
      </w:r>
      <w:r>
        <w:tab/>
      </w:r>
      <w:r>
        <w:rPr>
          <w:spacing w:val="-2"/>
        </w:rPr>
        <w:t>activities</w:t>
      </w:r>
      <w:r>
        <w:tab/>
      </w:r>
      <w:r>
        <w:rPr>
          <w:spacing w:val="-5"/>
        </w:rPr>
        <w:t>in</w:t>
      </w:r>
      <w:r>
        <w:tab/>
      </w:r>
      <w:r>
        <w:rPr>
          <w:spacing w:val="-10"/>
        </w:rPr>
        <w:t>a</w:t>
      </w:r>
      <w:r>
        <w:tab/>
      </w:r>
      <w:r>
        <w:rPr>
          <w:spacing w:val="-2"/>
        </w:rPr>
        <w:t>controlled</w:t>
      </w:r>
      <w:r>
        <w:tab/>
      </w:r>
      <w:r>
        <w:rPr>
          <w:spacing w:val="-5"/>
        </w:rPr>
        <w:t>and</w:t>
      </w:r>
      <w:r>
        <w:tab/>
      </w:r>
      <w:r>
        <w:rPr>
          <w:spacing w:val="-2"/>
        </w:rPr>
        <w:t>directed</w:t>
      </w:r>
      <w:r>
        <w:tab/>
      </w:r>
      <w:r>
        <w:rPr>
          <w:spacing w:val="-2"/>
        </w:rPr>
        <w:t>manner.</w:t>
      </w:r>
    </w:p>
    <w:p>
      <w:pPr>
        <w:pStyle w:val="5"/>
        <w:spacing w:line="360" w:lineRule="auto"/>
        <w:ind w:right="49" w:firstLine="719"/>
        <w:jc w:val="both"/>
      </w:pPr>
      <w:r>
        <w:t>In recent years, the rapid development of digital technology has significantly changed the way students search for information and engage in learning activities. Among the myriad digital tools, social media has emerged as a phenomenon, not only used for entertainment but also</w:t>
      </w:r>
      <w:r>
        <w:rPr>
          <w:spacing w:val="-6"/>
        </w:rPr>
        <w:t xml:space="preserve"> </w:t>
      </w:r>
      <w:r>
        <w:t>applied</w:t>
      </w:r>
      <w:r>
        <w:rPr>
          <w:spacing w:val="-6"/>
        </w:rPr>
        <w:t xml:space="preserve"> </w:t>
      </w:r>
      <w:r>
        <w:t>to</w:t>
      </w:r>
      <w:r>
        <w:rPr>
          <w:spacing w:val="-6"/>
        </w:rPr>
        <w:t xml:space="preserve"> </w:t>
      </w:r>
      <w:r>
        <w:t>education.</w:t>
      </w:r>
      <w:r>
        <w:rPr>
          <w:spacing w:val="-6"/>
        </w:rPr>
        <w:t xml:space="preserve"> </w:t>
      </w:r>
      <w:r>
        <w:t>Therefore,</w:t>
      </w:r>
      <w:r>
        <w:rPr>
          <w:spacing w:val="-6"/>
        </w:rPr>
        <w:t xml:space="preserve"> </w:t>
      </w:r>
      <w:r>
        <w:t>many</w:t>
      </w:r>
      <w:r>
        <w:rPr>
          <w:spacing w:val="-13"/>
        </w:rPr>
        <w:t xml:space="preserve"> </w:t>
      </w:r>
      <w:r>
        <w:t>studies</w:t>
      </w:r>
      <w:r>
        <w:rPr>
          <w:spacing w:val="-4"/>
        </w:rPr>
        <w:t xml:space="preserve"> </w:t>
      </w:r>
      <w:r>
        <w:t>have</w:t>
      </w:r>
      <w:r>
        <w:rPr>
          <w:spacing w:val="-7"/>
        </w:rPr>
        <w:t xml:space="preserve"> </w:t>
      </w:r>
      <w:r>
        <w:t>investigated</w:t>
      </w:r>
      <w:r>
        <w:rPr>
          <w:spacing w:val="-6"/>
        </w:rPr>
        <w:t xml:space="preserve"> </w:t>
      </w:r>
      <w:r>
        <w:t>the</w:t>
      </w:r>
      <w:r>
        <w:rPr>
          <w:spacing w:val="-4"/>
        </w:rPr>
        <w:t xml:space="preserve"> </w:t>
      </w:r>
      <w:r>
        <w:t>impact</w:t>
      </w:r>
      <w:r>
        <w:rPr>
          <w:spacing w:val="-6"/>
        </w:rPr>
        <w:t xml:space="preserve"> </w:t>
      </w:r>
      <w:r>
        <w:t>of</w:t>
      </w:r>
      <w:r>
        <w:rPr>
          <w:spacing w:val="-7"/>
        </w:rPr>
        <w:t xml:space="preserve"> </w:t>
      </w:r>
      <w:r>
        <w:t>social</w:t>
      </w:r>
      <w:r>
        <w:rPr>
          <w:spacing w:val="-6"/>
        </w:rPr>
        <w:t xml:space="preserve"> </w:t>
      </w:r>
      <w:r>
        <w:t>media use on student learning outcomes. This review synthesizes the results of ten scientific articles, highlighting both important achievements and limitations in existing research. From there, it sets the stage for further research on the complex relationship between social media use and learning outcomes.</w:t>
      </w:r>
    </w:p>
    <w:p>
      <w:pPr>
        <w:pStyle w:val="4"/>
        <w:spacing w:before="165"/>
      </w:pPr>
      <w:bookmarkStart w:id="19" w:name="_bookmark19"/>
      <w:bookmarkEnd w:id="19"/>
      <w:r>
        <w:t>Current</w:t>
      </w:r>
      <w:r>
        <w:rPr>
          <w:spacing w:val="-3"/>
        </w:rPr>
        <w:t xml:space="preserve"> </w:t>
      </w:r>
      <w:r>
        <w:t>research</w:t>
      </w:r>
      <w:r>
        <w:rPr>
          <w:spacing w:val="-2"/>
        </w:rPr>
        <w:t xml:space="preserve"> </w:t>
      </w:r>
      <w:r>
        <w:t>and</w:t>
      </w:r>
      <w:r>
        <w:rPr>
          <w:spacing w:val="-3"/>
        </w:rPr>
        <w:t xml:space="preserve"> </w:t>
      </w:r>
      <w:r>
        <w:t xml:space="preserve">discovery </w:t>
      </w:r>
      <w:r>
        <w:rPr>
          <w:spacing w:val="-2"/>
        </w:rPr>
        <w:t>methods</w:t>
      </w:r>
    </w:p>
    <w:p>
      <w:pPr>
        <w:pStyle w:val="5"/>
        <w:spacing w:before="17" w:line="360" w:lineRule="auto"/>
        <w:ind w:right="49" w:firstLine="719"/>
        <w:jc w:val="both"/>
      </w:pPr>
      <w:r>
        <w:t>Several</w:t>
      </w:r>
      <w:r>
        <w:rPr>
          <w:spacing w:val="-4"/>
        </w:rPr>
        <w:t xml:space="preserve"> </w:t>
      </w:r>
      <w:r>
        <w:t>studies</w:t>
      </w:r>
      <w:r>
        <w:rPr>
          <w:spacing w:val="-4"/>
        </w:rPr>
        <w:t xml:space="preserve"> </w:t>
      </w:r>
      <w:r>
        <w:t>have</w:t>
      </w:r>
      <w:r>
        <w:rPr>
          <w:spacing w:val="-5"/>
        </w:rPr>
        <w:t xml:space="preserve"> </w:t>
      </w:r>
      <w:r>
        <w:t>used</w:t>
      </w:r>
      <w:r>
        <w:rPr>
          <w:spacing w:val="-4"/>
        </w:rPr>
        <w:t xml:space="preserve"> </w:t>
      </w:r>
      <w:r>
        <w:t>previously</w:t>
      </w:r>
      <w:r>
        <w:rPr>
          <w:spacing w:val="-10"/>
        </w:rPr>
        <w:t xml:space="preserve"> </w:t>
      </w:r>
      <w:r>
        <w:t>established</w:t>
      </w:r>
      <w:r>
        <w:rPr>
          <w:spacing w:val="-4"/>
        </w:rPr>
        <w:t xml:space="preserve"> </w:t>
      </w:r>
      <w:r>
        <w:t>theoretical</w:t>
      </w:r>
      <w:r>
        <w:rPr>
          <w:spacing w:val="-4"/>
        </w:rPr>
        <w:t xml:space="preserve"> </w:t>
      </w:r>
      <w:r>
        <w:t>frameworks</w:t>
      </w:r>
      <w:r>
        <w:rPr>
          <w:spacing w:val="-4"/>
        </w:rPr>
        <w:t xml:space="preserve"> </w:t>
      </w:r>
      <w:r>
        <w:t>to</w:t>
      </w:r>
      <w:r>
        <w:rPr>
          <w:spacing w:val="-7"/>
        </w:rPr>
        <w:t xml:space="preserve"> </w:t>
      </w:r>
      <w:r>
        <w:t>examine</w:t>
      </w:r>
      <w:r>
        <w:rPr>
          <w:spacing w:val="-5"/>
        </w:rPr>
        <w:t xml:space="preserve"> </w:t>
      </w:r>
      <w:r>
        <w:t>the impact</w:t>
      </w:r>
      <w:r>
        <w:rPr>
          <w:spacing w:val="-4"/>
        </w:rPr>
        <w:t xml:space="preserve"> </w:t>
      </w:r>
      <w:r>
        <w:t>of</w:t>
      </w:r>
      <w:r>
        <w:rPr>
          <w:spacing w:val="-6"/>
        </w:rPr>
        <w:t xml:space="preserve"> </w:t>
      </w:r>
      <w:r>
        <w:t>social</w:t>
      </w:r>
      <w:r>
        <w:rPr>
          <w:spacing w:val="-5"/>
        </w:rPr>
        <w:t xml:space="preserve"> </w:t>
      </w:r>
      <w:r>
        <w:t>media</w:t>
      </w:r>
      <w:r>
        <w:rPr>
          <w:spacing w:val="-4"/>
        </w:rPr>
        <w:t xml:space="preserve"> </w:t>
      </w:r>
      <w:r>
        <w:t>on</w:t>
      </w:r>
      <w:r>
        <w:rPr>
          <w:spacing w:val="-5"/>
        </w:rPr>
        <w:t xml:space="preserve"> </w:t>
      </w:r>
      <w:r>
        <w:t>learning.</w:t>
      </w:r>
      <w:r>
        <w:rPr>
          <w:spacing w:val="-3"/>
        </w:rPr>
        <w:t xml:space="preserve"> </w:t>
      </w:r>
      <w:r>
        <w:t>For</w:t>
      </w:r>
      <w:r>
        <w:rPr>
          <w:spacing w:val="-6"/>
        </w:rPr>
        <w:t xml:space="preserve"> </w:t>
      </w:r>
      <w:r>
        <w:t>example, study</w:t>
      </w:r>
      <w:r>
        <w:rPr>
          <w:spacing w:val="-7"/>
        </w:rPr>
        <w:t xml:space="preserve"> </w:t>
      </w:r>
      <w:r>
        <w:t>applied</w:t>
      </w:r>
      <w:r>
        <w:rPr>
          <w:spacing w:val="-5"/>
        </w:rPr>
        <w:t xml:space="preserve"> </w:t>
      </w:r>
      <w:r>
        <w:t>the</w:t>
      </w:r>
      <w:r>
        <w:rPr>
          <w:spacing w:val="-3"/>
        </w:rPr>
        <w:t xml:space="preserve"> </w:t>
      </w:r>
      <w:r>
        <w:t>Task-Technology</w:t>
      </w:r>
      <w:r>
        <w:rPr>
          <w:spacing w:val="-7"/>
        </w:rPr>
        <w:t xml:space="preserve"> </w:t>
      </w:r>
      <w:r>
        <w:t>Fit</w:t>
      </w:r>
      <w:r>
        <w:rPr>
          <w:spacing w:val="-4"/>
        </w:rPr>
        <w:t xml:space="preserve"> </w:t>
      </w:r>
      <w:r>
        <w:t>(TTF) model, which found that when the technological characteristics of social media including accessibility,</w:t>
      </w:r>
      <w:r>
        <w:rPr>
          <w:spacing w:val="-15"/>
        </w:rPr>
        <w:t xml:space="preserve"> </w:t>
      </w:r>
      <w:r>
        <w:t>user</w:t>
      </w:r>
      <w:r>
        <w:rPr>
          <w:spacing w:val="-15"/>
        </w:rPr>
        <w:t xml:space="preserve"> </w:t>
      </w:r>
      <w:r>
        <w:t>interaction,</w:t>
      </w:r>
      <w:r>
        <w:rPr>
          <w:spacing w:val="-15"/>
        </w:rPr>
        <w:t xml:space="preserve"> </w:t>
      </w:r>
      <w:r>
        <w:t>and</w:t>
      </w:r>
      <w:r>
        <w:rPr>
          <w:spacing w:val="-15"/>
        </w:rPr>
        <w:t xml:space="preserve"> </w:t>
      </w:r>
      <w:r>
        <w:t>instant</w:t>
      </w:r>
      <w:r>
        <w:rPr>
          <w:spacing w:val="-15"/>
        </w:rPr>
        <w:t xml:space="preserve"> </w:t>
      </w:r>
      <w:r>
        <w:t>feedback</w:t>
      </w:r>
      <w:r>
        <w:rPr>
          <w:spacing w:val="-15"/>
        </w:rPr>
        <w:t xml:space="preserve"> </w:t>
      </w:r>
      <w:r>
        <w:t>match</w:t>
      </w:r>
      <w:r>
        <w:rPr>
          <w:spacing w:val="-15"/>
        </w:rPr>
        <w:t xml:space="preserve"> </w:t>
      </w:r>
      <w:r>
        <w:t>learning</w:t>
      </w:r>
      <w:r>
        <w:rPr>
          <w:spacing w:val="-15"/>
        </w:rPr>
        <w:t xml:space="preserve"> </w:t>
      </w:r>
      <w:r>
        <w:t>activities</w:t>
      </w:r>
      <w:r>
        <w:rPr>
          <w:spacing w:val="-15"/>
        </w:rPr>
        <w:t xml:space="preserve"> </w:t>
      </w:r>
      <w:r>
        <w:t>such</w:t>
      </w:r>
      <w:r>
        <w:rPr>
          <w:spacing w:val="-15"/>
        </w:rPr>
        <w:t xml:space="preserve"> </w:t>
      </w:r>
      <w:r>
        <w:t>as</w:t>
      </w:r>
      <w:r>
        <w:rPr>
          <w:spacing w:val="-15"/>
        </w:rPr>
        <w:t xml:space="preserve"> </w:t>
      </w:r>
      <w:r>
        <w:t>information exchange, group</w:t>
      </w:r>
      <w:r>
        <w:rPr>
          <w:spacing w:val="-2"/>
        </w:rPr>
        <w:t xml:space="preserve"> </w:t>
      </w:r>
      <w:r>
        <w:t>discussion,</w:t>
      </w:r>
      <w:r>
        <w:rPr>
          <w:spacing w:val="-1"/>
        </w:rPr>
        <w:t xml:space="preserve"> </w:t>
      </w:r>
      <w:r>
        <w:t>and collaborative</w:t>
      </w:r>
      <w:r>
        <w:rPr>
          <w:spacing w:val="-2"/>
        </w:rPr>
        <w:t xml:space="preserve"> </w:t>
      </w:r>
      <w:r>
        <w:t>learning,</w:t>
      </w:r>
      <w:r>
        <w:rPr>
          <w:spacing w:val="-1"/>
        </w:rPr>
        <w:t xml:space="preserve"> </w:t>
      </w:r>
      <w:r>
        <w:t>students</w:t>
      </w:r>
      <w:r>
        <w:rPr>
          <w:spacing w:val="-1"/>
        </w:rPr>
        <w:t xml:space="preserve"> </w:t>
      </w:r>
      <w:r>
        <w:t>tend</w:t>
      </w:r>
      <w:r>
        <w:rPr>
          <w:spacing w:val="-2"/>
        </w:rPr>
        <w:t xml:space="preserve"> </w:t>
      </w:r>
      <w:r>
        <w:t>to</w:t>
      </w:r>
      <w:r>
        <w:rPr>
          <w:spacing w:val="-1"/>
        </w:rPr>
        <w:t xml:space="preserve"> </w:t>
      </w:r>
      <w:r>
        <w:t>utilize</w:t>
      </w:r>
      <w:r>
        <w:rPr>
          <w:spacing w:val="-2"/>
        </w:rPr>
        <w:t xml:space="preserve"> </w:t>
      </w:r>
      <w:r>
        <w:t>these</w:t>
      </w:r>
      <w:r>
        <w:rPr>
          <w:spacing w:val="-3"/>
        </w:rPr>
        <w:t xml:space="preserve"> </w:t>
      </w:r>
      <w:r>
        <w:t>platforms more effectively for learning purposes. Their study of 206 university students confirmed that social and technical factors, along with perceived technology fit, had a significant impact on students’ intention to use social media for</w:t>
      </w:r>
      <w:r>
        <w:rPr>
          <w:spacing w:val="-1"/>
        </w:rPr>
        <w:t xml:space="preserve"> </w:t>
      </w:r>
      <w:r>
        <w:t>learning, thereby</w:t>
      </w:r>
      <w:r>
        <w:rPr>
          <w:spacing w:val="-4"/>
        </w:rPr>
        <w:t xml:space="preserve"> </w:t>
      </w:r>
      <w:r>
        <w:t>indirectly</w:t>
      </w:r>
      <w:r>
        <w:rPr>
          <w:spacing w:val="-4"/>
        </w:rPr>
        <w:t xml:space="preserve"> </w:t>
      </w:r>
      <w:r>
        <w:t>improving</w:t>
      </w:r>
      <w:r>
        <w:rPr>
          <w:spacing w:val="-2"/>
        </w:rPr>
        <w:t xml:space="preserve"> </w:t>
      </w:r>
      <w:r>
        <w:t>their learning outcomes (Isaac Kofi Nti et. al. , 2021).</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49" w:firstLine="719"/>
        <w:jc w:val="both"/>
      </w:pPr>
      <w:r>
        <w:t>Similarly, Barabadi et al. extended the Technology Acceptance Model 3 (TAM3) by assessing constructs such as perceived usefulness, perceived ease of use, output quality, subjective norms, and perceived enjoyment. Their findings, based on a sample of 400 agricultural</w:t>
      </w:r>
      <w:r>
        <w:rPr>
          <w:spacing w:val="-8"/>
        </w:rPr>
        <w:t xml:space="preserve"> </w:t>
      </w:r>
      <w:r>
        <w:t>students,</w:t>
      </w:r>
      <w:r>
        <w:rPr>
          <w:spacing w:val="-6"/>
        </w:rPr>
        <w:t xml:space="preserve"> </w:t>
      </w:r>
      <w:r>
        <w:t>confirmed</w:t>
      </w:r>
      <w:r>
        <w:rPr>
          <w:spacing w:val="-9"/>
        </w:rPr>
        <w:t xml:space="preserve"> </w:t>
      </w:r>
      <w:r>
        <w:t>that</w:t>
      </w:r>
      <w:r>
        <w:rPr>
          <w:spacing w:val="-8"/>
        </w:rPr>
        <w:t xml:space="preserve"> </w:t>
      </w:r>
      <w:r>
        <w:t>these</w:t>
      </w:r>
      <w:r>
        <w:rPr>
          <w:spacing w:val="-9"/>
        </w:rPr>
        <w:t xml:space="preserve"> </w:t>
      </w:r>
      <w:r>
        <w:t>factors</w:t>
      </w:r>
      <w:r>
        <w:rPr>
          <w:spacing w:val="-7"/>
        </w:rPr>
        <w:t xml:space="preserve"> </w:t>
      </w:r>
      <w:r>
        <w:t>significantly</w:t>
      </w:r>
      <w:r>
        <w:rPr>
          <w:spacing w:val="-13"/>
        </w:rPr>
        <w:t xml:space="preserve"> </w:t>
      </w:r>
      <w:r>
        <w:t>influenced</w:t>
      </w:r>
      <w:r>
        <w:rPr>
          <w:spacing w:val="-7"/>
        </w:rPr>
        <w:t xml:space="preserve"> </w:t>
      </w:r>
      <w:r>
        <w:t>behavioral</w:t>
      </w:r>
      <w:r>
        <w:rPr>
          <w:spacing w:val="-8"/>
        </w:rPr>
        <w:t xml:space="preserve"> </w:t>
      </w:r>
      <w:r>
        <w:t>intentions to use social media, which then influenced actual use and academic achievement. Together, these</w:t>
      </w:r>
      <w:r>
        <w:rPr>
          <w:spacing w:val="-6"/>
        </w:rPr>
        <w:t xml:space="preserve"> </w:t>
      </w:r>
      <w:r>
        <w:t>studies</w:t>
      </w:r>
      <w:r>
        <w:rPr>
          <w:spacing w:val="-5"/>
        </w:rPr>
        <w:t xml:space="preserve"> </w:t>
      </w:r>
      <w:r>
        <w:t>suggest</w:t>
      </w:r>
      <w:r>
        <w:rPr>
          <w:spacing w:val="-5"/>
        </w:rPr>
        <w:t xml:space="preserve"> </w:t>
      </w:r>
      <w:r>
        <w:t>that</w:t>
      </w:r>
      <w:r>
        <w:rPr>
          <w:spacing w:val="-4"/>
        </w:rPr>
        <w:t xml:space="preserve"> </w:t>
      </w:r>
      <w:r>
        <w:t>when</w:t>
      </w:r>
      <w:r>
        <w:rPr>
          <w:spacing w:val="-5"/>
        </w:rPr>
        <w:t xml:space="preserve"> </w:t>
      </w:r>
      <w:r>
        <w:t>students</w:t>
      </w:r>
      <w:r>
        <w:rPr>
          <w:spacing w:val="-5"/>
        </w:rPr>
        <w:t xml:space="preserve"> </w:t>
      </w:r>
      <w:r>
        <w:t>find</w:t>
      </w:r>
      <w:r>
        <w:rPr>
          <w:spacing w:val="-5"/>
        </w:rPr>
        <w:t xml:space="preserve"> </w:t>
      </w:r>
      <w:r>
        <w:t>social</w:t>
      </w:r>
      <w:r>
        <w:rPr>
          <w:spacing w:val="-5"/>
        </w:rPr>
        <w:t xml:space="preserve"> </w:t>
      </w:r>
      <w:r>
        <w:t>media</w:t>
      </w:r>
      <w:r>
        <w:rPr>
          <w:spacing w:val="-6"/>
        </w:rPr>
        <w:t xml:space="preserve"> </w:t>
      </w:r>
      <w:r>
        <w:t>tools</w:t>
      </w:r>
      <w:r>
        <w:rPr>
          <w:spacing w:val="-5"/>
        </w:rPr>
        <w:t xml:space="preserve"> </w:t>
      </w:r>
      <w:r>
        <w:t>both</w:t>
      </w:r>
      <w:r>
        <w:rPr>
          <w:spacing w:val="-5"/>
        </w:rPr>
        <w:t xml:space="preserve"> </w:t>
      </w:r>
      <w:r>
        <w:t>useful</w:t>
      </w:r>
      <w:r>
        <w:rPr>
          <w:spacing w:val="-5"/>
        </w:rPr>
        <w:t xml:space="preserve"> </w:t>
      </w:r>
      <w:r>
        <w:t>and</w:t>
      </w:r>
      <w:r>
        <w:rPr>
          <w:spacing w:val="-5"/>
        </w:rPr>
        <w:t xml:space="preserve"> </w:t>
      </w:r>
      <w:r>
        <w:t>enjoyable,</w:t>
      </w:r>
      <w:r>
        <w:rPr>
          <w:spacing w:val="-5"/>
        </w:rPr>
        <w:t xml:space="preserve"> </w:t>
      </w:r>
      <w:r>
        <w:t>they are more likely to adopt them in an academic context (S. A. Barabadi et. al. , 2022). Further supporting</w:t>
      </w:r>
      <w:r>
        <w:rPr>
          <w:spacing w:val="-15"/>
        </w:rPr>
        <w:t xml:space="preserve"> </w:t>
      </w:r>
      <w:r>
        <w:t>these</w:t>
      </w:r>
      <w:r>
        <w:rPr>
          <w:spacing w:val="-15"/>
        </w:rPr>
        <w:t xml:space="preserve"> </w:t>
      </w:r>
      <w:r>
        <w:t>findings,</w:t>
      </w:r>
      <w:r>
        <w:rPr>
          <w:spacing w:val="-15"/>
        </w:rPr>
        <w:t xml:space="preserve"> </w:t>
      </w:r>
      <w:r>
        <w:t>Kamau</w:t>
      </w:r>
      <w:r>
        <w:rPr>
          <w:spacing w:val="-15"/>
        </w:rPr>
        <w:t xml:space="preserve"> </w:t>
      </w:r>
      <w:r>
        <w:t>found</w:t>
      </w:r>
      <w:r>
        <w:rPr>
          <w:spacing w:val="-15"/>
        </w:rPr>
        <w:t xml:space="preserve"> </w:t>
      </w:r>
      <w:r>
        <w:t>that</w:t>
      </w:r>
      <w:r>
        <w:rPr>
          <w:spacing w:val="-15"/>
        </w:rPr>
        <w:t xml:space="preserve"> </w:t>
      </w:r>
      <w:r>
        <w:t>purposeful,</w:t>
      </w:r>
      <w:r>
        <w:rPr>
          <w:spacing w:val="-15"/>
        </w:rPr>
        <w:t xml:space="preserve"> </w:t>
      </w:r>
      <w:r>
        <w:t>educational</w:t>
      </w:r>
      <w:r>
        <w:rPr>
          <w:spacing w:val="-14"/>
        </w:rPr>
        <w:t xml:space="preserve"> </w:t>
      </w:r>
      <w:r>
        <w:t>social</w:t>
      </w:r>
      <w:r>
        <w:rPr>
          <w:spacing w:val="-11"/>
        </w:rPr>
        <w:t xml:space="preserve"> </w:t>
      </w:r>
      <w:r>
        <w:t>media</w:t>
      </w:r>
      <w:r>
        <w:rPr>
          <w:spacing w:val="-15"/>
        </w:rPr>
        <w:t xml:space="preserve"> </w:t>
      </w:r>
      <w:r>
        <w:t>use</w:t>
      </w:r>
      <w:r>
        <w:rPr>
          <w:spacing w:val="-15"/>
        </w:rPr>
        <w:t xml:space="preserve"> </w:t>
      </w:r>
      <w:r>
        <w:t>positively affected</w:t>
      </w:r>
      <w:r>
        <w:rPr>
          <w:spacing w:val="-15"/>
        </w:rPr>
        <w:t xml:space="preserve"> </w:t>
      </w:r>
      <w:r>
        <w:t>student</w:t>
      </w:r>
      <w:r>
        <w:rPr>
          <w:spacing w:val="-14"/>
        </w:rPr>
        <w:t xml:space="preserve"> </w:t>
      </w:r>
      <w:r>
        <w:t>academic</w:t>
      </w:r>
      <w:r>
        <w:rPr>
          <w:spacing w:val="-15"/>
        </w:rPr>
        <w:t xml:space="preserve"> </w:t>
      </w:r>
      <w:r>
        <w:t>performance,</w:t>
      </w:r>
      <w:r>
        <w:rPr>
          <w:spacing w:val="-14"/>
        </w:rPr>
        <w:t xml:space="preserve"> </w:t>
      </w:r>
      <w:r>
        <w:t>while</w:t>
      </w:r>
      <w:r>
        <w:rPr>
          <w:spacing w:val="-15"/>
        </w:rPr>
        <w:t xml:space="preserve"> </w:t>
      </w:r>
      <w:r>
        <w:t>excessive</w:t>
      </w:r>
      <w:r>
        <w:rPr>
          <w:spacing w:val="-15"/>
        </w:rPr>
        <w:t xml:space="preserve"> </w:t>
      </w:r>
      <w:r>
        <w:t>or</w:t>
      </w:r>
      <w:r>
        <w:rPr>
          <w:spacing w:val="-15"/>
        </w:rPr>
        <w:t xml:space="preserve"> </w:t>
      </w:r>
      <w:r>
        <w:t>recreational</w:t>
      </w:r>
      <w:r>
        <w:rPr>
          <w:spacing w:val="-14"/>
        </w:rPr>
        <w:t xml:space="preserve"> </w:t>
      </w:r>
      <w:r>
        <w:t>use</w:t>
      </w:r>
      <w:r>
        <w:rPr>
          <w:spacing w:val="-12"/>
        </w:rPr>
        <w:t xml:space="preserve"> </w:t>
      </w:r>
      <w:r>
        <w:t>was</w:t>
      </w:r>
      <w:r>
        <w:rPr>
          <w:spacing w:val="-14"/>
        </w:rPr>
        <w:t xml:space="preserve"> </w:t>
      </w:r>
      <w:r>
        <w:t>often</w:t>
      </w:r>
      <w:r>
        <w:rPr>
          <w:spacing w:val="-14"/>
        </w:rPr>
        <w:t xml:space="preserve"> </w:t>
      </w:r>
      <w:r>
        <w:t>correlated with lower academic performance. These studies highlight the importance of distinguishing between</w:t>
      </w:r>
      <w:r>
        <w:rPr>
          <w:spacing w:val="-15"/>
        </w:rPr>
        <w:t xml:space="preserve"> </w:t>
      </w:r>
      <w:r>
        <w:t>different</w:t>
      </w:r>
      <w:r>
        <w:rPr>
          <w:spacing w:val="-15"/>
        </w:rPr>
        <w:t xml:space="preserve"> </w:t>
      </w:r>
      <w:r>
        <w:t>uses</w:t>
      </w:r>
      <w:r>
        <w:rPr>
          <w:spacing w:val="-15"/>
        </w:rPr>
        <w:t xml:space="preserve"> </w:t>
      </w:r>
      <w:r>
        <w:t>and</w:t>
      </w:r>
      <w:r>
        <w:rPr>
          <w:spacing w:val="-15"/>
        </w:rPr>
        <w:t xml:space="preserve"> </w:t>
      </w:r>
      <w:r>
        <w:t>behavioral</w:t>
      </w:r>
      <w:r>
        <w:rPr>
          <w:spacing w:val="-15"/>
        </w:rPr>
        <w:t xml:space="preserve"> </w:t>
      </w:r>
      <w:r>
        <w:t>intentions</w:t>
      </w:r>
      <w:r>
        <w:rPr>
          <w:spacing w:val="-15"/>
        </w:rPr>
        <w:t xml:space="preserve"> </w:t>
      </w:r>
      <w:r>
        <w:t>when</w:t>
      </w:r>
      <w:r>
        <w:rPr>
          <w:spacing w:val="-15"/>
        </w:rPr>
        <w:t xml:space="preserve"> </w:t>
      </w:r>
      <w:r>
        <w:t>assessing</w:t>
      </w:r>
      <w:r>
        <w:rPr>
          <w:spacing w:val="-15"/>
        </w:rPr>
        <w:t xml:space="preserve"> </w:t>
      </w:r>
      <w:r>
        <w:t>the</w:t>
      </w:r>
      <w:r>
        <w:rPr>
          <w:spacing w:val="-15"/>
        </w:rPr>
        <w:t xml:space="preserve"> </w:t>
      </w:r>
      <w:r>
        <w:t>educational</w:t>
      </w:r>
      <w:r>
        <w:rPr>
          <w:spacing w:val="-15"/>
        </w:rPr>
        <w:t xml:space="preserve"> </w:t>
      </w:r>
      <w:r>
        <w:t>impact</w:t>
      </w:r>
      <w:r>
        <w:rPr>
          <w:spacing w:val="-15"/>
        </w:rPr>
        <w:t xml:space="preserve"> </w:t>
      </w:r>
      <w:r>
        <w:t>of</w:t>
      </w:r>
      <w:r>
        <w:rPr>
          <w:spacing w:val="-15"/>
        </w:rPr>
        <w:t xml:space="preserve"> </w:t>
      </w:r>
      <w:r>
        <w:t>social media (Kamau, 2025).</w:t>
      </w:r>
    </w:p>
    <w:p>
      <w:pPr>
        <w:pStyle w:val="5"/>
        <w:spacing w:before="162" w:line="360" w:lineRule="auto"/>
        <w:ind w:right="50" w:firstLine="719"/>
        <w:jc w:val="both"/>
      </w:pPr>
      <w:r>
        <w:t>Furthermore, researchers such as Raza et al. have examined the psychological and behavioral</w:t>
      </w:r>
      <w:r>
        <w:rPr>
          <w:spacing w:val="-4"/>
        </w:rPr>
        <w:t xml:space="preserve"> </w:t>
      </w:r>
      <w:r>
        <w:t>mechanisms</w:t>
      </w:r>
      <w:r>
        <w:rPr>
          <w:spacing w:val="-4"/>
        </w:rPr>
        <w:t xml:space="preserve"> </w:t>
      </w:r>
      <w:r>
        <w:t>that</w:t>
      </w:r>
      <w:r>
        <w:rPr>
          <w:spacing w:val="-4"/>
        </w:rPr>
        <w:t xml:space="preserve"> </w:t>
      </w:r>
      <w:r>
        <w:t>link</w:t>
      </w:r>
      <w:r>
        <w:rPr>
          <w:spacing w:val="-4"/>
        </w:rPr>
        <w:t xml:space="preserve"> </w:t>
      </w:r>
      <w:r>
        <w:t>social</w:t>
      </w:r>
      <w:r>
        <w:rPr>
          <w:spacing w:val="-4"/>
        </w:rPr>
        <w:t xml:space="preserve"> </w:t>
      </w:r>
      <w:r>
        <w:t>media</w:t>
      </w:r>
      <w:r>
        <w:rPr>
          <w:spacing w:val="-5"/>
        </w:rPr>
        <w:t xml:space="preserve"> </w:t>
      </w:r>
      <w:r>
        <w:t>use</w:t>
      </w:r>
      <w:r>
        <w:rPr>
          <w:spacing w:val="-5"/>
        </w:rPr>
        <w:t xml:space="preserve"> </w:t>
      </w:r>
      <w:r>
        <w:t>to</w:t>
      </w:r>
      <w:r>
        <w:rPr>
          <w:spacing w:val="-4"/>
        </w:rPr>
        <w:t xml:space="preserve"> </w:t>
      </w:r>
      <w:r>
        <w:t>academic</w:t>
      </w:r>
      <w:r>
        <w:rPr>
          <w:spacing w:val="-2"/>
        </w:rPr>
        <w:t xml:space="preserve"> </w:t>
      </w:r>
      <w:r>
        <w:t>performance.</w:t>
      </w:r>
      <w:r>
        <w:rPr>
          <w:spacing w:val="-4"/>
        </w:rPr>
        <w:t xml:space="preserve"> </w:t>
      </w:r>
      <w:r>
        <w:t>Their</w:t>
      </w:r>
      <w:r>
        <w:rPr>
          <w:spacing w:val="-4"/>
        </w:rPr>
        <w:t xml:space="preserve"> </w:t>
      </w:r>
      <w:r>
        <w:t>studies</w:t>
      </w:r>
      <w:r>
        <w:rPr>
          <w:spacing w:val="-4"/>
        </w:rPr>
        <w:t xml:space="preserve"> </w:t>
      </w:r>
      <w:r>
        <w:t>have introduced mediating variables such as social media addiction, attention span, stress, and self- regulation, suggesting that these internal factors may facilitate or hinder students’ ability to benefit academically from their social media engagement (Ayesha Masood et. al. , 2022).</w:t>
      </w:r>
    </w:p>
    <w:p>
      <w:pPr>
        <w:pStyle w:val="4"/>
        <w:spacing w:before="165" w:line="292" w:lineRule="auto"/>
        <w:ind w:right="5009"/>
      </w:pPr>
      <w:bookmarkStart w:id="20" w:name="_bookmark20"/>
      <w:bookmarkEnd w:id="20"/>
      <w:r>
        <w:t>Gaps</w:t>
      </w:r>
      <w:r>
        <w:rPr>
          <w:spacing w:val="-9"/>
        </w:rPr>
        <w:t xml:space="preserve"> </w:t>
      </w:r>
      <w:r>
        <w:t>and</w:t>
      </w:r>
      <w:r>
        <w:rPr>
          <w:spacing w:val="-9"/>
        </w:rPr>
        <w:t xml:space="preserve"> </w:t>
      </w:r>
      <w:r>
        <w:t>limitations</w:t>
      </w:r>
      <w:r>
        <w:rPr>
          <w:spacing w:val="-9"/>
        </w:rPr>
        <w:t xml:space="preserve"> </w:t>
      </w:r>
      <w:r>
        <w:t>in</w:t>
      </w:r>
      <w:r>
        <w:rPr>
          <w:spacing w:val="-8"/>
        </w:rPr>
        <w:t xml:space="preserve"> </w:t>
      </w:r>
      <w:r>
        <w:t>current</w:t>
      </w:r>
      <w:r>
        <w:rPr>
          <w:spacing w:val="-9"/>
        </w:rPr>
        <w:t xml:space="preserve"> </w:t>
      </w:r>
      <w:r>
        <w:t>research Inconsistency in findings</w:t>
      </w:r>
    </w:p>
    <w:p>
      <w:pPr>
        <w:pStyle w:val="5"/>
        <w:spacing w:line="234" w:lineRule="exact"/>
        <w:ind w:left="1625"/>
        <w:jc w:val="both"/>
      </w:pPr>
      <w:r>
        <w:t>A</w:t>
      </w:r>
      <w:r>
        <w:rPr>
          <w:spacing w:val="43"/>
        </w:rPr>
        <w:t xml:space="preserve"> </w:t>
      </w:r>
      <w:r>
        <w:t>major</w:t>
      </w:r>
      <w:r>
        <w:rPr>
          <w:spacing w:val="46"/>
        </w:rPr>
        <w:t xml:space="preserve"> </w:t>
      </w:r>
      <w:r>
        <w:t>limitation</w:t>
      </w:r>
      <w:r>
        <w:rPr>
          <w:spacing w:val="47"/>
        </w:rPr>
        <w:t xml:space="preserve"> </w:t>
      </w:r>
      <w:r>
        <w:t>is</w:t>
      </w:r>
      <w:r>
        <w:rPr>
          <w:spacing w:val="45"/>
        </w:rPr>
        <w:t xml:space="preserve"> </w:t>
      </w:r>
      <w:r>
        <w:t>the</w:t>
      </w:r>
      <w:r>
        <w:rPr>
          <w:spacing w:val="45"/>
        </w:rPr>
        <w:t xml:space="preserve"> </w:t>
      </w:r>
      <w:r>
        <w:t>inconsistency</w:t>
      </w:r>
      <w:r>
        <w:rPr>
          <w:spacing w:val="41"/>
        </w:rPr>
        <w:t xml:space="preserve"> </w:t>
      </w:r>
      <w:r>
        <w:t>in</w:t>
      </w:r>
      <w:r>
        <w:rPr>
          <w:spacing w:val="47"/>
        </w:rPr>
        <w:t xml:space="preserve"> </w:t>
      </w:r>
      <w:r>
        <w:t>conclusions</w:t>
      </w:r>
      <w:r>
        <w:rPr>
          <w:spacing w:val="47"/>
        </w:rPr>
        <w:t xml:space="preserve"> </w:t>
      </w:r>
      <w:r>
        <w:t>across</w:t>
      </w:r>
      <w:r>
        <w:rPr>
          <w:spacing w:val="46"/>
        </w:rPr>
        <w:t xml:space="preserve"> </w:t>
      </w:r>
      <w:r>
        <w:t>studies</w:t>
      </w:r>
      <w:r>
        <w:rPr>
          <w:spacing w:val="47"/>
        </w:rPr>
        <w:t xml:space="preserve"> </w:t>
      </w:r>
      <w:r>
        <w:t>regarding</w:t>
      </w:r>
      <w:r>
        <w:rPr>
          <w:spacing w:val="44"/>
        </w:rPr>
        <w:t xml:space="preserve"> </w:t>
      </w:r>
      <w:r>
        <w:rPr>
          <w:spacing w:val="-5"/>
        </w:rPr>
        <w:t>the</w:t>
      </w:r>
    </w:p>
    <w:p>
      <w:pPr>
        <w:pStyle w:val="5"/>
        <w:spacing w:before="137" w:line="360" w:lineRule="auto"/>
        <w:ind w:right="52"/>
        <w:jc w:val="both"/>
      </w:pPr>
      <w:r>
        <w:t>overall impact of social media on academic performance. For example, found no significant direct relationship between social media use and academic performance, while others reported either</w:t>
      </w:r>
      <w:r>
        <w:rPr>
          <w:spacing w:val="-3"/>
        </w:rPr>
        <w:t xml:space="preserve"> </w:t>
      </w:r>
      <w:r>
        <w:t>positive</w:t>
      </w:r>
      <w:r>
        <w:rPr>
          <w:spacing w:val="-3"/>
        </w:rPr>
        <w:t xml:space="preserve"> </w:t>
      </w:r>
      <w:r>
        <w:t>or</w:t>
      </w:r>
      <w:r>
        <w:rPr>
          <w:spacing w:val="-3"/>
        </w:rPr>
        <w:t xml:space="preserve"> </w:t>
      </w:r>
      <w:r>
        <w:t>negative</w:t>
      </w:r>
      <w:r>
        <w:rPr>
          <w:spacing w:val="-3"/>
        </w:rPr>
        <w:t xml:space="preserve"> </w:t>
      </w:r>
      <w:r>
        <w:t>correlations (Ting</w:t>
      </w:r>
      <w:r>
        <w:rPr>
          <w:spacing w:val="-4"/>
        </w:rPr>
        <w:t xml:space="preserve"> </w:t>
      </w:r>
      <w:r>
        <w:t>Tin Tin</w:t>
      </w:r>
      <w:r>
        <w:rPr>
          <w:spacing w:val="-1"/>
        </w:rPr>
        <w:t xml:space="preserve"> </w:t>
      </w:r>
      <w:r>
        <w:t>et.</w:t>
      </w:r>
      <w:r>
        <w:rPr>
          <w:spacing w:val="-1"/>
        </w:rPr>
        <w:t xml:space="preserve"> </w:t>
      </w:r>
      <w:r>
        <w:t>al.</w:t>
      </w:r>
      <w:r>
        <w:rPr>
          <w:spacing w:val="-1"/>
        </w:rPr>
        <w:t xml:space="preserve"> </w:t>
      </w:r>
      <w:r>
        <w:t>,</w:t>
      </w:r>
      <w:r>
        <w:rPr>
          <w:spacing w:val="-2"/>
        </w:rPr>
        <w:t xml:space="preserve"> </w:t>
      </w:r>
      <w:r>
        <w:t>2024).</w:t>
      </w:r>
      <w:r>
        <w:rPr>
          <w:spacing w:val="-2"/>
        </w:rPr>
        <w:t xml:space="preserve"> </w:t>
      </w:r>
      <w:r>
        <w:t>Studies have shown mixed results on the relationship between social media and academic performance – some studies show a positive impact, others confirm a negative or no significant relationship due to differences</w:t>
      </w:r>
      <w:r>
        <w:rPr>
          <w:spacing w:val="40"/>
        </w:rPr>
        <w:t xml:space="preserve"> </w:t>
      </w:r>
      <w:r>
        <w:t>in</w:t>
      </w:r>
      <w:r>
        <w:rPr>
          <w:spacing w:val="40"/>
        </w:rPr>
        <w:t xml:space="preserve"> </w:t>
      </w:r>
      <w:r>
        <w:t>measurement</w:t>
      </w:r>
      <w:r>
        <w:rPr>
          <w:spacing w:val="40"/>
        </w:rPr>
        <w:t xml:space="preserve"> </w:t>
      </w:r>
      <w:r>
        <w:t>methods,</w:t>
      </w:r>
      <w:r>
        <w:rPr>
          <w:spacing w:val="40"/>
        </w:rPr>
        <w:t xml:space="preserve"> </w:t>
      </w:r>
      <w:r>
        <w:t>sample</w:t>
      </w:r>
      <w:r>
        <w:rPr>
          <w:spacing w:val="40"/>
        </w:rPr>
        <w:t xml:space="preserve"> </w:t>
      </w:r>
      <w:r>
        <w:t>characteristics</w:t>
      </w:r>
      <w:r>
        <w:rPr>
          <w:spacing w:val="40"/>
        </w:rPr>
        <w:t xml:space="preserve"> </w:t>
      </w:r>
      <w:r>
        <w:t>(country,</w:t>
      </w:r>
      <w:r>
        <w:rPr>
          <w:spacing w:val="40"/>
        </w:rPr>
        <w:t xml:space="preserve"> </w:t>
      </w:r>
      <w:r>
        <w:t>age,</w:t>
      </w:r>
      <w:r>
        <w:rPr>
          <w:spacing w:val="40"/>
        </w:rPr>
        <w:t xml:space="preserve"> </w:t>
      </w:r>
      <w:r>
        <w:t>field</w:t>
      </w:r>
      <w:r>
        <w:rPr>
          <w:spacing w:val="40"/>
        </w:rPr>
        <w:t xml:space="preserve"> </w:t>
      </w:r>
      <w:r>
        <w:t>of</w:t>
      </w:r>
      <w:r>
        <w:rPr>
          <w:spacing w:val="40"/>
        </w:rPr>
        <w:t xml:space="preserve"> </w:t>
      </w:r>
      <w:r>
        <w:t>study), and theoretical frameworks used (Arago, 2025; Hamidah &amp; Okkita Rizan, 2025; Alison Black at. al., 2025).</w:t>
      </w:r>
    </w:p>
    <w:p>
      <w:pPr>
        <w:pStyle w:val="4"/>
        <w:spacing w:before="166"/>
      </w:pPr>
      <w:r>
        <w:t>Limited</w:t>
      </w:r>
      <w:r>
        <w:rPr>
          <w:spacing w:val="-3"/>
        </w:rPr>
        <w:t xml:space="preserve"> </w:t>
      </w:r>
      <w:r>
        <w:t>geographic</w:t>
      </w:r>
      <w:r>
        <w:rPr>
          <w:spacing w:val="-2"/>
        </w:rPr>
        <w:t xml:space="preserve"> </w:t>
      </w:r>
      <w:r>
        <w:t>and</w:t>
      </w:r>
      <w:r>
        <w:rPr>
          <w:spacing w:val="-3"/>
        </w:rPr>
        <w:t xml:space="preserve"> </w:t>
      </w:r>
      <w:r>
        <w:t>demographic</w:t>
      </w:r>
      <w:r>
        <w:rPr>
          <w:spacing w:val="-2"/>
        </w:rPr>
        <w:t xml:space="preserve"> coverage</w:t>
      </w:r>
    </w:p>
    <w:p>
      <w:pPr>
        <w:pStyle w:val="5"/>
        <w:spacing w:before="17" w:line="360" w:lineRule="auto"/>
        <w:ind w:right="60" w:firstLine="719"/>
        <w:jc w:val="both"/>
      </w:pPr>
      <w:r>
        <w:t>Most studies focus on a specific country, region, or university</w:t>
      </w:r>
      <w:r>
        <w:rPr>
          <w:spacing w:val="-4"/>
        </w:rPr>
        <w:t xml:space="preserve"> </w:t>
      </w:r>
      <w:r>
        <w:t>(usually</w:t>
      </w:r>
      <w:r>
        <w:rPr>
          <w:spacing w:val="-4"/>
        </w:rPr>
        <w:t xml:space="preserve"> </w:t>
      </w:r>
      <w:r>
        <w:t>Asia or Africa), with a cohort of students from the same major. As a result, the generalizability</w:t>
      </w:r>
      <w:r>
        <w:rPr>
          <w:spacing w:val="-3"/>
        </w:rPr>
        <w:t xml:space="preserve"> </w:t>
      </w:r>
      <w:r>
        <w:t>of the findings is</w:t>
      </w:r>
      <w:r>
        <w:rPr>
          <w:spacing w:val="34"/>
        </w:rPr>
        <w:t xml:space="preserve"> </w:t>
      </w:r>
      <w:r>
        <w:t>limited.</w:t>
      </w:r>
      <w:r>
        <w:rPr>
          <w:spacing w:val="37"/>
        </w:rPr>
        <w:t xml:space="preserve"> </w:t>
      </w:r>
      <w:r>
        <w:t>Few</w:t>
      </w:r>
      <w:r>
        <w:rPr>
          <w:spacing w:val="36"/>
        </w:rPr>
        <w:t xml:space="preserve"> </w:t>
      </w:r>
      <w:r>
        <w:t>studies</w:t>
      </w:r>
      <w:r>
        <w:rPr>
          <w:spacing w:val="39"/>
        </w:rPr>
        <w:t xml:space="preserve"> </w:t>
      </w:r>
      <w:r>
        <w:t>compare</w:t>
      </w:r>
      <w:r>
        <w:rPr>
          <w:spacing w:val="37"/>
        </w:rPr>
        <w:t xml:space="preserve"> </w:t>
      </w:r>
      <w:r>
        <w:t>results</w:t>
      </w:r>
      <w:r>
        <w:rPr>
          <w:spacing w:val="37"/>
        </w:rPr>
        <w:t xml:space="preserve"> </w:t>
      </w:r>
      <w:r>
        <w:t>across</w:t>
      </w:r>
      <w:r>
        <w:rPr>
          <w:spacing w:val="39"/>
        </w:rPr>
        <w:t xml:space="preserve"> </w:t>
      </w:r>
      <w:r>
        <w:t>multiple</w:t>
      </w:r>
      <w:r>
        <w:rPr>
          <w:spacing w:val="36"/>
        </w:rPr>
        <w:t xml:space="preserve"> </w:t>
      </w:r>
      <w:r>
        <w:t>cultural</w:t>
      </w:r>
      <w:r>
        <w:rPr>
          <w:spacing w:val="36"/>
        </w:rPr>
        <w:t xml:space="preserve"> </w:t>
      </w:r>
      <w:r>
        <w:t>or</w:t>
      </w:r>
      <w:r>
        <w:rPr>
          <w:spacing w:val="36"/>
        </w:rPr>
        <w:t xml:space="preserve"> </w:t>
      </w:r>
      <w:r>
        <w:t>educational</w:t>
      </w:r>
      <w:r>
        <w:rPr>
          <w:spacing w:val="37"/>
        </w:rPr>
        <w:t xml:space="preserve"> </w:t>
      </w:r>
      <w:r>
        <w:t>contexts.</w:t>
      </w:r>
      <w:r>
        <w:rPr>
          <w:spacing w:val="40"/>
        </w:rPr>
        <w:t xml:space="preserve"> </w:t>
      </w:r>
      <w:r>
        <w:rPr>
          <w:spacing w:val="-5"/>
        </w:rPr>
        <w:t>In</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52"/>
        <w:jc w:val="both"/>
      </w:pPr>
      <w:r>
        <w:t>addition, there is a lack of attention to the diversity of the student population, including differences in year, field of study, and level of education. Future research should incorporate broader, multicultural samples to increase external validity (Ana Cristina García et. al., 2020;Arago, 2025;Niamat Ullah et. al. , 2025).</w:t>
      </w:r>
    </w:p>
    <w:p>
      <w:pPr>
        <w:pStyle w:val="4"/>
        <w:spacing w:before="166"/>
      </w:pPr>
      <w:r>
        <w:t>Narrow</w:t>
      </w:r>
      <w:r>
        <w:rPr>
          <w:spacing w:val="-1"/>
        </w:rPr>
        <w:t xml:space="preserve"> </w:t>
      </w:r>
      <w:r>
        <w:t>measurement</w:t>
      </w:r>
      <w:r>
        <w:rPr>
          <w:spacing w:val="-3"/>
        </w:rPr>
        <w:t xml:space="preserve"> </w:t>
      </w:r>
      <w:r>
        <w:t>of</w:t>
      </w:r>
      <w:r>
        <w:rPr>
          <w:spacing w:val="-2"/>
        </w:rPr>
        <w:t xml:space="preserve"> </w:t>
      </w:r>
      <w:r>
        <w:t>social</w:t>
      </w:r>
      <w:r>
        <w:rPr>
          <w:spacing w:val="-3"/>
        </w:rPr>
        <w:t xml:space="preserve"> </w:t>
      </w:r>
      <w:r>
        <w:t>media</w:t>
      </w:r>
      <w:r>
        <w:rPr>
          <w:spacing w:val="-2"/>
        </w:rPr>
        <w:t xml:space="preserve"> behavior</w:t>
      </w:r>
    </w:p>
    <w:p>
      <w:pPr>
        <w:pStyle w:val="5"/>
        <w:spacing w:before="17" w:line="360" w:lineRule="auto"/>
        <w:ind w:right="50" w:firstLine="719"/>
        <w:jc w:val="both"/>
      </w:pPr>
      <w:r>
        <w:t>Another gap lies in how social media use is typically measured. Most studies focus on general metrics such as time spent or frequency of use, without analyzing the specific types of activities</w:t>
      </w:r>
      <w:r>
        <w:rPr>
          <w:spacing w:val="-9"/>
        </w:rPr>
        <w:t xml:space="preserve"> </w:t>
      </w:r>
      <w:r>
        <w:t>students</w:t>
      </w:r>
      <w:r>
        <w:rPr>
          <w:spacing w:val="-8"/>
        </w:rPr>
        <w:t xml:space="preserve"> </w:t>
      </w:r>
      <w:r>
        <w:t>engage</w:t>
      </w:r>
      <w:r>
        <w:rPr>
          <w:spacing w:val="-7"/>
        </w:rPr>
        <w:t xml:space="preserve"> </w:t>
      </w:r>
      <w:r>
        <w:t>in.</w:t>
      </w:r>
      <w:r>
        <w:rPr>
          <w:spacing w:val="-8"/>
        </w:rPr>
        <w:t xml:space="preserve"> </w:t>
      </w:r>
      <w:r>
        <w:t>For</w:t>
      </w:r>
      <w:r>
        <w:rPr>
          <w:spacing w:val="-9"/>
        </w:rPr>
        <w:t xml:space="preserve"> </w:t>
      </w:r>
      <w:r>
        <w:t>example,</w:t>
      </w:r>
      <w:r>
        <w:rPr>
          <w:spacing w:val="-8"/>
        </w:rPr>
        <w:t xml:space="preserve"> </w:t>
      </w:r>
      <w:r>
        <w:t>spending</w:t>
      </w:r>
      <w:r>
        <w:rPr>
          <w:spacing w:val="-11"/>
        </w:rPr>
        <w:t xml:space="preserve"> </w:t>
      </w:r>
      <w:r>
        <w:t>an</w:t>
      </w:r>
      <w:r>
        <w:rPr>
          <w:spacing w:val="-6"/>
        </w:rPr>
        <w:t xml:space="preserve"> </w:t>
      </w:r>
      <w:r>
        <w:t>hour</w:t>
      </w:r>
      <w:r>
        <w:rPr>
          <w:spacing w:val="-9"/>
        </w:rPr>
        <w:t xml:space="preserve"> </w:t>
      </w:r>
      <w:r>
        <w:t>on</w:t>
      </w:r>
      <w:r>
        <w:rPr>
          <w:spacing w:val="-6"/>
        </w:rPr>
        <w:t xml:space="preserve"> </w:t>
      </w:r>
      <w:r>
        <w:t>Facebook</w:t>
      </w:r>
      <w:r>
        <w:rPr>
          <w:spacing w:val="-8"/>
        </w:rPr>
        <w:t xml:space="preserve"> </w:t>
      </w:r>
      <w:r>
        <w:t>in</w:t>
      </w:r>
      <w:r>
        <w:rPr>
          <w:spacing w:val="-6"/>
        </w:rPr>
        <w:t xml:space="preserve"> </w:t>
      </w:r>
      <w:r>
        <w:t>a</w:t>
      </w:r>
      <w:r>
        <w:rPr>
          <w:spacing w:val="-7"/>
        </w:rPr>
        <w:t xml:space="preserve"> </w:t>
      </w:r>
      <w:r>
        <w:t>group</w:t>
      </w:r>
      <w:r>
        <w:rPr>
          <w:spacing w:val="-9"/>
        </w:rPr>
        <w:t xml:space="preserve"> </w:t>
      </w:r>
      <w:r>
        <w:t>discussion is</w:t>
      </w:r>
      <w:r>
        <w:rPr>
          <w:spacing w:val="-5"/>
        </w:rPr>
        <w:t xml:space="preserve"> </w:t>
      </w:r>
      <w:r>
        <w:t>fundamentally</w:t>
      </w:r>
      <w:r>
        <w:rPr>
          <w:spacing w:val="-11"/>
        </w:rPr>
        <w:t xml:space="preserve"> </w:t>
      </w:r>
      <w:r>
        <w:t>different</w:t>
      </w:r>
      <w:r>
        <w:rPr>
          <w:spacing w:val="-5"/>
        </w:rPr>
        <w:t xml:space="preserve"> </w:t>
      </w:r>
      <w:r>
        <w:t>from</w:t>
      </w:r>
      <w:r>
        <w:rPr>
          <w:spacing w:val="-5"/>
        </w:rPr>
        <w:t xml:space="preserve"> </w:t>
      </w:r>
      <w:r>
        <w:t>passively</w:t>
      </w:r>
      <w:r>
        <w:rPr>
          <w:spacing w:val="-13"/>
        </w:rPr>
        <w:t xml:space="preserve"> </w:t>
      </w:r>
      <w:r>
        <w:t>scrolling</w:t>
      </w:r>
      <w:r>
        <w:rPr>
          <w:spacing w:val="-6"/>
        </w:rPr>
        <w:t xml:space="preserve"> </w:t>
      </w:r>
      <w:r>
        <w:t>through</w:t>
      </w:r>
      <w:r>
        <w:rPr>
          <w:spacing w:val="-6"/>
        </w:rPr>
        <w:t xml:space="preserve"> </w:t>
      </w:r>
      <w:r>
        <w:t>TikTok</w:t>
      </w:r>
      <w:r>
        <w:rPr>
          <w:spacing w:val="-6"/>
        </w:rPr>
        <w:t xml:space="preserve"> </w:t>
      </w:r>
      <w:r>
        <w:t>videos.</w:t>
      </w:r>
      <w:r>
        <w:rPr>
          <w:spacing w:val="-6"/>
        </w:rPr>
        <w:t xml:space="preserve"> </w:t>
      </w:r>
      <w:r>
        <w:t>Raza</w:t>
      </w:r>
      <w:r>
        <w:rPr>
          <w:spacing w:val="-7"/>
        </w:rPr>
        <w:t xml:space="preserve"> </w:t>
      </w:r>
      <w:r>
        <w:t>et</w:t>
      </w:r>
      <w:r>
        <w:rPr>
          <w:spacing w:val="-5"/>
        </w:rPr>
        <w:t xml:space="preserve"> </w:t>
      </w:r>
      <w:r>
        <w:t>al.</w:t>
      </w:r>
      <w:r>
        <w:rPr>
          <w:spacing w:val="-5"/>
        </w:rPr>
        <w:t xml:space="preserve"> </w:t>
      </w:r>
      <w:r>
        <w:t>took</w:t>
      </w:r>
      <w:r>
        <w:rPr>
          <w:spacing w:val="-8"/>
        </w:rPr>
        <w:t xml:space="preserve"> </w:t>
      </w:r>
      <w:r>
        <w:t>this a step further by examining short-form video consumption (e.g., film reels), but such analyses remain</w:t>
      </w:r>
      <w:r>
        <w:rPr>
          <w:spacing w:val="-11"/>
        </w:rPr>
        <w:t xml:space="preserve"> </w:t>
      </w:r>
      <w:r>
        <w:t>rare.</w:t>
      </w:r>
      <w:r>
        <w:rPr>
          <w:spacing w:val="-11"/>
        </w:rPr>
        <w:t xml:space="preserve"> </w:t>
      </w:r>
      <w:r>
        <w:t>More</w:t>
      </w:r>
      <w:r>
        <w:rPr>
          <w:spacing w:val="-12"/>
        </w:rPr>
        <w:t xml:space="preserve"> </w:t>
      </w:r>
      <w:r>
        <w:t>detailed</w:t>
      </w:r>
      <w:r>
        <w:rPr>
          <w:spacing w:val="-11"/>
        </w:rPr>
        <w:t xml:space="preserve"> </w:t>
      </w:r>
      <w:r>
        <w:t>investigations</w:t>
      </w:r>
      <w:r>
        <w:rPr>
          <w:spacing w:val="-10"/>
        </w:rPr>
        <w:t xml:space="preserve"> </w:t>
      </w:r>
      <w:r>
        <w:t>of</w:t>
      </w:r>
      <w:r>
        <w:rPr>
          <w:spacing w:val="-11"/>
        </w:rPr>
        <w:t xml:space="preserve"> </w:t>
      </w:r>
      <w:r>
        <w:t>the</w:t>
      </w:r>
      <w:r>
        <w:rPr>
          <w:spacing w:val="-11"/>
        </w:rPr>
        <w:t xml:space="preserve"> </w:t>
      </w:r>
      <w:r>
        <w:t>nature</w:t>
      </w:r>
      <w:r>
        <w:rPr>
          <w:spacing w:val="-12"/>
        </w:rPr>
        <w:t xml:space="preserve"> </w:t>
      </w:r>
      <w:r>
        <w:t>and</w:t>
      </w:r>
      <w:r>
        <w:rPr>
          <w:spacing w:val="-11"/>
        </w:rPr>
        <w:t xml:space="preserve"> </w:t>
      </w:r>
      <w:r>
        <w:t>purpose</w:t>
      </w:r>
      <w:r>
        <w:rPr>
          <w:spacing w:val="-11"/>
        </w:rPr>
        <w:t xml:space="preserve"> </w:t>
      </w:r>
      <w:r>
        <w:t>of</w:t>
      </w:r>
      <w:r>
        <w:rPr>
          <w:spacing w:val="-11"/>
        </w:rPr>
        <w:t xml:space="preserve"> </w:t>
      </w:r>
      <w:r>
        <w:t>social</w:t>
      </w:r>
      <w:r>
        <w:rPr>
          <w:spacing w:val="-10"/>
        </w:rPr>
        <w:t xml:space="preserve"> </w:t>
      </w:r>
      <w:r>
        <w:t>media</w:t>
      </w:r>
      <w:r>
        <w:rPr>
          <w:spacing w:val="-12"/>
        </w:rPr>
        <w:t xml:space="preserve"> </w:t>
      </w:r>
      <w:r>
        <w:t>behavior</w:t>
      </w:r>
      <w:r>
        <w:rPr>
          <w:spacing w:val="-7"/>
        </w:rPr>
        <w:t xml:space="preserve"> </w:t>
      </w:r>
      <w:r>
        <w:t>are essential to understanding its scholarly significance (Hamidah &amp; Okkita Rizan, 2025;Victor Ndubuaku et.al., 2020).</w:t>
      </w:r>
    </w:p>
    <w:p>
      <w:pPr>
        <w:pStyle w:val="4"/>
        <w:spacing w:before="166"/>
      </w:pPr>
      <w:r>
        <w:t>Lack</w:t>
      </w:r>
      <w:r>
        <w:rPr>
          <w:spacing w:val="-2"/>
        </w:rPr>
        <w:t xml:space="preserve"> </w:t>
      </w:r>
      <w:r>
        <w:t>of longitudinal</w:t>
      </w:r>
      <w:r>
        <w:rPr>
          <w:spacing w:val="-2"/>
        </w:rPr>
        <w:t xml:space="preserve"> </w:t>
      </w:r>
      <w:r>
        <w:t>designs</w:t>
      </w:r>
      <w:r>
        <w:rPr>
          <w:spacing w:val="-1"/>
        </w:rPr>
        <w:t xml:space="preserve"> </w:t>
      </w:r>
      <w:r>
        <w:t>or</w:t>
      </w:r>
      <w:r>
        <w:rPr>
          <w:spacing w:val="-2"/>
        </w:rPr>
        <w:t xml:space="preserve"> testing</w:t>
      </w:r>
    </w:p>
    <w:p>
      <w:pPr>
        <w:pStyle w:val="5"/>
        <w:spacing w:before="17" w:line="360" w:lineRule="auto"/>
        <w:ind w:right="50" w:firstLine="719"/>
        <w:jc w:val="both"/>
      </w:pPr>
      <w:r>
        <w:t>Most existing studies rely on cross-sectional survey designs. There is a lack of longitudinal or experimental studies to test causality between social media use and academic outcomes.</w:t>
      </w:r>
      <w:r>
        <w:rPr>
          <w:spacing w:val="-15"/>
        </w:rPr>
        <w:t xml:space="preserve"> </w:t>
      </w:r>
      <w:r>
        <w:t>This</w:t>
      </w:r>
      <w:r>
        <w:rPr>
          <w:spacing w:val="-15"/>
        </w:rPr>
        <w:t xml:space="preserve"> </w:t>
      </w:r>
      <w:r>
        <w:t>limits</w:t>
      </w:r>
      <w:r>
        <w:rPr>
          <w:spacing w:val="-15"/>
        </w:rPr>
        <w:t xml:space="preserve"> </w:t>
      </w:r>
      <w:r>
        <w:t>the</w:t>
      </w:r>
      <w:r>
        <w:rPr>
          <w:spacing w:val="-14"/>
        </w:rPr>
        <w:t xml:space="preserve"> </w:t>
      </w:r>
      <w:r>
        <w:t>ability</w:t>
      </w:r>
      <w:r>
        <w:rPr>
          <w:spacing w:val="-15"/>
        </w:rPr>
        <w:t xml:space="preserve"> </w:t>
      </w:r>
      <w:r>
        <w:t>to</w:t>
      </w:r>
      <w:r>
        <w:rPr>
          <w:spacing w:val="-15"/>
        </w:rPr>
        <w:t xml:space="preserve"> </w:t>
      </w:r>
      <w:r>
        <w:t>draw</w:t>
      </w:r>
      <w:r>
        <w:rPr>
          <w:spacing w:val="-14"/>
        </w:rPr>
        <w:t xml:space="preserve"> </w:t>
      </w:r>
      <w:r>
        <w:t>causal</w:t>
      </w:r>
      <w:r>
        <w:rPr>
          <w:spacing w:val="-15"/>
        </w:rPr>
        <w:t xml:space="preserve"> </w:t>
      </w:r>
      <w:r>
        <w:t>inferences.</w:t>
      </w:r>
      <w:r>
        <w:rPr>
          <w:spacing w:val="-11"/>
        </w:rPr>
        <w:t xml:space="preserve"> </w:t>
      </w:r>
      <w:r>
        <w:t>Longitudinal</w:t>
      </w:r>
      <w:r>
        <w:rPr>
          <w:spacing w:val="-15"/>
        </w:rPr>
        <w:t xml:space="preserve"> </w:t>
      </w:r>
      <w:r>
        <w:t>or</w:t>
      </w:r>
      <w:r>
        <w:rPr>
          <w:spacing w:val="-14"/>
        </w:rPr>
        <w:t xml:space="preserve"> </w:t>
      </w:r>
      <w:r>
        <w:t>experimental</w:t>
      </w:r>
      <w:r>
        <w:rPr>
          <w:spacing w:val="-15"/>
        </w:rPr>
        <w:t xml:space="preserve"> </w:t>
      </w:r>
      <w:r>
        <w:t>studies are needed to determine how changes in social media behavior over time affect academic outcomes. Furthermore, although many studies examine mediation or moderation effects, few have developed comprehensive, integrative models that incorporate behavioral, psychological, technological, and academic variables into a cohesive framework (Nader Salari et.al., 2025;Guaña-Moya, 2025;Victor Ndubuaku et.al., 2020).</w:t>
      </w:r>
    </w:p>
    <w:p>
      <w:pPr>
        <w:pStyle w:val="4"/>
        <w:spacing w:before="164"/>
      </w:pPr>
      <w:r>
        <w:t>Lack</w:t>
      </w:r>
      <w:r>
        <w:rPr>
          <w:spacing w:val="-5"/>
        </w:rPr>
        <w:t xml:space="preserve"> </w:t>
      </w:r>
      <w:r>
        <w:t>of</w:t>
      </w:r>
      <w:r>
        <w:rPr>
          <w:spacing w:val="-1"/>
        </w:rPr>
        <w:t xml:space="preserve"> </w:t>
      </w:r>
      <w:r>
        <w:t>analysis</w:t>
      </w:r>
      <w:r>
        <w:rPr>
          <w:spacing w:val="-2"/>
        </w:rPr>
        <w:t xml:space="preserve"> </w:t>
      </w:r>
      <w:r>
        <w:t>of</w:t>
      </w:r>
      <w:r>
        <w:rPr>
          <w:spacing w:val="-1"/>
        </w:rPr>
        <w:t xml:space="preserve"> </w:t>
      </w:r>
      <w:r>
        <w:t>mediating</w:t>
      </w:r>
      <w:r>
        <w:rPr>
          <w:spacing w:val="-2"/>
        </w:rPr>
        <w:t xml:space="preserve"> </w:t>
      </w:r>
      <w:r>
        <w:t>and</w:t>
      </w:r>
      <w:r>
        <w:rPr>
          <w:spacing w:val="-2"/>
        </w:rPr>
        <w:t xml:space="preserve"> </w:t>
      </w:r>
      <w:r>
        <w:t>moderating</w:t>
      </w:r>
      <w:r>
        <w:rPr>
          <w:spacing w:val="-2"/>
        </w:rPr>
        <w:t xml:space="preserve"> factors</w:t>
      </w:r>
    </w:p>
    <w:p>
      <w:pPr>
        <w:pStyle w:val="5"/>
        <w:spacing w:before="17" w:line="360" w:lineRule="auto"/>
        <w:ind w:right="55" w:firstLine="719"/>
        <w:jc w:val="both"/>
      </w:pPr>
      <w:r>
        <w:t>Many studies only examine the direct relationship between social networks and academic achievement, ignoring factors such as addiction, motivation, mental health, digital skills, etc. This leads to</w:t>
      </w:r>
      <w:r>
        <w:rPr>
          <w:spacing w:val="-1"/>
        </w:rPr>
        <w:t xml:space="preserve"> </w:t>
      </w:r>
      <w:r>
        <w:t>the consequence of not clarifying</w:t>
      </w:r>
      <w:r>
        <w:rPr>
          <w:spacing w:val="-1"/>
        </w:rPr>
        <w:t xml:space="preserve"> </w:t>
      </w:r>
      <w:r>
        <w:t>the mechanism of "why" and "under what conditions" social networks are beneficial/harmful (Arago, 2025;Alison Black at. al., 2025;Victor Ndubuaku et.al., 2020).</w:t>
      </w:r>
    </w:p>
    <w:p>
      <w:pPr>
        <w:pStyle w:val="4"/>
        <w:spacing w:before="167"/>
      </w:pPr>
      <w:r>
        <w:t>Lack</w:t>
      </w:r>
      <w:r>
        <w:rPr>
          <w:spacing w:val="-4"/>
        </w:rPr>
        <w:t xml:space="preserve"> </w:t>
      </w:r>
      <w:r>
        <w:t>of</w:t>
      </w:r>
      <w:r>
        <w:rPr>
          <w:spacing w:val="-2"/>
        </w:rPr>
        <w:t xml:space="preserve"> </w:t>
      </w:r>
      <w:r>
        <w:t>multidimensional</w:t>
      </w:r>
      <w:r>
        <w:rPr>
          <w:spacing w:val="-3"/>
        </w:rPr>
        <w:t xml:space="preserve"> </w:t>
      </w:r>
      <w:r>
        <w:t>theoretical</w:t>
      </w:r>
      <w:r>
        <w:rPr>
          <w:spacing w:val="-3"/>
        </w:rPr>
        <w:t xml:space="preserve"> </w:t>
      </w:r>
      <w:r>
        <w:rPr>
          <w:spacing w:val="-2"/>
        </w:rPr>
        <w:t>integration</w:t>
      </w:r>
    </w:p>
    <w:p>
      <w:pPr>
        <w:pStyle w:val="5"/>
        <w:spacing w:before="17" w:line="360" w:lineRule="auto"/>
        <w:ind w:right="55" w:firstLine="719"/>
        <w:jc w:val="both"/>
      </w:pPr>
      <w:r>
        <w:t>Many studies only rely on a single theoretical framework such as TTF or TAM, not integrated</w:t>
      </w:r>
      <w:r>
        <w:rPr>
          <w:spacing w:val="-15"/>
        </w:rPr>
        <w:t xml:space="preserve"> </w:t>
      </w:r>
      <w:r>
        <w:t>with</w:t>
      </w:r>
      <w:r>
        <w:rPr>
          <w:spacing w:val="-15"/>
        </w:rPr>
        <w:t xml:space="preserve"> </w:t>
      </w:r>
      <w:r>
        <w:t>theories</w:t>
      </w:r>
      <w:r>
        <w:rPr>
          <w:spacing w:val="-15"/>
        </w:rPr>
        <w:t xml:space="preserve"> </w:t>
      </w:r>
      <w:r>
        <w:t>of</w:t>
      </w:r>
      <w:r>
        <w:rPr>
          <w:spacing w:val="-15"/>
        </w:rPr>
        <w:t xml:space="preserve"> </w:t>
      </w:r>
      <w:r>
        <w:t>psychology,</w:t>
      </w:r>
      <w:r>
        <w:rPr>
          <w:spacing w:val="-15"/>
        </w:rPr>
        <w:t xml:space="preserve"> </w:t>
      </w:r>
      <w:r>
        <w:t>behavior</w:t>
      </w:r>
      <w:r>
        <w:rPr>
          <w:spacing w:val="-15"/>
        </w:rPr>
        <w:t xml:space="preserve"> </w:t>
      </w:r>
      <w:r>
        <w:t>and</w:t>
      </w:r>
      <w:r>
        <w:rPr>
          <w:spacing w:val="-15"/>
        </w:rPr>
        <w:t xml:space="preserve"> </w:t>
      </w:r>
      <w:r>
        <w:t>digital</w:t>
      </w:r>
      <w:r>
        <w:rPr>
          <w:spacing w:val="-15"/>
        </w:rPr>
        <w:t xml:space="preserve"> </w:t>
      </w:r>
      <w:r>
        <w:t>skills.</w:t>
      </w:r>
      <w:r>
        <w:rPr>
          <w:spacing w:val="-15"/>
        </w:rPr>
        <w:t xml:space="preserve"> </w:t>
      </w:r>
      <w:r>
        <w:t>This</w:t>
      </w:r>
      <w:r>
        <w:rPr>
          <w:spacing w:val="-15"/>
        </w:rPr>
        <w:t xml:space="preserve"> </w:t>
      </w:r>
      <w:r>
        <w:t>leads</w:t>
      </w:r>
      <w:r>
        <w:rPr>
          <w:spacing w:val="-15"/>
        </w:rPr>
        <w:t xml:space="preserve"> </w:t>
      </w:r>
      <w:r>
        <w:t>to</w:t>
      </w:r>
      <w:r>
        <w:rPr>
          <w:spacing w:val="-15"/>
        </w:rPr>
        <w:t xml:space="preserve"> </w:t>
      </w:r>
      <w:r>
        <w:t>the</w:t>
      </w:r>
      <w:r>
        <w:rPr>
          <w:spacing w:val="-15"/>
        </w:rPr>
        <w:t xml:space="preserve"> </w:t>
      </w:r>
      <w:r>
        <w:t>consequence of</w:t>
      </w:r>
      <w:r>
        <w:rPr>
          <w:spacing w:val="-2"/>
        </w:rPr>
        <w:t xml:space="preserve"> </w:t>
      </w:r>
      <w:r>
        <w:t>incomplete</w:t>
      </w:r>
      <w:r>
        <w:rPr>
          <w:spacing w:val="-1"/>
        </w:rPr>
        <w:t xml:space="preserve"> </w:t>
      </w:r>
      <w:r>
        <w:t>analysis</w:t>
      </w:r>
      <w:r>
        <w:rPr>
          <w:spacing w:val="-1"/>
        </w:rPr>
        <w:t xml:space="preserve"> </w:t>
      </w:r>
      <w:r>
        <w:t>of</w:t>
      </w:r>
      <w:r>
        <w:rPr>
          <w:spacing w:val="-1"/>
        </w:rPr>
        <w:t xml:space="preserve"> </w:t>
      </w:r>
      <w:r>
        <w:t>factors</w:t>
      </w:r>
      <w:r>
        <w:rPr>
          <w:spacing w:val="-1"/>
        </w:rPr>
        <w:t xml:space="preserve"> </w:t>
      </w:r>
      <w:r>
        <w:t>related</w:t>
      </w:r>
      <w:r>
        <w:rPr>
          <w:spacing w:val="-1"/>
        </w:rPr>
        <w:t xml:space="preserve"> </w:t>
      </w:r>
      <w:r>
        <w:t>to</w:t>
      </w:r>
      <w:r>
        <w:rPr>
          <w:spacing w:val="-1"/>
        </w:rPr>
        <w:t xml:space="preserve"> </w:t>
      </w:r>
      <w:r>
        <w:t>learning</w:t>
      </w:r>
      <w:r>
        <w:rPr>
          <w:spacing w:val="-5"/>
        </w:rPr>
        <w:t xml:space="preserve"> </w:t>
      </w:r>
      <w:r>
        <w:t>in</w:t>
      </w:r>
      <w:r>
        <w:rPr>
          <w:spacing w:val="-1"/>
        </w:rPr>
        <w:t xml:space="preserve"> </w:t>
      </w:r>
      <w:r>
        <w:t>the</w:t>
      </w:r>
      <w:r>
        <w:rPr>
          <w:spacing w:val="-2"/>
        </w:rPr>
        <w:t xml:space="preserve"> </w:t>
      </w:r>
      <w:r>
        <w:t>digital</w:t>
      </w:r>
      <w:r>
        <w:rPr>
          <w:spacing w:val="-1"/>
        </w:rPr>
        <w:t xml:space="preserve"> </w:t>
      </w:r>
      <w:r>
        <w:t>environment,</w:t>
      </w:r>
      <w:r>
        <w:rPr>
          <w:spacing w:val="-1"/>
        </w:rPr>
        <w:t xml:space="preserve"> </w:t>
      </w:r>
      <w:r>
        <w:t>leading</w:t>
      </w:r>
      <w:r>
        <w:rPr>
          <w:spacing w:val="-3"/>
        </w:rPr>
        <w:t xml:space="preserve"> </w:t>
      </w:r>
      <w:r>
        <w:t>to</w:t>
      </w:r>
      <w:r>
        <w:rPr>
          <w:spacing w:val="-1"/>
        </w:rPr>
        <w:t xml:space="preserve"> </w:t>
      </w:r>
      <w:r>
        <w:t xml:space="preserve">a </w:t>
      </w:r>
      <w:r>
        <w:rPr>
          <w:spacing w:val="-5"/>
        </w:rPr>
        <w:t>gap</w:t>
      </w:r>
    </w:p>
    <w:p>
      <w:pPr>
        <w:pStyle w:val="5"/>
        <w:spacing w:after="0" w:line="360" w:lineRule="auto"/>
        <w:jc w:val="both"/>
        <w:sectPr>
          <w:pgSz w:w="12240" w:h="15840"/>
          <w:pgMar w:top="1060" w:right="1080" w:bottom="1260" w:left="1080" w:header="0" w:footer="1001" w:gutter="0"/>
        </w:sectPr>
      </w:pPr>
    </w:p>
    <w:p>
      <w:pPr>
        <w:pStyle w:val="5"/>
        <w:spacing w:before="67" w:line="362" w:lineRule="auto"/>
      </w:pPr>
      <w:r>
        <w:t>in</w:t>
      </w:r>
      <w:r>
        <w:rPr>
          <w:spacing w:val="-14"/>
        </w:rPr>
        <w:t xml:space="preserve"> </w:t>
      </w:r>
      <w:r>
        <w:t>the</w:t>
      </w:r>
      <w:r>
        <w:rPr>
          <w:spacing w:val="-15"/>
        </w:rPr>
        <w:t xml:space="preserve"> </w:t>
      </w:r>
      <w:r>
        <w:t>incomplete</w:t>
      </w:r>
      <w:r>
        <w:rPr>
          <w:spacing w:val="-15"/>
        </w:rPr>
        <w:t xml:space="preserve"> </w:t>
      </w:r>
      <w:r>
        <w:t>integrated</w:t>
      </w:r>
      <w:r>
        <w:rPr>
          <w:spacing w:val="-14"/>
        </w:rPr>
        <w:t xml:space="preserve"> </w:t>
      </w:r>
      <w:r>
        <w:t>theoretical</w:t>
      </w:r>
      <w:r>
        <w:rPr>
          <w:spacing w:val="-14"/>
        </w:rPr>
        <w:t xml:space="preserve"> </w:t>
      </w:r>
      <w:r>
        <w:t>framework,</w:t>
      </w:r>
      <w:r>
        <w:rPr>
          <w:spacing w:val="-13"/>
        </w:rPr>
        <w:t xml:space="preserve"> </w:t>
      </w:r>
      <w:r>
        <w:t>requiring</w:t>
      </w:r>
      <w:r>
        <w:rPr>
          <w:spacing w:val="-15"/>
        </w:rPr>
        <w:t xml:space="preserve"> </w:t>
      </w:r>
      <w:r>
        <w:t>a</w:t>
      </w:r>
      <w:r>
        <w:rPr>
          <w:spacing w:val="-15"/>
        </w:rPr>
        <w:t xml:space="preserve"> </w:t>
      </w:r>
      <w:r>
        <w:t>combination</w:t>
      </w:r>
      <w:r>
        <w:rPr>
          <w:spacing w:val="-14"/>
        </w:rPr>
        <w:t xml:space="preserve"> </w:t>
      </w:r>
      <w:r>
        <w:t>of</w:t>
      </w:r>
      <w:r>
        <w:rPr>
          <w:spacing w:val="-15"/>
        </w:rPr>
        <w:t xml:space="preserve"> </w:t>
      </w:r>
      <w:r>
        <w:t>multiple</w:t>
      </w:r>
      <w:r>
        <w:rPr>
          <w:spacing w:val="-15"/>
        </w:rPr>
        <w:t xml:space="preserve"> </w:t>
      </w:r>
      <w:r>
        <w:t>theories to</w:t>
      </w:r>
      <w:r>
        <w:rPr>
          <w:spacing w:val="-6"/>
        </w:rPr>
        <w:t xml:space="preserve"> </w:t>
      </w:r>
      <w:r>
        <w:t>reflect</w:t>
      </w:r>
      <w:r>
        <w:rPr>
          <w:spacing w:val="-4"/>
        </w:rPr>
        <w:t xml:space="preserve"> </w:t>
      </w:r>
      <w:r>
        <w:t>the</w:t>
      </w:r>
      <w:r>
        <w:rPr>
          <w:spacing w:val="-4"/>
        </w:rPr>
        <w:t xml:space="preserve"> </w:t>
      </w:r>
      <w:r>
        <w:t>modern</w:t>
      </w:r>
      <w:r>
        <w:rPr>
          <w:spacing w:val="-5"/>
        </w:rPr>
        <w:t xml:space="preserve"> </w:t>
      </w:r>
      <w:r>
        <w:t>context</w:t>
      </w:r>
      <w:r>
        <w:rPr>
          <w:spacing w:val="-2"/>
        </w:rPr>
        <w:t xml:space="preserve"> </w:t>
      </w:r>
      <w:r>
        <w:t>(Nader</w:t>
      </w:r>
      <w:r>
        <w:rPr>
          <w:spacing w:val="-6"/>
        </w:rPr>
        <w:t xml:space="preserve"> </w:t>
      </w:r>
      <w:r>
        <w:t>Salari</w:t>
      </w:r>
      <w:r>
        <w:rPr>
          <w:spacing w:val="-3"/>
        </w:rPr>
        <w:t xml:space="preserve"> </w:t>
      </w:r>
      <w:r>
        <w:t>et.al.,</w:t>
      </w:r>
      <w:r>
        <w:rPr>
          <w:spacing w:val="-5"/>
        </w:rPr>
        <w:t xml:space="preserve"> </w:t>
      </w:r>
      <w:r>
        <w:t>2025;Arago,</w:t>
      </w:r>
      <w:r>
        <w:rPr>
          <w:spacing w:val="-4"/>
        </w:rPr>
        <w:t xml:space="preserve"> </w:t>
      </w:r>
      <w:r>
        <w:t>2025;Alison</w:t>
      </w:r>
      <w:r>
        <w:rPr>
          <w:spacing w:val="-5"/>
        </w:rPr>
        <w:t xml:space="preserve"> </w:t>
      </w:r>
      <w:r>
        <w:t>Black</w:t>
      </w:r>
      <w:r>
        <w:rPr>
          <w:spacing w:val="-4"/>
        </w:rPr>
        <w:t xml:space="preserve"> </w:t>
      </w:r>
      <w:r>
        <w:t>at.</w:t>
      </w:r>
      <w:r>
        <w:rPr>
          <w:spacing w:val="-4"/>
        </w:rPr>
        <w:t xml:space="preserve"> </w:t>
      </w:r>
      <w:r>
        <w:t>al.,</w:t>
      </w:r>
      <w:r>
        <w:rPr>
          <w:spacing w:val="-3"/>
        </w:rPr>
        <w:t xml:space="preserve"> </w:t>
      </w:r>
      <w:r>
        <w:rPr>
          <w:spacing w:val="-2"/>
        </w:rPr>
        <w:t>2025).</w:t>
      </w:r>
    </w:p>
    <w:p>
      <w:pPr>
        <w:pStyle w:val="4"/>
        <w:spacing w:before="160" w:line="292" w:lineRule="auto"/>
        <w:ind w:right="4949"/>
        <w:jc w:val="left"/>
      </w:pPr>
      <w:bookmarkStart w:id="21" w:name="_bookmark21"/>
      <w:bookmarkEnd w:id="21"/>
      <w:r>
        <w:t>Opportunities</w:t>
      </w:r>
      <w:r>
        <w:rPr>
          <w:spacing w:val="-15"/>
        </w:rPr>
        <w:t xml:space="preserve"> </w:t>
      </w:r>
      <w:r>
        <w:t>for</w:t>
      </w:r>
      <w:r>
        <w:rPr>
          <w:spacing w:val="-14"/>
        </w:rPr>
        <w:t xml:space="preserve"> </w:t>
      </w:r>
      <w:r>
        <w:t>future</w:t>
      </w:r>
      <w:r>
        <w:rPr>
          <w:spacing w:val="-14"/>
        </w:rPr>
        <w:t xml:space="preserve"> </w:t>
      </w:r>
      <w:r>
        <w:t>research Theoretical Integration</w:t>
      </w:r>
    </w:p>
    <w:p>
      <w:pPr>
        <w:pStyle w:val="5"/>
        <w:spacing w:line="234" w:lineRule="exact"/>
        <w:ind w:left="1625"/>
        <w:jc w:val="both"/>
      </w:pPr>
      <w:r>
        <w:t>Future research</w:t>
      </w:r>
      <w:r>
        <w:rPr>
          <w:spacing w:val="3"/>
        </w:rPr>
        <w:t xml:space="preserve"> </w:t>
      </w:r>
      <w:r>
        <w:t>should</w:t>
      </w:r>
      <w:r>
        <w:rPr>
          <w:spacing w:val="3"/>
        </w:rPr>
        <w:t xml:space="preserve"> </w:t>
      </w:r>
      <w:r>
        <w:t>apply</w:t>
      </w:r>
      <w:r>
        <w:rPr>
          <w:spacing w:val="-2"/>
        </w:rPr>
        <w:t xml:space="preserve"> </w:t>
      </w:r>
      <w:r>
        <w:t>and</w:t>
      </w:r>
      <w:r>
        <w:rPr>
          <w:spacing w:val="3"/>
        </w:rPr>
        <w:t xml:space="preserve"> </w:t>
      </w:r>
      <w:r>
        <w:t>test</w:t>
      </w:r>
      <w:r>
        <w:rPr>
          <w:spacing w:val="3"/>
        </w:rPr>
        <w:t xml:space="preserve"> </w:t>
      </w:r>
      <w:r>
        <w:t>integrative</w:t>
      </w:r>
      <w:r>
        <w:rPr>
          <w:spacing w:val="5"/>
        </w:rPr>
        <w:t xml:space="preserve"> </w:t>
      </w:r>
      <w:r>
        <w:t>theoretical</w:t>
      </w:r>
      <w:r>
        <w:rPr>
          <w:spacing w:val="4"/>
        </w:rPr>
        <w:t xml:space="preserve"> </w:t>
      </w:r>
      <w:r>
        <w:t>frameworks,</w:t>
      </w:r>
      <w:r>
        <w:rPr>
          <w:spacing w:val="3"/>
        </w:rPr>
        <w:t xml:space="preserve"> </w:t>
      </w:r>
      <w:r>
        <w:rPr>
          <w:spacing w:val="-2"/>
        </w:rPr>
        <w:t>incorporating</w:t>
      </w:r>
    </w:p>
    <w:p>
      <w:pPr>
        <w:pStyle w:val="5"/>
        <w:spacing w:before="137" w:line="360" w:lineRule="auto"/>
        <w:ind w:right="51"/>
        <w:jc w:val="both"/>
      </w:pPr>
      <w:r>
        <w:t>elements</w:t>
      </w:r>
      <w:r>
        <w:rPr>
          <w:spacing w:val="-4"/>
        </w:rPr>
        <w:t xml:space="preserve"> </w:t>
      </w:r>
      <w:r>
        <w:t>from</w:t>
      </w:r>
      <w:r>
        <w:rPr>
          <w:spacing w:val="-4"/>
        </w:rPr>
        <w:t xml:space="preserve"> </w:t>
      </w:r>
      <w:r>
        <w:t>TTF,</w:t>
      </w:r>
      <w:r>
        <w:rPr>
          <w:spacing w:val="-4"/>
        </w:rPr>
        <w:t xml:space="preserve"> </w:t>
      </w:r>
      <w:r>
        <w:t>TAM3,</w:t>
      </w:r>
      <w:r>
        <w:rPr>
          <w:spacing w:val="-4"/>
        </w:rPr>
        <w:t xml:space="preserve"> </w:t>
      </w:r>
      <w:r>
        <w:t>Self-Regulation</w:t>
      </w:r>
      <w:r>
        <w:rPr>
          <w:spacing w:val="-4"/>
        </w:rPr>
        <w:t xml:space="preserve"> </w:t>
      </w:r>
      <w:r>
        <w:t>Theory,</w:t>
      </w:r>
      <w:r>
        <w:rPr>
          <w:spacing w:val="-4"/>
        </w:rPr>
        <w:t xml:space="preserve"> </w:t>
      </w:r>
      <w:r>
        <w:t>Social</w:t>
      </w:r>
      <w:r>
        <w:rPr>
          <w:spacing w:val="-4"/>
        </w:rPr>
        <w:t xml:space="preserve"> </w:t>
      </w:r>
      <w:r>
        <w:t>Cognitive</w:t>
      </w:r>
      <w:r>
        <w:rPr>
          <w:spacing w:val="-4"/>
        </w:rPr>
        <w:t xml:space="preserve"> </w:t>
      </w:r>
      <w:r>
        <w:t>Theory,</w:t>
      </w:r>
      <w:r>
        <w:rPr>
          <w:spacing w:val="-4"/>
        </w:rPr>
        <w:t xml:space="preserve"> </w:t>
      </w:r>
      <w:r>
        <w:t>etc.</w:t>
      </w:r>
      <w:r>
        <w:rPr>
          <w:spacing w:val="-3"/>
        </w:rPr>
        <w:t xml:space="preserve"> </w:t>
      </w:r>
      <w:r>
        <w:t>This</w:t>
      </w:r>
      <w:r>
        <w:rPr>
          <w:spacing w:val="-4"/>
        </w:rPr>
        <w:t xml:space="preserve"> </w:t>
      </w:r>
      <w:r>
        <w:t>would allow</w:t>
      </w:r>
      <w:r>
        <w:rPr>
          <w:spacing w:val="-14"/>
        </w:rPr>
        <w:t xml:space="preserve"> </w:t>
      </w:r>
      <w:r>
        <w:t>for</w:t>
      </w:r>
      <w:r>
        <w:rPr>
          <w:spacing w:val="-15"/>
        </w:rPr>
        <w:t xml:space="preserve"> </w:t>
      </w:r>
      <w:r>
        <w:t>a</w:t>
      </w:r>
      <w:r>
        <w:rPr>
          <w:spacing w:val="-14"/>
        </w:rPr>
        <w:t xml:space="preserve"> </w:t>
      </w:r>
      <w:r>
        <w:t>more</w:t>
      </w:r>
      <w:r>
        <w:rPr>
          <w:spacing w:val="-14"/>
        </w:rPr>
        <w:t xml:space="preserve"> </w:t>
      </w:r>
      <w:r>
        <w:t>comprehensive</w:t>
      </w:r>
      <w:r>
        <w:rPr>
          <w:spacing w:val="-13"/>
        </w:rPr>
        <w:t xml:space="preserve"> </w:t>
      </w:r>
      <w:r>
        <w:t>understanding</w:t>
      </w:r>
      <w:r>
        <w:rPr>
          <w:spacing w:val="-15"/>
        </w:rPr>
        <w:t xml:space="preserve"> </w:t>
      </w:r>
      <w:r>
        <w:t>of</w:t>
      </w:r>
      <w:r>
        <w:rPr>
          <w:spacing w:val="-14"/>
        </w:rPr>
        <w:t xml:space="preserve"> </w:t>
      </w:r>
      <w:r>
        <w:t>how</w:t>
      </w:r>
      <w:r>
        <w:rPr>
          <w:spacing w:val="-14"/>
        </w:rPr>
        <w:t xml:space="preserve"> </w:t>
      </w:r>
      <w:r>
        <w:t>individual,</w:t>
      </w:r>
      <w:r>
        <w:rPr>
          <w:spacing w:val="-13"/>
        </w:rPr>
        <w:t xml:space="preserve"> </w:t>
      </w:r>
      <w:r>
        <w:t>technological,</w:t>
      </w:r>
      <w:r>
        <w:rPr>
          <w:spacing w:val="-13"/>
        </w:rPr>
        <w:t xml:space="preserve"> </w:t>
      </w:r>
      <w:r>
        <w:t>and</w:t>
      </w:r>
      <w:r>
        <w:rPr>
          <w:spacing w:val="-13"/>
        </w:rPr>
        <w:t xml:space="preserve"> </w:t>
      </w:r>
      <w:r>
        <w:t>contextual factors interact.</w:t>
      </w:r>
    </w:p>
    <w:p>
      <w:pPr>
        <w:pStyle w:val="4"/>
        <w:spacing w:before="167"/>
      </w:pPr>
      <w:r>
        <w:t>Diverse</w:t>
      </w:r>
      <w:r>
        <w:rPr>
          <w:spacing w:val="-4"/>
        </w:rPr>
        <w:t xml:space="preserve"> </w:t>
      </w:r>
      <w:r>
        <w:t>Populations</w:t>
      </w:r>
      <w:r>
        <w:rPr>
          <w:spacing w:val="-2"/>
        </w:rPr>
        <w:t xml:space="preserve"> </w:t>
      </w:r>
      <w:r>
        <w:t>and</w:t>
      </w:r>
      <w:r>
        <w:rPr>
          <w:spacing w:val="-2"/>
        </w:rPr>
        <w:t xml:space="preserve"> Contexts</w:t>
      </w:r>
    </w:p>
    <w:p>
      <w:pPr>
        <w:pStyle w:val="5"/>
        <w:spacing w:before="18" w:line="360" w:lineRule="auto"/>
        <w:ind w:right="54" w:firstLine="719"/>
        <w:jc w:val="both"/>
      </w:pPr>
      <w:r>
        <w:t>Researchers should expand their samples to include students from a variety of disciplines,</w:t>
      </w:r>
      <w:r>
        <w:rPr>
          <w:spacing w:val="-15"/>
        </w:rPr>
        <w:t xml:space="preserve"> </w:t>
      </w:r>
      <w:r>
        <w:t>educational</w:t>
      </w:r>
      <w:r>
        <w:rPr>
          <w:spacing w:val="-15"/>
        </w:rPr>
        <w:t xml:space="preserve"> </w:t>
      </w:r>
      <w:r>
        <w:t>levels,</w:t>
      </w:r>
      <w:r>
        <w:rPr>
          <w:spacing w:val="-15"/>
        </w:rPr>
        <w:t xml:space="preserve"> </w:t>
      </w:r>
      <w:r>
        <w:t>and</w:t>
      </w:r>
      <w:r>
        <w:rPr>
          <w:spacing w:val="-15"/>
        </w:rPr>
        <w:t xml:space="preserve"> </w:t>
      </w:r>
      <w:r>
        <w:t>cultural</w:t>
      </w:r>
      <w:r>
        <w:rPr>
          <w:spacing w:val="-15"/>
        </w:rPr>
        <w:t xml:space="preserve"> </w:t>
      </w:r>
      <w:r>
        <w:t>backgrounds</w:t>
      </w:r>
      <w:r>
        <w:rPr>
          <w:spacing w:val="-15"/>
        </w:rPr>
        <w:t xml:space="preserve"> </w:t>
      </w:r>
      <w:r>
        <w:t>to</w:t>
      </w:r>
      <w:r>
        <w:rPr>
          <w:spacing w:val="-15"/>
        </w:rPr>
        <w:t xml:space="preserve"> </w:t>
      </w:r>
      <w:r>
        <w:t>enhance</w:t>
      </w:r>
      <w:r>
        <w:rPr>
          <w:spacing w:val="-15"/>
        </w:rPr>
        <w:t xml:space="preserve"> </w:t>
      </w:r>
      <w:r>
        <w:t>generalizability</w:t>
      </w:r>
      <w:r>
        <w:rPr>
          <w:spacing w:val="-15"/>
        </w:rPr>
        <w:t xml:space="preserve"> </w:t>
      </w:r>
      <w:r>
        <w:t>and</w:t>
      </w:r>
      <w:r>
        <w:rPr>
          <w:spacing w:val="-15"/>
        </w:rPr>
        <w:t xml:space="preserve"> </w:t>
      </w:r>
      <w:r>
        <w:t>explore context-specific effects.</w:t>
      </w:r>
    </w:p>
    <w:p>
      <w:pPr>
        <w:pStyle w:val="4"/>
        <w:spacing w:before="164"/>
      </w:pPr>
      <w:r>
        <w:t>Detailed</w:t>
      </w:r>
      <w:r>
        <w:rPr>
          <w:spacing w:val="-2"/>
        </w:rPr>
        <w:t xml:space="preserve"> </w:t>
      </w:r>
      <w:r>
        <w:t>Behavioral</w:t>
      </w:r>
      <w:r>
        <w:rPr>
          <w:spacing w:val="-2"/>
        </w:rPr>
        <w:t xml:space="preserve"> Analysis</w:t>
      </w:r>
    </w:p>
    <w:p>
      <w:pPr>
        <w:pStyle w:val="5"/>
        <w:spacing w:before="17" w:line="360" w:lineRule="auto"/>
        <w:ind w:right="58" w:firstLine="719"/>
        <w:jc w:val="both"/>
      </w:pPr>
      <w:r>
        <w:t>It</w:t>
      </w:r>
      <w:r>
        <w:rPr>
          <w:spacing w:val="-11"/>
        </w:rPr>
        <w:t xml:space="preserve"> </w:t>
      </w:r>
      <w:r>
        <w:t>is</w:t>
      </w:r>
      <w:r>
        <w:rPr>
          <w:spacing w:val="-11"/>
        </w:rPr>
        <w:t xml:space="preserve"> </w:t>
      </w:r>
      <w:r>
        <w:t>essential</w:t>
      </w:r>
      <w:r>
        <w:rPr>
          <w:spacing w:val="-12"/>
        </w:rPr>
        <w:t xml:space="preserve"> </w:t>
      </w:r>
      <w:r>
        <w:t>to</w:t>
      </w:r>
      <w:r>
        <w:rPr>
          <w:spacing w:val="-11"/>
        </w:rPr>
        <w:t xml:space="preserve"> </w:t>
      </w:r>
      <w:r>
        <w:t>distinguish</w:t>
      </w:r>
      <w:r>
        <w:rPr>
          <w:spacing w:val="-11"/>
        </w:rPr>
        <w:t xml:space="preserve"> </w:t>
      </w:r>
      <w:r>
        <w:t>between</w:t>
      </w:r>
      <w:r>
        <w:rPr>
          <w:spacing w:val="-12"/>
        </w:rPr>
        <w:t xml:space="preserve"> </w:t>
      </w:r>
      <w:r>
        <w:t>academic</w:t>
      </w:r>
      <w:r>
        <w:rPr>
          <w:spacing w:val="-13"/>
        </w:rPr>
        <w:t xml:space="preserve"> </w:t>
      </w:r>
      <w:r>
        <w:t>and</w:t>
      </w:r>
      <w:r>
        <w:rPr>
          <w:spacing w:val="-10"/>
        </w:rPr>
        <w:t xml:space="preserve"> </w:t>
      </w:r>
      <w:r>
        <w:t>recreational</w:t>
      </w:r>
      <w:r>
        <w:rPr>
          <w:spacing w:val="-11"/>
        </w:rPr>
        <w:t xml:space="preserve"> </w:t>
      </w:r>
      <w:r>
        <w:t>use,</w:t>
      </w:r>
      <w:r>
        <w:rPr>
          <w:spacing w:val="-12"/>
        </w:rPr>
        <w:t xml:space="preserve"> </w:t>
      </w:r>
      <w:r>
        <w:t>as</w:t>
      </w:r>
      <w:r>
        <w:rPr>
          <w:spacing w:val="-11"/>
        </w:rPr>
        <w:t xml:space="preserve"> </w:t>
      </w:r>
      <w:r>
        <w:t>well</w:t>
      </w:r>
      <w:r>
        <w:rPr>
          <w:spacing w:val="-11"/>
        </w:rPr>
        <w:t xml:space="preserve"> </w:t>
      </w:r>
      <w:r>
        <w:t>as</w:t>
      </w:r>
      <w:r>
        <w:rPr>
          <w:spacing w:val="-11"/>
        </w:rPr>
        <w:t xml:space="preserve"> </w:t>
      </w:r>
      <w:r>
        <w:t>active</w:t>
      </w:r>
      <w:r>
        <w:rPr>
          <w:spacing w:val="-13"/>
        </w:rPr>
        <w:t xml:space="preserve"> </w:t>
      </w:r>
      <w:r>
        <w:t>and passive engagement. Categorizing types of use and linking them to learning goals will yield more precise insights.</w:t>
      </w:r>
    </w:p>
    <w:p>
      <w:pPr>
        <w:pStyle w:val="4"/>
        <w:spacing w:before="164"/>
      </w:pPr>
      <w:r>
        <w:t>Longitudinal</w:t>
      </w:r>
      <w:r>
        <w:rPr>
          <w:spacing w:val="-4"/>
        </w:rPr>
        <w:t xml:space="preserve"> </w:t>
      </w:r>
      <w:r>
        <w:t>and</w:t>
      </w:r>
      <w:r>
        <w:rPr>
          <w:spacing w:val="-3"/>
        </w:rPr>
        <w:t xml:space="preserve"> </w:t>
      </w:r>
      <w:r>
        <w:t>Experimental</w:t>
      </w:r>
      <w:r>
        <w:rPr>
          <w:spacing w:val="-3"/>
        </w:rPr>
        <w:t xml:space="preserve"> </w:t>
      </w:r>
      <w:r>
        <w:rPr>
          <w:spacing w:val="-2"/>
        </w:rPr>
        <w:t>Methods</w:t>
      </w:r>
    </w:p>
    <w:p>
      <w:pPr>
        <w:pStyle w:val="5"/>
        <w:spacing w:before="18" w:line="360" w:lineRule="auto"/>
        <w:ind w:right="53" w:firstLine="719"/>
        <w:jc w:val="both"/>
      </w:pPr>
      <w:r>
        <w:t xml:space="preserve">More longitudinal and intervention-based research is needed to establish causal relationships and evaluate the effectiveness of educational strategies that incorporate social </w:t>
      </w:r>
      <w:r>
        <w:rPr>
          <w:spacing w:val="-2"/>
        </w:rPr>
        <w:t>media.</w:t>
      </w:r>
    </w:p>
    <w:p>
      <w:pPr>
        <w:pStyle w:val="4"/>
        <w:spacing w:before="164"/>
        <w:jc w:val="left"/>
      </w:pPr>
      <w:bookmarkStart w:id="22" w:name="_bookmark22"/>
      <w:bookmarkEnd w:id="22"/>
      <w:r>
        <w:rPr>
          <w:spacing w:val="-2"/>
        </w:rPr>
        <w:t>Conclusion</w:t>
      </w:r>
    </w:p>
    <w:p>
      <w:pPr>
        <w:pStyle w:val="5"/>
        <w:spacing w:before="17" w:line="360" w:lineRule="auto"/>
        <w:ind w:right="48" w:firstLine="719"/>
        <w:jc w:val="both"/>
      </w:pPr>
      <w:r>
        <w:t>Overall, the existing literature provides a valuable foundation for understanding the complex</w:t>
      </w:r>
      <w:r>
        <w:rPr>
          <w:spacing w:val="-5"/>
        </w:rPr>
        <w:t xml:space="preserve"> </w:t>
      </w:r>
      <w:r>
        <w:t>relationship</w:t>
      </w:r>
      <w:r>
        <w:rPr>
          <w:spacing w:val="-6"/>
        </w:rPr>
        <w:t xml:space="preserve"> </w:t>
      </w:r>
      <w:r>
        <w:t>between</w:t>
      </w:r>
      <w:r>
        <w:rPr>
          <w:spacing w:val="-7"/>
        </w:rPr>
        <w:t xml:space="preserve"> </w:t>
      </w:r>
      <w:r>
        <w:t>social</w:t>
      </w:r>
      <w:r>
        <w:rPr>
          <w:spacing w:val="-6"/>
        </w:rPr>
        <w:t xml:space="preserve"> </w:t>
      </w:r>
      <w:r>
        <w:t>media</w:t>
      </w:r>
      <w:r>
        <w:rPr>
          <w:spacing w:val="-8"/>
        </w:rPr>
        <w:t xml:space="preserve"> </w:t>
      </w:r>
      <w:r>
        <w:t>and</w:t>
      </w:r>
      <w:r>
        <w:rPr>
          <w:spacing w:val="-4"/>
        </w:rPr>
        <w:t xml:space="preserve"> </w:t>
      </w:r>
      <w:r>
        <w:t>academic</w:t>
      </w:r>
      <w:r>
        <w:rPr>
          <w:spacing w:val="-8"/>
        </w:rPr>
        <w:t xml:space="preserve"> </w:t>
      </w:r>
      <w:r>
        <w:t>outcomes.</w:t>
      </w:r>
      <w:r>
        <w:rPr>
          <w:spacing w:val="-7"/>
        </w:rPr>
        <w:t xml:space="preserve"> </w:t>
      </w:r>
      <w:r>
        <w:t>However,</w:t>
      </w:r>
      <w:r>
        <w:rPr>
          <w:spacing w:val="-8"/>
        </w:rPr>
        <w:t xml:space="preserve"> </w:t>
      </w:r>
      <w:r>
        <w:t>current</w:t>
      </w:r>
      <w:r>
        <w:rPr>
          <w:spacing w:val="-6"/>
        </w:rPr>
        <w:t xml:space="preserve"> </w:t>
      </w:r>
      <w:r>
        <w:t>findings are fragmented and inconclusive, largely due to methodological limitations, narrow contexts, and inconsistent definitions of key</w:t>
      </w:r>
      <w:r>
        <w:rPr>
          <w:spacing w:val="-1"/>
        </w:rPr>
        <w:t xml:space="preserve"> </w:t>
      </w:r>
      <w:r>
        <w:t>constructs. Future research should aim to bridge these gaps by developing comprehensive models, using diverse samples, and employing robust, time- sensitive</w:t>
      </w:r>
      <w:r>
        <w:rPr>
          <w:spacing w:val="-6"/>
        </w:rPr>
        <w:t xml:space="preserve"> </w:t>
      </w:r>
      <w:r>
        <w:t>methods.</w:t>
      </w:r>
      <w:r>
        <w:rPr>
          <w:spacing w:val="-3"/>
        </w:rPr>
        <w:t xml:space="preserve"> </w:t>
      </w:r>
      <w:r>
        <w:t>In</w:t>
      </w:r>
      <w:r>
        <w:rPr>
          <w:spacing w:val="-6"/>
        </w:rPr>
        <w:t xml:space="preserve"> </w:t>
      </w:r>
      <w:r>
        <w:t>doing</w:t>
      </w:r>
      <w:r>
        <w:rPr>
          <w:spacing w:val="-8"/>
        </w:rPr>
        <w:t xml:space="preserve"> </w:t>
      </w:r>
      <w:r>
        <w:t>so,</w:t>
      </w:r>
      <w:r>
        <w:rPr>
          <w:spacing w:val="-6"/>
        </w:rPr>
        <w:t xml:space="preserve"> </w:t>
      </w:r>
      <w:r>
        <w:t>scholars</w:t>
      </w:r>
      <w:r>
        <w:rPr>
          <w:spacing w:val="-6"/>
        </w:rPr>
        <w:t xml:space="preserve"> </w:t>
      </w:r>
      <w:r>
        <w:t>can</w:t>
      </w:r>
      <w:r>
        <w:rPr>
          <w:spacing w:val="-6"/>
        </w:rPr>
        <w:t xml:space="preserve"> </w:t>
      </w:r>
      <w:r>
        <w:t>better</w:t>
      </w:r>
      <w:r>
        <w:rPr>
          <w:spacing w:val="-4"/>
        </w:rPr>
        <w:t xml:space="preserve"> </w:t>
      </w:r>
      <w:r>
        <w:t>determine</w:t>
      </w:r>
      <w:r>
        <w:rPr>
          <w:spacing w:val="-7"/>
        </w:rPr>
        <w:t xml:space="preserve"> </w:t>
      </w:r>
      <w:r>
        <w:t>when,</w:t>
      </w:r>
      <w:r>
        <w:rPr>
          <w:spacing w:val="-6"/>
        </w:rPr>
        <w:t xml:space="preserve"> </w:t>
      </w:r>
      <w:r>
        <w:t>how,</w:t>
      </w:r>
      <w:r>
        <w:rPr>
          <w:spacing w:val="-3"/>
        </w:rPr>
        <w:t xml:space="preserve"> </w:t>
      </w:r>
      <w:r>
        <w:t>and</w:t>
      </w:r>
      <w:r>
        <w:rPr>
          <w:spacing w:val="-6"/>
        </w:rPr>
        <w:t xml:space="preserve"> </w:t>
      </w:r>
      <w:r>
        <w:t>why</w:t>
      </w:r>
      <w:r>
        <w:rPr>
          <w:spacing w:val="-10"/>
        </w:rPr>
        <w:t xml:space="preserve"> </w:t>
      </w:r>
      <w:r>
        <w:t>social</w:t>
      </w:r>
      <w:r>
        <w:rPr>
          <w:spacing w:val="-5"/>
        </w:rPr>
        <w:t xml:space="preserve"> </w:t>
      </w:r>
      <w:r>
        <w:t>media serves as a beneficial or detrimental influence on student academic success in contemporary higher education.</w:t>
      </w:r>
    </w:p>
    <w:p>
      <w:pPr>
        <w:pStyle w:val="4"/>
        <w:numPr>
          <w:ilvl w:val="0"/>
          <w:numId w:val="8"/>
        </w:numPr>
        <w:tabs>
          <w:tab w:val="left" w:pos="1145"/>
        </w:tabs>
        <w:spacing w:before="166" w:after="0" w:line="240" w:lineRule="auto"/>
        <w:ind w:left="1145" w:right="0" w:hanging="240"/>
        <w:jc w:val="both"/>
      </w:pPr>
      <w:bookmarkStart w:id="23" w:name="_bookmark23"/>
      <w:bookmarkEnd w:id="23"/>
      <w:r>
        <w:t>Conceptual</w:t>
      </w:r>
      <w:r>
        <w:rPr>
          <w:spacing w:val="-2"/>
        </w:rPr>
        <w:t xml:space="preserve"> Framework</w:t>
      </w:r>
    </w:p>
    <w:p>
      <w:pPr>
        <w:pStyle w:val="4"/>
        <w:numPr>
          <w:ilvl w:val="1"/>
          <w:numId w:val="8"/>
        </w:numPr>
        <w:tabs>
          <w:tab w:val="left" w:pos="1324"/>
        </w:tabs>
        <w:spacing w:before="60" w:after="0" w:line="240" w:lineRule="auto"/>
        <w:ind w:left="1324" w:right="0" w:hanging="419"/>
        <w:jc w:val="both"/>
      </w:pPr>
      <w:bookmarkStart w:id="24" w:name="_bookmark24"/>
      <w:bookmarkEnd w:id="24"/>
      <w:r>
        <w:t>Conceptual</w:t>
      </w:r>
      <w:r>
        <w:rPr>
          <w:spacing w:val="-2"/>
        </w:rPr>
        <w:t xml:space="preserve"> Framework</w:t>
      </w:r>
    </w:p>
    <w:p>
      <w:pPr>
        <w:pStyle w:val="4"/>
        <w:spacing w:after="0" w:line="240" w:lineRule="auto"/>
        <w:jc w:val="both"/>
        <w:sectPr>
          <w:pgSz w:w="12240" w:h="15840"/>
          <w:pgMar w:top="1060" w:right="1080" w:bottom="1260" w:left="1080" w:header="0" w:footer="1001" w:gutter="0"/>
        </w:sectPr>
      </w:pPr>
    </w:p>
    <w:p>
      <w:pPr>
        <w:pStyle w:val="5"/>
        <w:ind w:left="904"/>
        <w:rPr>
          <w:sz w:val="20"/>
        </w:rPr>
      </w:pPr>
      <w:r>
        <w:rPr>
          <w:sz w:val="20"/>
        </w:rPr>
        <w:drawing>
          <wp:inline distT="0" distB="0" distL="0" distR="0">
            <wp:extent cx="5755640" cy="3246120"/>
            <wp:effectExtent l="0" t="0" r="0" b="0"/>
            <wp:docPr id="633" name="Image 633"/>
            <wp:cNvGraphicFramePr/>
            <a:graphic xmlns:a="http://schemas.openxmlformats.org/drawingml/2006/main">
              <a:graphicData uri="http://schemas.openxmlformats.org/drawingml/2006/picture">
                <pic:pic xmlns:pic="http://schemas.openxmlformats.org/drawingml/2006/picture">
                  <pic:nvPicPr>
                    <pic:cNvPr id="633" name="Image 633"/>
                    <pic:cNvPicPr/>
                  </pic:nvPicPr>
                  <pic:blipFill>
                    <a:blip r:embed="rId10" cstate="print"/>
                    <a:stretch>
                      <a:fillRect/>
                    </a:stretch>
                  </pic:blipFill>
                  <pic:spPr>
                    <a:xfrm>
                      <a:off x="0" y="0"/>
                      <a:ext cx="5755802" cy="3246120"/>
                    </a:xfrm>
                    <a:prstGeom prst="rect">
                      <a:avLst/>
                    </a:prstGeom>
                  </pic:spPr>
                </pic:pic>
              </a:graphicData>
            </a:graphic>
          </wp:inline>
        </w:drawing>
      </w:r>
    </w:p>
    <w:p>
      <w:pPr>
        <w:pStyle w:val="5"/>
        <w:spacing w:before="33"/>
        <w:ind w:left="0"/>
        <w:rPr>
          <w:b/>
        </w:rPr>
      </w:pPr>
    </w:p>
    <w:p>
      <w:pPr>
        <w:pStyle w:val="4"/>
        <w:numPr>
          <w:ilvl w:val="1"/>
          <w:numId w:val="8"/>
        </w:numPr>
        <w:tabs>
          <w:tab w:val="left" w:pos="1324"/>
        </w:tabs>
        <w:spacing w:before="0" w:after="0" w:line="240" w:lineRule="auto"/>
        <w:ind w:left="1324" w:right="0" w:hanging="419"/>
        <w:jc w:val="both"/>
      </w:pPr>
      <w:bookmarkStart w:id="25" w:name="_bookmark25"/>
      <w:bookmarkEnd w:id="25"/>
      <w:r>
        <w:t>Explanation</w:t>
      </w:r>
      <w:r>
        <w:rPr>
          <w:spacing w:val="-1"/>
        </w:rPr>
        <w:t xml:space="preserve"> </w:t>
      </w:r>
      <w:r>
        <w:t>of</w:t>
      </w:r>
      <w:r>
        <w:rPr>
          <w:spacing w:val="-1"/>
        </w:rPr>
        <w:t xml:space="preserve"> </w:t>
      </w:r>
      <w:r>
        <w:t>the</w:t>
      </w:r>
      <w:r>
        <w:rPr>
          <w:spacing w:val="-4"/>
        </w:rPr>
        <w:t xml:space="preserve"> </w:t>
      </w:r>
      <w:r>
        <w:t>research</w:t>
      </w:r>
      <w:r>
        <w:rPr>
          <w:spacing w:val="1"/>
        </w:rPr>
        <w:t xml:space="preserve"> </w:t>
      </w:r>
      <w:r>
        <w:rPr>
          <w:spacing w:val="-4"/>
        </w:rPr>
        <w:t>model</w:t>
      </w:r>
    </w:p>
    <w:p>
      <w:pPr>
        <w:pStyle w:val="5"/>
        <w:spacing w:before="17" w:line="360" w:lineRule="auto"/>
        <w:ind w:right="53" w:firstLine="719"/>
        <w:jc w:val="both"/>
      </w:pPr>
      <w:r>
        <w:t>This research model is built to explore the impact of social media use on students' learning</w:t>
      </w:r>
      <w:r>
        <w:rPr>
          <w:spacing w:val="-11"/>
        </w:rPr>
        <w:t xml:space="preserve"> </w:t>
      </w:r>
      <w:r>
        <w:t>outcomes,</w:t>
      </w:r>
      <w:r>
        <w:rPr>
          <w:spacing w:val="-9"/>
        </w:rPr>
        <w:t xml:space="preserve"> </w:t>
      </w:r>
      <w:r>
        <w:t>through</w:t>
      </w:r>
      <w:r>
        <w:rPr>
          <w:spacing w:val="-9"/>
        </w:rPr>
        <w:t xml:space="preserve"> </w:t>
      </w:r>
      <w:r>
        <w:t>mediating</w:t>
      </w:r>
      <w:r>
        <w:rPr>
          <w:spacing w:val="-9"/>
        </w:rPr>
        <w:t xml:space="preserve"> </w:t>
      </w:r>
      <w:r>
        <w:t>factors</w:t>
      </w:r>
      <w:r>
        <w:rPr>
          <w:spacing w:val="-7"/>
        </w:rPr>
        <w:t xml:space="preserve"> </w:t>
      </w:r>
      <w:r>
        <w:t>and</w:t>
      </w:r>
      <w:r>
        <w:rPr>
          <w:spacing w:val="-7"/>
        </w:rPr>
        <w:t xml:space="preserve"> </w:t>
      </w:r>
      <w:r>
        <w:t>a</w:t>
      </w:r>
      <w:r>
        <w:rPr>
          <w:spacing w:val="-10"/>
        </w:rPr>
        <w:t xml:space="preserve"> </w:t>
      </w:r>
      <w:r>
        <w:t>new</w:t>
      </w:r>
      <w:r>
        <w:rPr>
          <w:spacing w:val="-10"/>
        </w:rPr>
        <w:t xml:space="preserve"> </w:t>
      </w:r>
      <w:r>
        <w:t>independent</w:t>
      </w:r>
      <w:r>
        <w:rPr>
          <w:spacing w:val="-9"/>
        </w:rPr>
        <w:t xml:space="preserve"> </w:t>
      </w:r>
      <w:r>
        <w:t>variable,</w:t>
      </w:r>
      <w:r>
        <w:rPr>
          <w:spacing w:val="-10"/>
        </w:rPr>
        <w:t xml:space="preserve"> </w:t>
      </w:r>
      <w:r>
        <w:t>Digital</w:t>
      </w:r>
      <w:r>
        <w:rPr>
          <w:spacing w:val="-6"/>
        </w:rPr>
        <w:t xml:space="preserve"> </w:t>
      </w:r>
      <w:r>
        <w:t>Literacy. The model synthesizes important factors from 10 international research articles, while expanding the perspective on digital literacy in the context of modern education.</w:t>
      </w:r>
    </w:p>
    <w:p>
      <w:pPr>
        <w:pStyle w:val="5"/>
        <w:spacing w:before="162" w:line="360" w:lineRule="auto"/>
        <w:ind w:right="55" w:firstLine="719"/>
        <w:jc w:val="both"/>
      </w:pPr>
      <w:r>
        <w:t>Social Media Duration is the first independent variable reflecting the overall level of exposure to social media. Excessive use can lead to Addiction, negatively affecting mental health</w:t>
      </w:r>
      <w:r>
        <w:rPr>
          <w:spacing w:val="-2"/>
        </w:rPr>
        <w:t xml:space="preserve"> </w:t>
      </w:r>
      <w:r>
        <w:t>(Mental</w:t>
      </w:r>
      <w:r>
        <w:rPr>
          <w:spacing w:val="-2"/>
        </w:rPr>
        <w:t xml:space="preserve"> </w:t>
      </w:r>
      <w:r>
        <w:t>Well-Being)</w:t>
      </w:r>
      <w:r>
        <w:rPr>
          <w:spacing w:val="-1"/>
        </w:rPr>
        <w:t xml:space="preserve"> </w:t>
      </w:r>
      <w:r>
        <w:t>and</w:t>
      </w:r>
      <w:r>
        <w:rPr>
          <w:spacing w:val="-2"/>
        </w:rPr>
        <w:t xml:space="preserve"> </w:t>
      </w:r>
      <w:r>
        <w:t>the</w:t>
      </w:r>
      <w:r>
        <w:rPr>
          <w:spacing w:val="-3"/>
        </w:rPr>
        <w:t xml:space="preserve"> </w:t>
      </w:r>
      <w:r>
        <w:t>ability</w:t>
      </w:r>
      <w:r>
        <w:rPr>
          <w:spacing w:val="-6"/>
        </w:rPr>
        <w:t xml:space="preserve"> </w:t>
      </w:r>
      <w:r>
        <w:t>to</w:t>
      </w:r>
      <w:r>
        <w:rPr>
          <w:spacing w:val="-2"/>
        </w:rPr>
        <w:t xml:space="preserve"> </w:t>
      </w:r>
      <w:r>
        <w:t>concentrate</w:t>
      </w:r>
      <w:r>
        <w:rPr>
          <w:spacing w:val="-3"/>
        </w:rPr>
        <w:t xml:space="preserve"> </w:t>
      </w:r>
      <w:r>
        <w:t>on</w:t>
      </w:r>
      <w:r>
        <w:rPr>
          <w:spacing w:val="-2"/>
        </w:rPr>
        <w:t xml:space="preserve"> </w:t>
      </w:r>
      <w:r>
        <w:t>studying.</w:t>
      </w:r>
      <w:r>
        <w:rPr>
          <w:spacing w:val="-2"/>
        </w:rPr>
        <w:t xml:space="preserve"> </w:t>
      </w:r>
      <w:r>
        <w:t>Accordingly,</w:t>
      </w:r>
      <w:r>
        <w:rPr>
          <w:spacing w:val="-2"/>
        </w:rPr>
        <w:t xml:space="preserve"> </w:t>
      </w:r>
      <w:r>
        <w:t>Addiction plays the</w:t>
      </w:r>
      <w:r>
        <w:rPr>
          <w:spacing w:val="-1"/>
        </w:rPr>
        <w:t xml:space="preserve"> </w:t>
      </w:r>
      <w:r>
        <w:t>role</w:t>
      </w:r>
      <w:r>
        <w:rPr>
          <w:spacing w:val="-4"/>
        </w:rPr>
        <w:t xml:space="preserve"> </w:t>
      </w:r>
      <w:r>
        <w:t>of</w:t>
      </w:r>
      <w:r>
        <w:rPr>
          <w:spacing w:val="-2"/>
        </w:rPr>
        <w:t xml:space="preserve"> </w:t>
      </w:r>
      <w:r>
        <w:t>a</w:t>
      </w:r>
      <w:r>
        <w:rPr>
          <w:spacing w:val="-2"/>
        </w:rPr>
        <w:t xml:space="preserve"> </w:t>
      </w:r>
      <w:r>
        <w:t>key</w:t>
      </w:r>
      <w:r>
        <w:rPr>
          <w:spacing w:val="-5"/>
        </w:rPr>
        <w:t xml:space="preserve"> </w:t>
      </w:r>
      <w:r>
        <w:t>mediating</w:t>
      </w:r>
      <w:r>
        <w:rPr>
          <w:spacing w:val="-2"/>
        </w:rPr>
        <w:t xml:space="preserve"> </w:t>
      </w:r>
      <w:r>
        <w:t>variable,</w:t>
      </w:r>
      <w:r>
        <w:rPr>
          <w:spacing w:val="-1"/>
        </w:rPr>
        <w:t xml:space="preserve"> </w:t>
      </w:r>
      <w:r>
        <w:t>explaining</w:t>
      </w:r>
      <w:r>
        <w:rPr>
          <w:spacing w:val="-4"/>
        </w:rPr>
        <w:t xml:space="preserve"> </w:t>
      </w:r>
      <w:r>
        <w:t>the</w:t>
      </w:r>
      <w:r>
        <w:rPr>
          <w:spacing w:val="-1"/>
        </w:rPr>
        <w:t xml:space="preserve"> </w:t>
      </w:r>
      <w:r>
        <w:t>indirect</w:t>
      </w:r>
      <w:r>
        <w:rPr>
          <w:spacing w:val="-2"/>
        </w:rPr>
        <w:t xml:space="preserve"> </w:t>
      </w:r>
      <w:r>
        <w:t>impact of</w:t>
      </w:r>
      <w:r>
        <w:rPr>
          <w:spacing w:val="-1"/>
        </w:rPr>
        <w:t xml:space="preserve"> </w:t>
      </w:r>
      <w:r>
        <w:t>social</w:t>
      </w:r>
      <w:r>
        <w:rPr>
          <w:spacing w:val="-2"/>
        </w:rPr>
        <w:t xml:space="preserve"> </w:t>
      </w:r>
      <w:r>
        <w:t>media</w:t>
      </w:r>
      <w:r>
        <w:rPr>
          <w:spacing w:val="-3"/>
        </w:rPr>
        <w:t xml:space="preserve"> </w:t>
      </w:r>
      <w:r>
        <w:t>usage habits on learning outcomes.</w:t>
      </w:r>
    </w:p>
    <w:p>
      <w:pPr>
        <w:pStyle w:val="5"/>
        <w:spacing w:before="119" w:line="360" w:lineRule="auto"/>
        <w:ind w:right="53" w:firstLine="719"/>
        <w:jc w:val="both"/>
      </w:pPr>
      <w:r>
        <w:t>In addition, two specific aspects of social media use, Social Media (Education) and Social Media (Entertainment), are also considered. Using social media for learning purposes can help students search for documents, discuss in groups, and develop learning skills through the</w:t>
      </w:r>
      <w:r>
        <w:rPr>
          <w:spacing w:val="-6"/>
        </w:rPr>
        <w:t xml:space="preserve"> </w:t>
      </w:r>
      <w:r>
        <w:t>digital</w:t>
      </w:r>
      <w:r>
        <w:rPr>
          <w:spacing w:val="-3"/>
        </w:rPr>
        <w:t xml:space="preserve"> </w:t>
      </w:r>
      <w:r>
        <w:t>environment.</w:t>
      </w:r>
      <w:r>
        <w:rPr>
          <w:spacing w:val="-1"/>
        </w:rPr>
        <w:t xml:space="preserve"> </w:t>
      </w:r>
      <w:r>
        <w:t>On</w:t>
      </w:r>
      <w:r>
        <w:rPr>
          <w:spacing w:val="-6"/>
        </w:rPr>
        <w:t xml:space="preserve"> </w:t>
      </w:r>
      <w:r>
        <w:t>the</w:t>
      </w:r>
      <w:r>
        <w:rPr>
          <w:spacing w:val="-3"/>
        </w:rPr>
        <w:t xml:space="preserve"> </w:t>
      </w:r>
      <w:r>
        <w:t>contrary,</w:t>
      </w:r>
      <w:r>
        <w:rPr>
          <w:spacing w:val="-6"/>
        </w:rPr>
        <w:t xml:space="preserve"> </w:t>
      </w:r>
      <w:r>
        <w:t>using</w:t>
      </w:r>
      <w:r>
        <w:rPr>
          <w:spacing w:val="-8"/>
        </w:rPr>
        <w:t xml:space="preserve"> </w:t>
      </w:r>
      <w:r>
        <w:t>social</w:t>
      </w:r>
      <w:r>
        <w:rPr>
          <w:spacing w:val="-6"/>
        </w:rPr>
        <w:t xml:space="preserve"> </w:t>
      </w:r>
      <w:r>
        <w:t>media</w:t>
      </w:r>
      <w:r>
        <w:rPr>
          <w:spacing w:val="-5"/>
        </w:rPr>
        <w:t xml:space="preserve"> </w:t>
      </w:r>
      <w:r>
        <w:t>for</w:t>
      </w:r>
      <w:r>
        <w:rPr>
          <w:spacing w:val="-5"/>
        </w:rPr>
        <w:t xml:space="preserve"> </w:t>
      </w:r>
      <w:r>
        <w:t>entertainment</w:t>
      </w:r>
      <w:r>
        <w:rPr>
          <w:spacing w:val="-5"/>
        </w:rPr>
        <w:t xml:space="preserve"> </w:t>
      </w:r>
      <w:r>
        <w:t>purposes</w:t>
      </w:r>
      <w:r>
        <w:rPr>
          <w:spacing w:val="-3"/>
        </w:rPr>
        <w:t xml:space="preserve"> </w:t>
      </w:r>
      <w:r>
        <w:t>has</w:t>
      </w:r>
      <w:r>
        <w:rPr>
          <w:spacing w:val="-6"/>
        </w:rPr>
        <w:t xml:space="preserve"> </w:t>
      </w:r>
      <w:r>
        <w:t>the potential to cause Cyberbullying or reduce interaction with learning, thereby affecting Mental Well-Being</w:t>
      </w:r>
      <w:r>
        <w:rPr>
          <w:spacing w:val="-3"/>
        </w:rPr>
        <w:t xml:space="preserve"> </w:t>
      </w:r>
      <w:r>
        <w:t>and Academic</w:t>
      </w:r>
      <w:r>
        <w:rPr>
          <w:spacing w:val="-1"/>
        </w:rPr>
        <w:t xml:space="preserve"> </w:t>
      </w:r>
      <w:r>
        <w:t>Engagement. These are</w:t>
      </w:r>
      <w:r>
        <w:rPr>
          <w:spacing w:val="-1"/>
        </w:rPr>
        <w:t xml:space="preserve"> </w:t>
      </w:r>
      <w:r>
        <w:t>two key</w:t>
      </w:r>
      <w:r>
        <w:rPr>
          <w:spacing w:val="-3"/>
        </w:rPr>
        <w:t xml:space="preserve"> </w:t>
      </w:r>
      <w:r>
        <w:t>mediating</w:t>
      </w:r>
      <w:r>
        <w:rPr>
          <w:spacing w:val="-3"/>
        </w:rPr>
        <w:t xml:space="preserve"> </w:t>
      </w:r>
      <w:r>
        <w:t>variables</w:t>
      </w:r>
      <w:r>
        <w:rPr>
          <w:spacing w:val="-1"/>
        </w:rPr>
        <w:t xml:space="preserve"> </w:t>
      </w:r>
      <w:r>
        <w:t>that reflect the level</w:t>
      </w:r>
      <w:r>
        <w:rPr>
          <w:spacing w:val="-14"/>
        </w:rPr>
        <w:t xml:space="preserve"> </w:t>
      </w:r>
      <w:r>
        <w:t>of</w:t>
      </w:r>
      <w:r>
        <w:rPr>
          <w:spacing w:val="-14"/>
        </w:rPr>
        <w:t xml:space="preserve"> </w:t>
      </w:r>
      <w:r>
        <w:t>engagement</w:t>
      </w:r>
      <w:r>
        <w:rPr>
          <w:spacing w:val="-12"/>
        </w:rPr>
        <w:t xml:space="preserve"> </w:t>
      </w:r>
      <w:r>
        <w:t>and</w:t>
      </w:r>
      <w:r>
        <w:rPr>
          <w:spacing w:val="-14"/>
        </w:rPr>
        <w:t xml:space="preserve"> </w:t>
      </w:r>
      <w:r>
        <w:t>learning</w:t>
      </w:r>
      <w:r>
        <w:rPr>
          <w:spacing w:val="-15"/>
        </w:rPr>
        <w:t xml:space="preserve"> </w:t>
      </w:r>
      <w:r>
        <w:t>spirit</w:t>
      </w:r>
      <w:r>
        <w:rPr>
          <w:spacing w:val="-13"/>
        </w:rPr>
        <w:t xml:space="preserve"> </w:t>
      </w:r>
      <w:r>
        <w:t>of</w:t>
      </w:r>
      <w:r>
        <w:rPr>
          <w:spacing w:val="-14"/>
        </w:rPr>
        <w:t xml:space="preserve"> </w:t>
      </w:r>
      <w:r>
        <w:t>students.</w:t>
      </w:r>
      <w:r>
        <w:rPr>
          <w:spacing w:val="-11"/>
        </w:rPr>
        <w:t xml:space="preserve"> </w:t>
      </w:r>
      <w:r>
        <w:t>Social</w:t>
      </w:r>
      <w:r>
        <w:rPr>
          <w:spacing w:val="-14"/>
        </w:rPr>
        <w:t xml:space="preserve"> </w:t>
      </w:r>
      <w:r>
        <w:t>characteristics</w:t>
      </w:r>
      <w:r>
        <w:rPr>
          <w:spacing w:val="-14"/>
        </w:rPr>
        <w:t xml:space="preserve"> </w:t>
      </w:r>
      <w:r>
        <w:t>(social</w:t>
      </w:r>
      <w:r>
        <w:rPr>
          <w:spacing w:val="-14"/>
        </w:rPr>
        <w:t xml:space="preserve"> </w:t>
      </w:r>
      <w:r>
        <w:t>characteristics) such</w:t>
      </w:r>
      <w:r>
        <w:rPr>
          <w:spacing w:val="-8"/>
        </w:rPr>
        <w:t xml:space="preserve"> </w:t>
      </w:r>
      <w:r>
        <w:t>as</w:t>
      </w:r>
      <w:r>
        <w:rPr>
          <w:spacing w:val="-8"/>
        </w:rPr>
        <w:t xml:space="preserve"> </w:t>
      </w:r>
      <w:r>
        <w:t>influence</w:t>
      </w:r>
      <w:r>
        <w:rPr>
          <w:spacing w:val="-9"/>
        </w:rPr>
        <w:t xml:space="preserve"> </w:t>
      </w:r>
      <w:r>
        <w:t>from</w:t>
      </w:r>
      <w:r>
        <w:rPr>
          <w:spacing w:val="-5"/>
        </w:rPr>
        <w:t xml:space="preserve"> </w:t>
      </w:r>
      <w:r>
        <w:t>friends,</w:t>
      </w:r>
      <w:r>
        <w:rPr>
          <w:spacing w:val="-8"/>
        </w:rPr>
        <w:t xml:space="preserve"> </w:t>
      </w:r>
      <w:r>
        <w:t>social</w:t>
      </w:r>
      <w:r>
        <w:rPr>
          <w:spacing w:val="-8"/>
        </w:rPr>
        <w:t xml:space="preserve"> </w:t>
      </w:r>
      <w:r>
        <w:t>media</w:t>
      </w:r>
      <w:r>
        <w:rPr>
          <w:spacing w:val="-7"/>
        </w:rPr>
        <w:t xml:space="preserve"> </w:t>
      </w:r>
      <w:r>
        <w:t>culture</w:t>
      </w:r>
      <w:r>
        <w:rPr>
          <w:spacing w:val="-10"/>
        </w:rPr>
        <w:t xml:space="preserve"> </w:t>
      </w:r>
      <w:r>
        <w:t>in</w:t>
      </w:r>
      <w:r>
        <w:rPr>
          <w:spacing w:val="-8"/>
        </w:rPr>
        <w:t xml:space="preserve"> </w:t>
      </w:r>
      <w:r>
        <w:t>the</w:t>
      </w:r>
      <w:r>
        <w:rPr>
          <w:spacing w:val="-9"/>
        </w:rPr>
        <w:t xml:space="preserve"> </w:t>
      </w:r>
      <w:r>
        <w:t>student</w:t>
      </w:r>
      <w:r>
        <w:rPr>
          <w:spacing w:val="-6"/>
        </w:rPr>
        <w:t xml:space="preserve"> </w:t>
      </w:r>
      <w:r>
        <w:t>group,</w:t>
      </w:r>
      <w:r>
        <w:rPr>
          <w:spacing w:val="-9"/>
        </w:rPr>
        <w:t xml:space="preserve"> </w:t>
      </w:r>
      <w:r>
        <w:t>also</w:t>
      </w:r>
      <w:r>
        <w:rPr>
          <w:spacing w:val="-8"/>
        </w:rPr>
        <w:t xml:space="preserve"> </w:t>
      </w:r>
      <w:r>
        <w:t>play</w:t>
      </w:r>
      <w:r>
        <w:rPr>
          <w:spacing w:val="-11"/>
        </w:rPr>
        <w:t xml:space="preserve"> </w:t>
      </w:r>
      <w:r>
        <w:t>an</w:t>
      </w:r>
      <w:r>
        <w:rPr>
          <w:spacing w:val="-8"/>
        </w:rPr>
        <w:t xml:space="preserve"> </w:t>
      </w:r>
      <w:r>
        <w:t>important role.</w:t>
      </w:r>
      <w:r>
        <w:rPr>
          <w:spacing w:val="3"/>
        </w:rPr>
        <w:t xml:space="preserve"> </w:t>
      </w:r>
      <w:r>
        <w:t>These</w:t>
      </w:r>
      <w:r>
        <w:rPr>
          <w:spacing w:val="5"/>
        </w:rPr>
        <w:t xml:space="preserve"> </w:t>
      </w:r>
      <w:r>
        <w:t>factors</w:t>
      </w:r>
      <w:r>
        <w:rPr>
          <w:spacing w:val="8"/>
        </w:rPr>
        <w:t xml:space="preserve"> </w:t>
      </w:r>
      <w:r>
        <w:t>affect</w:t>
      </w:r>
      <w:r>
        <w:rPr>
          <w:spacing w:val="8"/>
        </w:rPr>
        <w:t xml:space="preserve"> </w:t>
      </w:r>
      <w:r>
        <w:t>Academic</w:t>
      </w:r>
      <w:r>
        <w:rPr>
          <w:spacing w:val="5"/>
        </w:rPr>
        <w:t xml:space="preserve"> </w:t>
      </w:r>
      <w:r>
        <w:t>Engagement,</w:t>
      </w:r>
      <w:r>
        <w:rPr>
          <w:spacing w:val="8"/>
        </w:rPr>
        <w:t xml:space="preserve"> </w:t>
      </w:r>
      <w:r>
        <w:t>which</w:t>
      </w:r>
      <w:r>
        <w:rPr>
          <w:spacing w:val="5"/>
        </w:rPr>
        <w:t xml:space="preserve"> </w:t>
      </w:r>
      <w:r>
        <w:t>is</w:t>
      </w:r>
      <w:r>
        <w:rPr>
          <w:spacing w:val="6"/>
        </w:rPr>
        <w:t xml:space="preserve"> </w:t>
      </w:r>
      <w:r>
        <w:t>the</w:t>
      </w:r>
      <w:r>
        <w:rPr>
          <w:spacing w:val="7"/>
        </w:rPr>
        <w:t xml:space="preserve"> </w:t>
      </w:r>
      <w:r>
        <w:t>dependent</w:t>
      </w:r>
      <w:r>
        <w:rPr>
          <w:spacing w:val="6"/>
        </w:rPr>
        <w:t xml:space="preserve"> </w:t>
      </w:r>
      <w:r>
        <w:t>variable</w:t>
      </w:r>
      <w:r>
        <w:rPr>
          <w:spacing w:val="5"/>
        </w:rPr>
        <w:t xml:space="preserve"> </w:t>
      </w:r>
      <w:r>
        <w:t>proposed</w:t>
      </w:r>
      <w:r>
        <w:rPr>
          <w:spacing w:val="5"/>
        </w:rPr>
        <w:t xml:space="preserve"> </w:t>
      </w:r>
      <w:r>
        <w:rPr>
          <w:spacing w:val="-5"/>
        </w:rPr>
        <w:t>in</w:t>
      </w:r>
    </w:p>
    <w:p>
      <w:pPr>
        <w:pStyle w:val="5"/>
        <w:spacing w:after="0" w:line="360" w:lineRule="auto"/>
        <w:jc w:val="both"/>
        <w:sectPr>
          <w:pgSz w:w="12240" w:h="15840"/>
          <w:pgMar w:top="1140" w:right="1080" w:bottom="1260" w:left="1080" w:header="0" w:footer="1001" w:gutter="0"/>
        </w:sectPr>
      </w:pPr>
    </w:p>
    <w:p>
      <w:pPr>
        <w:pStyle w:val="5"/>
        <w:spacing w:before="67" w:line="360" w:lineRule="auto"/>
        <w:ind w:right="50"/>
        <w:jc w:val="both"/>
      </w:pPr>
      <w:r>
        <w:t>this model. The new independent variable, Digital Literacy, represents students' ability to use, evaluate,</w:t>
      </w:r>
      <w:r>
        <w:rPr>
          <w:spacing w:val="-7"/>
        </w:rPr>
        <w:t xml:space="preserve"> </w:t>
      </w:r>
      <w:r>
        <w:t>and</w:t>
      </w:r>
      <w:r>
        <w:rPr>
          <w:spacing w:val="-7"/>
        </w:rPr>
        <w:t xml:space="preserve"> </w:t>
      </w:r>
      <w:r>
        <w:t>create</w:t>
      </w:r>
      <w:r>
        <w:rPr>
          <w:spacing w:val="-10"/>
        </w:rPr>
        <w:t xml:space="preserve"> </w:t>
      </w:r>
      <w:r>
        <w:t>digital</w:t>
      </w:r>
      <w:r>
        <w:rPr>
          <w:spacing w:val="-9"/>
        </w:rPr>
        <w:t xml:space="preserve"> </w:t>
      </w:r>
      <w:r>
        <w:t>information</w:t>
      </w:r>
      <w:r>
        <w:rPr>
          <w:spacing w:val="-9"/>
        </w:rPr>
        <w:t xml:space="preserve"> </w:t>
      </w:r>
      <w:r>
        <w:t>effectively.</w:t>
      </w:r>
      <w:r>
        <w:rPr>
          <w:spacing w:val="-10"/>
        </w:rPr>
        <w:t xml:space="preserve"> </w:t>
      </w:r>
      <w:r>
        <w:t>This</w:t>
      </w:r>
      <w:r>
        <w:rPr>
          <w:spacing w:val="-9"/>
        </w:rPr>
        <w:t xml:space="preserve"> </w:t>
      </w:r>
      <w:r>
        <w:t>is</w:t>
      </w:r>
      <w:r>
        <w:rPr>
          <w:spacing w:val="-9"/>
        </w:rPr>
        <w:t xml:space="preserve"> </w:t>
      </w:r>
      <w:r>
        <w:t>an</w:t>
      </w:r>
      <w:r>
        <w:rPr>
          <w:spacing w:val="-10"/>
        </w:rPr>
        <w:t xml:space="preserve"> </w:t>
      </w:r>
      <w:r>
        <w:t>increasingly</w:t>
      </w:r>
      <w:r>
        <w:rPr>
          <w:spacing w:val="-14"/>
        </w:rPr>
        <w:t xml:space="preserve"> </w:t>
      </w:r>
      <w:r>
        <w:t>important</w:t>
      </w:r>
      <w:r>
        <w:rPr>
          <w:spacing w:val="-9"/>
        </w:rPr>
        <w:t xml:space="preserve"> </w:t>
      </w:r>
      <w:r>
        <w:t>skill</w:t>
      </w:r>
      <w:r>
        <w:rPr>
          <w:spacing w:val="-9"/>
        </w:rPr>
        <w:t xml:space="preserve"> </w:t>
      </w:r>
      <w:r>
        <w:t>in</w:t>
      </w:r>
      <w:r>
        <w:rPr>
          <w:spacing w:val="-9"/>
        </w:rPr>
        <w:t xml:space="preserve"> </w:t>
      </w:r>
      <w:r>
        <w:t>the digital</w:t>
      </w:r>
      <w:r>
        <w:rPr>
          <w:spacing w:val="-14"/>
        </w:rPr>
        <w:t xml:space="preserve"> </w:t>
      </w:r>
      <w:r>
        <w:t>education</w:t>
      </w:r>
      <w:r>
        <w:rPr>
          <w:spacing w:val="-12"/>
        </w:rPr>
        <w:t xml:space="preserve"> </w:t>
      </w:r>
      <w:r>
        <w:t>context,</w:t>
      </w:r>
      <w:r>
        <w:rPr>
          <w:spacing w:val="-12"/>
        </w:rPr>
        <w:t xml:space="preserve"> </w:t>
      </w:r>
      <w:r>
        <w:t>especially</w:t>
      </w:r>
      <w:r>
        <w:rPr>
          <w:spacing w:val="-15"/>
        </w:rPr>
        <w:t xml:space="preserve"> </w:t>
      </w:r>
      <w:r>
        <w:t>when</w:t>
      </w:r>
      <w:r>
        <w:rPr>
          <w:spacing w:val="-12"/>
        </w:rPr>
        <w:t xml:space="preserve"> </w:t>
      </w:r>
      <w:r>
        <w:t>social</w:t>
      </w:r>
      <w:r>
        <w:rPr>
          <w:spacing w:val="-12"/>
        </w:rPr>
        <w:t xml:space="preserve"> </w:t>
      </w:r>
      <w:r>
        <w:t>networks</w:t>
      </w:r>
      <w:r>
        <w:rPr>
          <w:spacing w:val="-12"/>
        </w:rPr>
        <w:t xml:space="preserve"> </w:t>
      </w:r>
      <w:r>
        <w:t>are</w:t>
      </w:r>
      <w:r>
        <w:rPr>
          <w:spacing w:val="-14"/>
        </w:rPr>
        <w:t xml:space="preserve"> </w:t>
      </w:r>
      <w:r>
        <w:t>no</w:t>
      </w:r>
      <w:r>
        <w:rPr>
          <w:spacing w:val="-12"/>
        </w:rPr>
        <w:t xml:space="preserve"> </w:t>
      </w:r>
      <w:r>
        <w:t>longer</w:t>
      </w:r>
      <w:r>
        <w:rPr>
          <w:spacing w:val="-13"/>
        </w:rPr>
        <w:t xml:space="preserve"> </w:t>
      </w:r>
      <w:r>
        <w:t>just</w:t>
      </w:r>
      <w:r>
        <w:rPr>
          <w:spacing w:val="-11"/>
        </w:rPr>
        <w:t xml:space="preserve"> </w:t>
      </w:r>
      <w:r>
        <w:t>entertainment</w:t>
      </w:r>
      <w:r>
        <w:rPr>
          <w:spacing w:val="-12"/>
        </w:rPr>
        <w:t xml:space="preserve"> </w:t>
      </w:r>
      <w:r>
        <w:t>tools but have become formal learning and communication platforms.</w:t>
      </w:r>
    </w:p>
    <w:p>
      <w:pPr>
        <w:pStyle w:val="5"/>
        <w:spacing w:before="161" w:line="360" w:lineRule="auto"/>
        <w:ind w:right="51" w:firstLine="719"/>
        <w:jc w:val="both"/>
      </w:pPr>
      <w:r>
        <w:t>Mental Well-Being and Academic Engagement are two central mediating variables in the</w:t>
      </w:r>
      <w:r>
        <w:rPr>
          <w:spacing w:val="-13"/>
        </w:rPr>
        <w:t xml:space="preserve"> </w:t>
      </w:r>
      <w:r>
        <w:t>model,</w:t>
      </w:r>
      <w:r>
        <w:rPr>
          <w:spacing w:val="-12"/>
        </w:rPr>
        <w:t xml:space="preserve"> </w:t>
      </w:r>
      <w:r>
        <w:t>acting</w:t>
      </w:r>
      <w:r>
        <w:rPr>
          <w:spacing w:val="-12"/>
        </w:rPr>
        <w:t xml:space="preserve"> </w:t>
      </w:r>
      <w:r>
        <w:t>as</w:t>
      </w:r>
      <w:r>
        <w:rPr>
          <w:spacing w:val="-9"/>
        </w:rPr>
        <w:t xml:space="preserve"> </w:t>
      </w:r>
      <w:r>
        <w:t>a</w:t>
      </w:r>
      <w:r>
        <w:rPr>
          <w:spacing w:val="-13"/>
        </w:rPr>
        <w:t xml:space="preserve"> </w:t>
      </w:r>
      <w:r>
        <w:t>bridge</w:t>
      </w:r>
      <w:r>
        <w:rPr>
          <w:spacing w:val="-11"/>
        </w:rPr>
        <w:t xml:space="preserve"> </w:t>
      </w:r>
      <w:r>
        <w:t>between</w:t>
      </w:r>
      <w:r>
        <w:rPr>
          <w:spacing w:val="-10"/>
        </w:rPr>
        <w:t xml:space="preserve"> </w:t>
      </w:r>
      <w:r>
        <w:t>factors</w:t>
      </w:r>
      <w:r>
        <w:rPr>
          <w:spacing w:val="-13"/>
        </w:rPr>
        <w:t xml:space="preserve"> </w:t>
      </w:r>
      <w:r>
        <w:t>such</w:t>
      </w:r>
      <w:r>
        <w:rPr>
          <w:spacing w:val="-8"/>
        </w:rPr>
        <w:t xml:space="preserve"> </w:t>
      </w:r>
      <w:r>
        <w:t>as</w:t>
      </w:r>
      <w:r>
        <w:rPr>
          <w:spacing w:val="-12"/>
        </w:rPr>
        <w:t xml:space="preserve"> </w:t>
      </w:r>
      <w:r>
        <w:t>Addiction,</w:t>
      </w:r>
      <w:r>
        <w:rPr>
          <w:spacing w:val="-12"/>
        </w:rPr>
        <w:t xml:space="preserve"> </w:t>
      </w:r>
      <w:r>
        <w:t>Social</w:t>
      </w:r>
      <w:r>
        <w:rPr>
          <w:spacing w:val="-12"/>
        </w:rPr>
        <w:t xml:space="preserve"> </w:t>
      </w:r>
      <w:r>
        <w:t>Media</w:t>
      </w:r>
      <w:r>
        <w:rPr>
          <w:spacing w:val="-13"/>
        </w:rPr>
        <w:t xml:space="preserve"> </w:t>
      </w:r>
      <w:r>
        <w:t>Use,</w:t>
      </w:r>
      <w:r>
        <w:rPr>
          <w:spacing w:val="-10"/>
        </w:rPr>
        <w:t xml:space="preserve"> </w:t>
      </w:r>
      <w:r>
        <w:t>and</w:t>
      </w:r>
      <w:r>
        <w:rPr>
          <w:spacing w:val="-12"/>
        </w:rPr>
        <w:t xml:space="preserve"> </w:t>
      </w:r>
      <w:r>
        <w:t>learning outcomes.</w:t>
      </w:r>
      <w:r>
        <w:rPr>
          <w:spacing w:val="-13"/>
        </w:rPr>
        <w:t xml:space="preserve"> </w:t>
      </w:r>
      <w:r>
        <w:t>When</w:t>
      </w:r>
      <w:r>
        <w:rPr>
          <w:spacing w:val="-13"/>
        </w:rPr>
        <w:t xml:space="preserve"> </w:t>
      </w:r>
      <w:r>
        <w:t>students</w:t>
      </w:r>
      <w:r>
        <w:rPr>
          <w:spacing w:val="-13"/>
        </w:rPr>
        <w:t xml:space="preserve"> </w:t>
      </w:r>
      <w:r>
        <w:t>have</w:t>
      </w:r>
      <w:r>
        <w:rPr>
          <w:spacing w:val="-12"/>
        </w:rPr>
        <w:t xml:space="preserve"> </w:t>
      </w:r>
      <w:r>
        <w:t>good</w:t>
      </w:r>
      <w:r>
        <w:rPr>
          <w:spacing w:val="-13"/>
        </w:rPr>
        <w:t xml:space="preserve"> </w:t>
      </w:r>
      <w:r>
        <w:t>mental</w:t>
      </w:r>
      <w:r>
        <w:rPr>
          <w:spacing w:val="-13"/>
        </w:rPr>
        <w:t xml:space="preserve"> </w:t>
      </w:r>
      <w:r>
        <w:t>health</w:t>
      </w:r>
      <w:r>
        <w:rPr>
          <w:spacing w:val="-11"/>
        </w:rPr>
        <w:t xml:space="preserve"> </w:t>
      </w:r>
      <w:r>
        <w:t>and</w:t>
      </w:r>
      <w:r>
        <w:rPr>
          <w:spacing w:val="-13"/>
        </w:rPr>
        <w:t xml:space="preserve"> </w:t>
      </w:r>
      <w:r>
        <w:t>high</w:t>
      </w:r>
      <w:r>
        <w:rPr>
          <w:spacing w:val="-13"/>
        </w:rPr>
        <w:t xml:space="preserve"> </w:t>
      </w:r>
      <w:r>
        <w:t>levels</w:t>
      </w:r>
      <w:r>
        <w:rPr>
          <w:spacing w:val="-12"/>
        </w:rPr>
        <w:t xml:space="preserve"> </w:t>
      </w:r>
      <w:r>
        <w:t>of</w:t>
      </w:r>
      <w:r>
        <w:rPr>
          <w:spacing w:val="-14"/>
        </w:rPr>
        <w:t xml:space="preserve"> </w:t>
      </w:r>
      <w:r>
        <w:t>learning</w:t>
      </w:r>
      <w:r>
        <w:rPr>
          <w:spacing w:val="-15"/>
        </w:rPr>
        <w:t xml:space="preserve"> </w:t>
      </w:r>
      <w:r>
        <w:t>engagement,</w:t>
      </w:r>
      <w:r>
        <w:rPr>
          <w:spacing w:val="-13"/>
        </w:rPr>
        <w:t xml:space="preserve"> </w:t>
      </w:r>
      <w:r>
        <w:t>they are likely to achieve better learning outcomes.</w:t>
      </w:r>
    </w:p>
    <w:p>
      <w:pPr>
        <w:pStyle w:val="5"/>
        <w:spacing w:before="162" w:line="360" w:lineRule="auto"/>
        <w:ind w:right="56" w:firstLine="719"/>
        <w:jc w:val="both"/>
      </w:pPr>
      <w:r>
        <w:t>The</w:t>
      </w:r>
      <w:r>
        <w:rPr>
          <w:spacing w:val="-7"/>
        </w:rPr>
        <w:t xml:space="preserve"> </w:t>
      </w:r>
      <w:r>
        <w:t>impact</w:t>
      </w:r>
      <w:r>
        <w:rPr>
          <w:spacing w:val="-5"/>
        </w:rPr>
        <w:t xml:space="preserve"> </w:t>
      </w:r>
      <w:r>
        <w:t>of</w:t>
      </w:r>
      <w:r>
        <w:rPr>
          <w:spacing w:val="-4"/>
        </w:rPr>
        <w:t xml:space="preserve"> </w:t>
      </w:r>
      <w:r>
        <w:t>social</w:t>
      </w:r>
      <w:r>
        <w:rPr>
          <w:spacing w:val="-6"/>
        </w:rPr>
        <w:t xml:space="preserve"> </w:t>
      </w:r>
      <w:r>
        <w:t>networks</w:t>
      </w:r>
      <w:r>
        <w:rPr>
          <w:spacing w:val="-6"/>
        </w:rPr>
        <w:t xml:space="preserve"> </w:t>
      </w:r>
      <w:r>
        <w:t>on</w:t>
      </w:r>
      <w:r>
        <w:rPr>
          <w:spacing w:val="-6"/>
        </w:rPr>
        <w:t xml:space="preserve"> </w:t>
      </w:r>
      <w:r>
        <w:t>students’</w:t>
      </w:r>
      <w:r>
        <w:rPr>
          <w:spacing w:val="-3"/>
        </w:rPr>
        <w:t xml:space="preserve"> </w:t>
      </w:r>
      <w:r>
        <w:t>academic</w:t>
      </w:r>
      <w:r>
        <w:rPr>
          <w:spacing w:val="-7"/>
        </w:rPr>
        <w:t xml:space="preserve"> </w:t>
      </w:r>
      <w:r>
        <w:t>performance.</w:t>
      </w:r>
      <w:r>
        <w:rPr>
          <w:spacing w:val="-6"/>
        </w:rPr>
        <w:t xml:space="preserve"> </w:t>
      </w:r>
      <w:r>
        <w:t>This</w:t>
      </w:r>
      <w:r>
        <w:rPr>
          <w:spacing w:val="-5"/>
        </w:rPr>
        <w:t xml:space="preserve"> </w:t>
      </w:r>
      <w:r>
        <w:t>is</w:t>
      </w:r>
      <w:r>
        <w:rPr>
          <w:spacing w:val="-4"/>
        </w:rPr>
        <w:t xml:space="preserve"> </w:t>
      </w:r>
      <w:r>
        <w:t>a</w:t>
      </w:r>
      <w:r>
        <w:rPr>
          <w:spacing w:val="-6"/>
        </w:rPr>
        <w:t xml:space="preserve"> </w:t>
      </w:r>
      <w:r>
        <w:t>measure</w:t>
      </w:r>
      <w:r>
        <w:rPr>
          <w:spacing w:val="-7"/>
        </w:rPr>
        <w:t xml:space="preserve"> </w:t>
      </w:r>
      <w:r>
        <w:t>of learning effectiveness through grades, assessment results, and students’ feelings about their achievements in the university learning environment.</w:t>
      </w:r>
    </w:p>
    <w:p>
      <w:pPr>
        <w:pStyle w:val="5"/>
        <w:spacing w:before="159" w:line="360" w:lineRule="auto"/>
        <w:ind w:right="55" w:firstLine="719"/>
        <w:jc w:val="both"/>
      </w:pPr>
      <w:r>
        <w:t>This model not only clarifies the complex relationship between social networks and learning</w:t>
      </w:r>
      <w:r>
        <w:rPr>
          <w:spacing w:val="-3"/>
        </w:rPr>
        <w:t xml:space="preserve"> </w:t>
      </w:r>
      <w:r>
        <w:t>outcomes, but also extends</w:t>
      </w:r>
      <w:r>
        <w:rPr>
          <w:spacing w:val="-1"/>
        </w:rPr>
        <w:t xml:space="preserve"> </w:t>
      </w:r>
      <w:r>
        <w:t>it in a</w:t>
      </w:r>
      <w:r>
        <w:rPr>
          <w:spacing w:val="-1"/>
        </w:rPr>
        <w:t xml:space="preserve"> </w:t>
      </w:r>
      <w:r>
        <w:t>modern direction by</w:t>
      </w:r>
      <w:r>
        <w:rPr>
          <w:spacing w:val="-5"/>
        </w:rPr>
        <w:t xml:space="preserve"> </w:t>
      </w:r>
      <w:r>
        <w:t>integrating</w:t>
      </w:r>
      <w:r>
        <w:rPr>
          <w:spacing w:val="-3"/>
        </w:rPr>
        <w:t xml:space="preserve"> </w:t>
      </w:r>
      <w:r>
        <w:t>the</w:t>
      </w:r>
      <w:r>
        <w:rPr>
          <w:spacing w:val="-1"/>
        </w:rPr>
        <w:t xml:space="preserve"> </w:t>
      </w:r>
      <w:r>
        <w:t>Digital Literacy factor that reflects students’ level of adaptation to the digital learning environment. Understanding</w:t>
      </w:r>
      <w:r>
        <w:rPr>
          <w:spacing w:val="-7"/>
        </w:rPr>
        <w:t xml:space="preserve"> </w:t>
      </w:r>
      <w:r>
        <w:t>this</w:t>
      </w:r>
      <w:r>
        <w:rPr>
          <w:spacing w:val="-3"/>
        </w:rPr>
        <w:t xml:space="preserve"> </w:t>
      </w:r>
      <w:r>
        <w:t>mechanism</w:t>
      </w:r>
      <w:r>
        <w:rPr>
          <w:spacing w:val="-4"/>
        </w:rPr>
        <w:t xml:space="preserve"> </w:t>
      </w:r>
      <w:r>
        <w:t>will</w:t>
      </w:r>
      <w:r>
        <w:rPr>
          <w:spacing w:val="-4"/>
        </w:rPr>
        <w:t xml:space="preserve"> </w:t>
      </w:r>
      <w:r>
        <w:t>help</w:t>
      </w:r>
      <w:r>
        <w:rPr>
          <w:spacing w:val="-4"/>
        </w:rPr>
        <w:t xml:space="preserve"> </w:t>
      </w:r>
      <w:r>
        <w:t>universities</w:t>
      </w:r>
      <w:r>
        <w:rPr>
          <w:spacing w:val="-4"/>
        </w:rPr>
        <w:t xml:space="preserve"> </w:t>
      </w:r>
      <w:r>
        <w:t>and</w:t>
      </w:r>
      <w:r>
        <w:rPr>
          <w:spacing w:val="-4"/>
        </w:rPr>
        <w:t xml:space="preserve"> </w:t>
      </w:r>
      <w:r>
        <w:t>lecturers</w:t>
      </w:r>
      <w:r>
        <w:rPr>
          <w:spacing w:val="-4"/>
        </w:rPr>
        <w:t xml:space="preserve"> </w:t>
      </w:r>
      <w:r>
        <w:t>propose</w:t>
      </w:r>
      <w:r>
        <w:rPr>
          <w:spacing w:val="-4"/>
        </w:rPr>
        <w:t xml:space="preserve"> </w:t>
      </w:r>
      <w:r>
        <w:t>appropriate</w:t>
      </w:r>
      <w:r>
        <w:rPr>
          <w:spacing w:val="-3"/>
        </w:rPr>
        <w:t xml:space="preserve"> </w:t>
      </w:r>
      <w:r>
        <w:t>policies and teaching methods to both take advantage of the benefits of social networks and minimize negative impacts on students' learning.</w:t>
      </w:r>
    </w:p>
    <w:p>
      <w:pPr>
        <w:pStyle w:val="4"/>
        <w:numPr>
          <w:ilvl w:val="0"/>
          <w:numId w:val="8"/>
        </w:numPr>
        <w:tabs>
          <w:tab w:val="left" w:pos="1145"/>
        </w:tabs>
        <w:spacing w:before="164" w:after="0" w:line="240" w:lineRule="auto"/>
        <w:ind w:left="1145" w:right="0" w:hanging="240"/>
        <w:jc w:val="both"/>
      </w:pPr>
      <w:bookmarkStart w:id="26" w:name="_bookmark26"/>
      <w:bookmarkEnd w:id="26"/>
      <w:r>
        <w:rPr>
          <w:spacing w:val="-2"/>
        </w:rPr>
        <w:t>Hypotheses</w:t>
      </w:r>
    </w:p>
    <w:p>
      <w:pPr>
        <w:pStyle w:val="4"/>
        <w:spacing w:before="63" w:line="259" w:lineRule="auto"/>
        <w:ind w:right="856"/>
      </w:pPr>
      <w:bookmarkStart w:id="27" w:name="_bookmark27"/>
      <w:bookmarkEnd w:id="27"/>
      <w:r>
        <w:t>H1:</w:t>
      </w:r>
      <w:r>
        <w:rPr>
          <w:spacing w:val="-3"/>
        </w:rPr>
        <w:t xml:space="preserve"> </w:t>
      </w:r>
      <w:r>
        <w:t>The</w:t>
      </w:r>
      <w:r>
        <w:rPr>
          <w:spacing w:val="-4"/>
        </w:rPr>
        <w:t xml:space="preserve"> </w:t>
      </w:r>
      <w:r>
        <w:t>amount</w:t>
      </w:r>
      <w:r>
        <w:rPr>
          <w:spacing w:val="-3"/>
        </w:rPr>
        <w:t xml:space="preserve"> </w:t>
      </w:r>
      <w:r>
        <w:t>of</w:t>
      </w:r>
      <w:r>
        <w:rPr>
          <w:spacing w:val="-3"/>
        </w:rPr>
        <w:t xml:space="preserve"> </w:t>
      </w:r>
      <w:r>
        <w:t>time</w:t>
      </w:r>
      <w:r>
        <w:rPr>
          <w:spacing w:val="-4"/>
        </w:rPr>
        <w:t xml:space="preserve"> </w:t>
      </w:r>
      <w:r>
        <w:t>spent</w:t>
      </w:r>
      <w:r>
        <w:rPr>
          <w:spacing w:val="-3"/>
        </w:rPr>
        <w:t xml:space="preserve"> </w:t>
      </w:r>
      <w:r>
        <w:t>on</w:t>
      </w:r>
      <w:r>
        <w:rPr>
          <w:spacing w:val="-3"/>
        </w:rPr>
        <w:t xml:space="preserve"> </w:t>
      </w:r>
      <w:r>
        <w:t>social</w:t>
      </w:r>
      <w:r>
        <w:rPr>
          <w:spacing w:val="-3"/>
        </w:rPr>
        <w:t xml:space="preserve"> </w:t>
      </w:r>
      <w:r>
        <w:t>media</w:t>
      </w:r>
      <w:r>
        <w:rPr>
          <w:spacing w:val="-1"/>
        </w:rPr>
        <w:t xml:space="preserve"> </w:t>
      </w:r>
      <w:r>
        <w:t>is</w:t>
      </w:r>
      <w:r>
        <w:rPr>
          <w:spacing w:val="-3"/>
        </w:rPr>
        <w:t xml:space="preserve"> </w:t>
      </w:r>
      <w:r>
        <w:t>positively</w:t>
      </w:r>
      <w:r>
        <w:rPr>
          <w:spacing w:val="-3"/>
        </w:rPr>
        <w:t xml:space="preserve"> </w:t>
      </w:r>
      <w:r>
        <w:t>related</w:t>
      </w:r>
      <w:r>
        <w:rPr>
          <w:spacing w:val="-3"/>
        </w:rPr>
        <w:t xml:space="preserve"> </w:t>
      </w:r>
      <w:r>
        <w:t>to</w:t>
      </w:r>
      <w:r>
        <w:rPr>
          <w:spacing w:val="-3"/>
        </w:rPr>
        <w:t xml:space="preserve"> </w:t>
      </w:r>
      <w:r>
        <w:t>social</w:t>
      </w:r>
      <w:r>
        <w:rPr>
          <w:spacing w:val="-3"/>
        </w:rPr>
        <w:t xml:space="preserve"> </w:t>
      </w:r>
      <w:r>
        <w:t xml:space="preserve">media </w:t>
      </w:r>
      <w:r>
        <w:rPr>
          <w:spacing w:val="-2"/>
        </w:rPr>
        <w:t>(Education)</w:t>
      </w:r>
    </w:p>
    <w:p>
      <w:pPr>
        <w:pStyle w:val="5"/>
        <w:spacing w:line="360" w:lineRule="auto"/>
        <w:ind w:right="56" w:firstLine="719"/>
        <w:jc w:val="both"/>
      </w:pPr>
      <w:r>
        <w:t>Hypothesis H1 suggests that the more time students spend on social media, the more likely they are to use these platforms for educational purposes. The reason for this hypothesis comes from the fact that social media is not only an entertainment tool but also gradually becoming an effective learning support channel, especially</w:t>
      </w:r>
      <w:r>
        <w:rPr>
          <w:spacing w:val="-4"/>
        </w:rPr>
        <w:t xml:space="preserve"> </w:t>
      </w:r>
      <w:r>
        <w:t>in the context of modern education that relies heavily on information technology and digital learning materials.</w:t>
      </w:r>
    </w:p>
    <w:p>
      <w:pPr>
        <w:pStyle w:val="5"/>
        <w:spacing w:before="154" w:line="360" w:lineRule="auto"/>
        <w:ind w:right="51" w:firstLine="719"/>
        <w:jc w:val="both"/>
      </w:pPr>
      <w:r>
        <w:t>Nowadays, platforms such as Facebook, YouTube, TikTok, Instagram, Zalo, etc. not only provide entertainment content but also contain a lot of academic content, from lectures, study tips, reference materials to academic discussion groups. When students are exposed to social</w:t>
      </w:r>
      <w:r>
        <w:rPr>
          <w:spacing w:val="-7"/>
        </w:rPr>
        <w:t xml:space="preserve"> </w:t>
      </w:r>
      <w:r>
        <w:t>media</w:t>
      </w:r>
      <w:r>
        <w:rPr>
          <w:spacing w:val="-8"/>
        </w:rPr>
        <w:t xml:space="preserve"> </w:t>
      </w:r>
      <w:r>
        <w:t>a</w:t>
      </w:r>
      <w:r>
        <w:rPr>
          <w:spacing w:val="-8"/>
        </w:rPr>
        <w:t xml:space="preserve"> </w:t>
      </w:r>
      <w:r>
        <w:t>lot,</w:t>
      </w:r>
      <w:r>
        <w:rPr>
          <w:spacing w:val="-7"/>
        </w:rPr>
        <w:t xml:space="preserve"> </w:t>
      </w:r>
      <w:r>
        <w:t>they</w:t>
      </w:r>
      <w:r>
        <w:rPr>
          <w:spacing w:val="-12"/>
        </w:rPr>
        <w:t xml:space="preserve"> </w:t>
      </w:r>
      <w:r>
        <w:t>are</w:t>
      </w:r>
      <w:r>
        <w:rPr>
          <w:spacing w:val="-8"/>
        </w:rPr>
        <w:t xml:space="preserve"> </w:t>
      </w:r>
      <w:r>
        <w:t>more</w:t>
      </w:r>
      <w:r>
        <w:rPr>
          <w:spacing w:val="-8"/>
        </w:rPr>
        <w:t xml:space="preserve"> </w:t>
      </w:r>
      <w:r>
        <w:t>likely</w:t>
      </w:r>
      <w:r>
        <w:rPr>
          <w:spacing w:val="-12"/>
        </w:rPr>
        <w:t xml:space="preserve"> </w:t>
      </w:r>
      <w:r>
        <w:t>to</w:t>
      </w:r>
      <w:r>
        <w:rPr>
          <w:spacing w:val="-7"/>
        </w:rPr>
        <w:t xml:space="preserve"> </w:t>
      </w:r>
      <w:r>
        <w:t>encounter</w:t>
      </w:r>
      <w:r>
        <w:rPr>
          <w:spacing w:val="-8"/>
        </w:rPr>
        <w:t xml:space="preserve"> </w:t>
      </w:r>
      <w:r>
        <w:t>educational</w:t>
      </w:r>
      <w:r>
        <w:rPr>
          <w:spacing w:val="-7"/>
        </w:rPr>
        <w:t xml:space="preserve"> </w:t>
      </w:r>
      <w:r>
        <w:t>content</w:t>
      </w:r>
      <w:r>
        <w:rPr>
          <w:spacing w:val="-7"/>
        </w:rPr>
        <w:t xml:space="preserve"> </w:t>
      </w:r>
      <w:r>
        <w:t>and</w:t>
      </w:r>
      <w:r>
        <w:rPr>
          <w:spacing w:val="-5"/>
        </w:rPr>
        <w:t xml:space="preserve"> </w:t>
      </w:r>
      <w:r>
        <w:t>thus</w:t>
      </w:r>
      <w:r>
        <w:rPr>
          <w:spacing w:val="-7"/>
        </w:rPr>
        <w:t xml:space="preserve"> </w:t>
      </w:r>
      <w:r>
        <w:t>be</w:t>
      </w:r>
      <w:r>
        <w:rPr>
          <w:spacing w:val="-8"/>
        </w:rPr>
        <w:t xml:space="preserve"> </w:t>
      </w:r>
      <w:r>
        <w:t>attracted</w:t>
      </w:r>
      <w:r>
        <w:rPr>
          <w:spacing w:val="-8"/>
        </w:rPr>
        <w:t xml:space="preserve"> </w:t>
      </w:r>
      <w:r>
        <w:t>to using social media in a learning-oriented way. The time spent on social media also means that students</w:t>
      </w:r>
      <w:r>
        <w:rPr>
          <w:spacing w:val="30"/>
        </w:rPr>
        <w:t xml:space="preserve"> </w:t>
      </w:r>
      <w:r>
        <w:t>have</w:t>
      </w:r>
      <w:r>
        <w:rPr>
          <w:spacing w:val="30"/>
        </w:rPr>
        <w:t xml:space="preserve"> </w:t>
      </w:r>
      <w:r>
        <w:t>formed</w:t>
      </w:r>
      <w:r>
        <w:rPr>
          <w:spacing w:val="29"/>
        </w:rPr>
        <w:t xml:space="preserve"> </w:t>
      </w:r>
      <w:r>
        <w:t>the</w:t>
      </w:r>
      <w:r>
        <w:rPr>
          <w:spacing w:val="30"/>
        </w:rPr>
        <w:t xml:space="preserve"> </w:t>
      </w:r>
      <w:r>
        <w:t>habit</w:t>
      </w:r>
      <w:r>
        <w:rPr>
          <w:spacing w:val="31"/>
        </w:rPr>
        <w:t xml:space="preserve"> </w:t>
      </w:r>
      <w:r>
        <w:t>of</w:t>
      </w:r>
      <w:r>
        <w:rPr>
          <w:spacing w:val="29"/>
        </w:rPr>
        <w:t xml:space="preserve"> </w:t>
      </w:r>
      <w:r>
        <w:t>searching,</w:t>
      </w:r>
      <w:r>
        <w:rPr>
          <w:spacing w:val="30"/>
        </w:rPr>
        <w:t xml:space="preserve"> </w:t>
      </w:r>
      <w:r>
        <w:t>exchanging,</w:t>
      </w:r>
      <w:r>
        <w:rPr>
          <w:spacing w:val="30"/>
        </w:rPr>
        <w:t xml:space="preserve"> </w:t>
      </w:r>
      <w:r>
        <w:t>and</w:t>
      </w:r>
      <w:r>
        <w:rPr>
          <w:spacing w:val="29"/>
        </w:rPr>
        <w:t xml:space="preserve"> </w:t>
      </w:r>
      <w:r>
        <w:t>updating</w:t>
      </w:r>
      <w:r>
        <w:rPr>
          <w:spacing w:val="30"/>
        </w:rPr>
        <w:t xml:space="preserve"> </w:t>
      </w:r>
      <w:r>
        <w:t>information</w:t>
      </w:r>
      <w:r>
        <w:rPr>
          <w:spacing w:val="31"/>
        </w:rPr>
        <w:t xml:space="preserve"> </w:t>
      </w:r>
      <w:r>
        <w:rPr>
          <w:spacing w:val="-2"/>
        </w:rPr>
        <w:t>through</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48"/>
        <w:jc w:val="both"/>
      </w:pPr>
      <w:r>
        <w:t>these platforms. If they have a positive perception of the role of social media in learning, they will actively follow educational channels, join study groups, or follow lecturers and experts. This relationship is only a general trend and can be influenced by intermediate factors such as learning</w:t>
      </w:r>
      <w:r>
        <w:rPr>
          <w:spacing w:val="-6"/>
        </w:rPr>
        <w:t xml:space="preserve"> </w:t>
      </w:r>
      <w:r>
        <w:t>motivation,</w:t>
      </w:r>
      <w:r>
        <w:rPr>
          <w:spacing w:val="-3"/>
        </w:rPr>
        <w:t xml:space="preserve"> </w:t>
      </w:r>
      <w:r>
        <w:t>self-learning</w:t>
      </w:r>
      <w:r>
        <w:rPr>
          <w:spacing w:val="-6"/>
        </w:rPr>
        <w:t xml:space="preserve"> </w:t>
      </w:r>
      <w:r>
        <w:t>ability,</w:t>
      </w:r>
      <w:r>
        <w:rPr>
          <w:spacing w:val="-3"/>
        </w:rPr>
        <w:t xml:space="preserve"> </w:t>
      </w:r>
      <w:r>
        <w:t>digital</w:t>
      </w:r>
      <w:r>
        <w:rPr>
          <w:spacing w:val="-3"/>
        </w:rPr>
        <w:t xml:space="preserve"> </w:t>
      </w:r>
      <w:r>
        <w:t>skills</w:t>
      </w:r>
      <w:r>
        <w:rPr>
          <w:spacing w:val="-3"/>
        </w:rPr>
        <w:t xml:space="preserve"> </w:t>
      </w:r>
      <w:r>
        <w:t>level,</w:t>
      </w:r>
      <w:r>
        <w:rPr>
          <w:spacing w:val="-3"/>
        </w:rPr>
        <w:t xml:space="preserve"> </w:t>
      </w:r>
      <w:r>
        <w:t>or</w:t>
      </w:r>
      <w:r>
        <w:rPr>
          <w:spacing w:val="-3"/>
        </w:rPr>
        <w:t xml:space="preserve"> </w:t>
      </w:r>
      <w:r>
        <w:t>personal</w:t>
      </w:r>
      <w:r>
        <w:rPr>
          <w:spacing w:val="-3"/>
        </w:rPr>
        <w:t xml:space="preserve"> </w:t>
      </w:r>
      <w:r>
        <w:t>characteristics.</w:t>
      </w:r>
      <w:r>
        <w:rPr>
          <w:spacing w:val="-3"/>
        </w:rPr>
        <w:t xml:space="preserve"> </w:t>
      </w:r>
      <w:r>
        <w:t>Not</w:t>
      </w:r>
      <w:r>
        <w:rPr>
          <w:spacing w:val="-3"/>
        </w:rPr>
        <w:t xml:space="preserve"> </w:t>
      </w:r>
      <w:r>
        <w:t>all students who use social media a lot use it for educational purposes; this also depends on their learning orientation and goals.</w:t>
      </w:r>
    </w:p>
    <w:p>
      <w:pPr>
        <w:pStyle w:val="4"/>
        <w:spacing w:before="166"/>
      </w:pPr>
      <w:bookmarkStart w:id="28" w:name="_bookmark28"/>
      <w:bookmarkEnd w:id="28"/>
      <w:r>
        <w:t>H2:</w:t>
      </w:r>
      <w:r>
        <w:rPr>
          <w:spacing w:val="-2"/>
        </w:rPr>
        <w:t xml:space="preserve"> </w:t>
      </w:r>
      <w:r>
        <w:t>Social</w:t>
      </w:r>
      <w:r>
        <w:rPr>
          <w:spacing w:val="-1"/>
        </w:rPr>
        <w:t xml:space="preserve"> </w:t>
      </w:r>
      <w:r>
        <w:t>media</w:t>
      </w:r>
      <w:r>
        <w:rPr>
          <w:spacing w:val="-1"/>
        </w:rPr>
        <w:t xml:space="preserve"> </w:t>
      </w:r>
      <w:r>
        <w:t>(Education)</w:t>
      </w:r>
      <w:r>
        <w:rPr>
          <w:spacing w:val="-1"/>
        </w:rPr>
        <w:t xml:space="preserve"> </w:t>
      </w:r>
      <w:r>
        <w:t>is positively</w:t>
      </w:r>
      <w:r>
        <w:rPr>
          <w:spacing w:val="-1"/>
        </w:rPr>
        <w:t xml:space="preserve"> </w:t>
      </w:r>
      <w:r>
        <w:t>related</w:t>
      </w:r>
      <w:r>
        <w:rPr>
          <w:spacing w:val="-1"/>
        </w:rPr>
        <w:t xml:space="preserve"> </w:t>
      </w:r>
      <w:r>
        <w:t>to</w:t>
      </w:r>
      <w:r>
        <w:rPr>
          <w:spacing w:val="-1"/>
        </w:rPr>
        <w:t xml:space="preserve"> </w:t>
      </w:r>
      <w:r>
        <w:rPr>
          <w:spacing w:val="-2"/>
        </w:rPr>
        <w:t>addiction</w:t>
      </w:r>
    </w:p>
    <w:p>
      <w:pPr>
        <w:pStyle w:val="5"/>
        <w:spacing w:before="17" w:line="360" w:lineRule="auto"/>
        <w:ind w:right="52" w:firstLine="719"/>
        <w:jc w:val="both"/>
      </w:pPr>
      <w:r>
        <w:t>Hypothesis</w:t>
      </w:r>
      <w:r>
        <w:rPr>
          <w:spacing w:val="-10"/>
        </w:rPr>
        <w:t xml:space="preserve"> </w:t>
      </w:r>
      <w:r>
        <w:t>H2</w:t>
      </w:r>
      <w:r>
        <w:rPr>
          <w:spacing w:val="-11"/>
        </w:rPr>
        <w:t xml:space="preserve"> </w:t>
      </w:r>
      <w:r>
        <w:t>poses</w:t>
      </w:r>
      <w:r>
        <w:rPr>
          <w:spacing w:val="-10"/>
        </w:rPr>
        <w:t xml:space="preserve"> </w:t>
      </w:r>
      <w:r>
        <w:t>an</w:t>
      </w:r>
      <w:r>
        <w:rPr>
          <w:spacing w:val="-11"/>
        </w:rPr>
        <w:t xml:space="preserve"> </w:t>
      </w:r>
      <w:r>
        <w:t>interesting</w:t>
      </w:r>
      <w:r>
        <w:rPr>
          <w:spacing w:val="-11"/>
        </w:rPr>
        <w:t xml:space="preserve"> </w:t>
      </w:r>
      <w:r>
        <w:t>and</w:t>
      </w:r>
      <w:r>
        <w:rPr>
          <w:spacing w:val="-11"/>
        </w:rPr>
        <w:t xml:space="preserve"> </w:t>
      </w:r>
      <w:r>
        <w:t>paradoxical</w:t>
      </w:r>
      <w:r>
        <w:rPr>
          <w:spacing w:val="-10"/>
        </w:rPr>
        <w:t xml:space="preserve"> </w:t>
      </w:r>
      <w:r>
        <w:t>relationship:</w:t>
      </w:r>
      <w:r>
        <w:rPr>
          <w:spacing w:val="-10"/>
        </w:rPr>
        <w:t xml:space="preserve"> </w:t>
      </w:r>
      <w:r>
        <w:t>the</w:t>
      </w:r>
      <w:r>
        <w:rPr>
          <w:spacing w:val="-11"/>
        </w:rPr>
        <w:t xml:space="preserve"> </w:t>
      </w:r>
      <w:r>
        <w:t>use</w:t>
      </w:r>
      <w:r>
        <w:rPr>
          <w:spacing w:val="-11"/>
        </w:rPr>
        <w:t xml:space="preserve"> </w:t>
      </w:r>
      <w:r>
        <w:t>of</w:t>
      </w:r>
      <w:r>
        <w:rPr>
          <w:spacing w:val="-11"/>
        </w:rPr>
        <w:t xml:space="preserve"> </w:t>
      </w:r>
      <w:r>
        <w:t>social</w:t>
      </w:r>
      <w:r>
        <w:rPr>
          <w:spacing w:val="-11"/>
        </w:rPr>
        <w:t xml:space="preserve"> </w:t>
      </w:r>
      <w:r>
        <w:t>media for educational purposes may be positively related to social media addiction. At first glance, this may seem contrary to the conventional wisdom that learning is a positive activity and addiction is a negative consequence. However, when we delve deeper into students’ social media</w:t>
      </w:r>
      <w:r>
        <w:rPr>
          <w:spacing w:val="-13"/>
        </w:rPr>
        <w:t xml:space="preserve"> </w:t>
      </w:r>
      <w:r>
        <w:t>behavior,</w:t>
      </w:r>
      <w:r>
        <w:rPr>
          <w:spacing w:val="-12"/>
        </w:rPr>
        <w:t xml:space="preserve"> </w:t>
      </w:r>
      <w:r>
        <w:t>this</w:t>
      </w:r>
      <w:r>
        <w:rPr>
          <w:spacing w:val="-12"/>
        </w:rPr>
        <w:t xml:space="preserve"> </w:t>
      </w:r>
      <w:r>
        <w:t>hypothesis</w:t>
      </w:r>
      <w:r>
        <w:rPr>
          <w:spacing w:val="-12"/>
        </w:rPr>
        <w:t xml:space="preserve"> </w:t>
      </w:r>
      <w:r>
        <w:t>has</w:t>
      </w:r>
      <w:r>
        <w:rPr>
          <w:spacing w:val="-12"/>
        </w:rPr>
        <w:t xml:space="preserve"> </w:t>
      </w:r>
      <w:r>
        <w:t>some</w:t>
      </w:r>
      <w:r>
        <w:rPr>
          <w:spacing w:val="-12"/>
        </w:rPr>
        <w:t xml:space="preserve"> </w:t>
      </w:r>
      <w:r>
        <w:t>merit.</w:t>
      </w:r>
      <w:r>
        <w:rPr>
          <w:spacing w:val="-12"/>
        </w:rPr>
        <w:t xml:space="preserve"> </w:t>
      </w:r>
      <w:r>
        <w:t>One</w:t>
      </w:r>
      <w:r>
        <w:rPr>
          <w:spacing w:val="-14"/>
        </w:rPr>
        <w:t xml:space="preserve"> </w:t>
      </w:r>
      <w:r>
        <w:t>of</w:t>
      </w:r>
      <w:r>
        <w:rPr>
          <w:spacing w:val="-13"/>
        </w:rPr>
        <w:t xml:space="preserve"> </w:t>
      </w:r>
      <w:r>
        <w:t>the</w:t>
      </w:r>
      <w:r>
        <w:rPr>
          <w:spacing w:val="-13"/>
        </w:rPr>
        <w:t xml:space="preserve"> </w:t>
      </w:r>
      <w:r>
        <w:t>main</w:t>
      </w:r>
      <w:r>
        <w:rPr>
          <w:spacing w:val="-12"/>
        </w:rPr>
        <w:t xml:space="preserve"> </w:t>
      </w:r>
      <w:r>
        <w:t>reasons</w:t>
      </w:r>
      <w:r>
        <w:rPr>
          <w:spacing w:val="-12"/>
        </w:rPr>
        <w:t xml:space="preserve"> </w:t>
      </w:r>
      <w:r>
        <w:t>is</w:t>
      </w:r>
      <w:r>
        <w:rPr>
          <w:spacing w:val="-11"/>
        </w:rPr>
        <w:t xml:space="preserve"> </w:t>
      </w:r>
      <w:r>
        <w:t>that</w:t>
      </w:r>
      <w:r>
        <w:rPr>
          <w:spacing w:val="-12"/>
        </w:rPr>
        <w:t xml:space="preserve"> </w:t>
      </w:r>
      <w:r>
        <w:t>the</w:t>
      </w:r>
      <w:r>
        <w:rPr>
          <w:spacing w:val="-13"/>
        </w:rPr>
        <w:t xml:space="preserve"> </w:t>
      </w:r>
      <w:r>
        <w:t>line</w:t>
      </w:r>
      <w:r>
        <w:rPr>
          <w:spacing w:val="-13"/>
        </w:rPr>
        <w:t xml:space="preserve"> </w:t>
      </w:r>
      <w:r>
        <w:t>between using social media for learning and entertainment is becoming increasingly blurred. Many students</w:t>
      </w:r>
      <w:r>
        <w:rPr>
          <w:spacing w:val="-10"/>
        </w:rPr>
        <w:t xml:space="preserve"> </w:t>
      </w:r>
      <w:r>
        <w:t>start</w:t>
      </w:r>
      <w:r>
        <w:rPr>
          <w:spacing w:val="-10"/>
        </w:rPr>
        <w:t xml:space="preserve"> </w:t>
      </w:r>
      <w:r>
        <w:t>using</w:t>
      </w:r>
      <w:r>
        <w:rPr>
          <w:spacing w:val="-12"/>
        </w:rPr>
        <w:t xml:space="preserve"> </w:t>
      </w:r>
      <w:r>
        <w:t>social</w:t>
      </w:r>
      <w:r>
        <w:rPr>
          <w:spacing w:val="-10"/>
        </w:rPr>
        <w:t xml:space="preserve"> </w:t>
      </w:r>
      <w:r>
        <w:t>media</w:t>
      </w:r>
      <w:r>
        <w:rPr>
          <w:spacing w:val="-12"/>
        </w:rPr>
        <w:t xml:space="preserve"> </w:t>
      </w:r>
      <w:r>
        <w:t>to</w:t>
      </w:r>
      <w:r>
        <w:rPr>
          <w:spacing w:val="-10"/>
        </w:rPr>
        <w:t xml:space="preserve"> </w:t>
      </w:r>
      <w:r>
        <w:t>find</w:t>
      </w:r>
      <w:r>
        <w:rPr>
          <w:spacing w:val="-11"/>
        </w:rPr>
        <w:t xml:space="preserve"> </w:t>
      </w:r>
      <w:r>
        <w:t>materials,</w:t>
      </w:r>
      <w:r>
        <w:rPr>
          <w:spacing w:val="-10"/>
        </w:rPr>
        <w:t xml:space="preserve"> </w:t>
      </w:r>
      <w:r>
        <w:t>follow</w:t>
      </w:r>
      <w:r>
        <w:rPr>
          <w:spacing w:val="-11"/>
        </w:rPr>
        <w:t xml:space="preserve"> </w:t>
      </w:r>
      <w:r>
        <w:t>academic</w:t>
      </w:r>
      <w:r>
        <w:rPr>
          <w:spacing w:val="-9"/>
        </w:rPr>
        <w:t xml:space="preserve"> </w:t>
      </w:r>
      <w:r>
        <w:t>pages,</w:t>
      </w:r>
      <w:r>
        <w:rPr>
          <w:spacing w:val="-8"/>
        </w:rPr>
        <w:t xml:space="preserve"> </w:t>
      </w:r>
      <w:r>
        <w:t>watch</w:t>
      </w:r>
      <w:r>
        <w:rPr>
          <w:spacing w:val="-11"/>
        </w:rPr>
        <w:t xml:space="preserve"> </w:t>
      </w:r>
      <w:r>
        <w:t>lecture</w:t>
      </w:r>
      <w:r>
        <w:rPr>
          <w:spacing w:val="-12"/>
        </w:rPr>
        <w:t xml:space="preserve"> </w:t>
      </w:r>
      <w:r>
        <w:t>videos, etc., but in the process, they are easily drawn into content unrelated to learning, leading to uncontrolled use. Over time, this habit can form a dependency, or even an addiction. Learning through</w:t>
      </w:r>
      <w:r>
        <w:rPr>
          <w:spacing w:val="-15"/>
        </w:rPr>
        <w:t xml:space="preserve"> </w:t>
      </w:r>
      <w:r>
        <w:t>social</w:t>
      </w:r>
      <w:r>
        <w:rPr>
          <w:spacing w:val="-15"/>
        </w:rPr>
        <w:t xml:space="preserve"> </w:t>
      </w:r>
      <w:r>
        <w:t>media</w:t>
      </w:r>
      <w:r>
        <w:rPr>
          <w:spacing w:val="-14"/>
        </w:rPr>
        <w:t xml:space="preserve"> </w:t>
      </w:r>
      <w:r>
        <w:t>puts</w:t>
      </w:r>
      <w:r>
        <w:rPr>
          <w:spacing w:val="-12"/>
        </w:rPr>
        <w:t xml:space="preserve"> </w:t>
      </w:r>
      <w:r>
        <w:t>students</w:t>
      </w:r>
      <w:r>
        <w:rPr>
          <w:spacing w:val="-13"/>
        </w:rPr>
        <w:t xml:space="preserve"> </w:t>
      </w:r>
      <w:r>
        <w:t>in</w:t>
      </w:r>
      <w:r>
        <w:rPr>
          <w:spacing w:val="-15"/>
        </w:rPr>
        <w:t xml:space="preserve"> </w:t>
      </w:r>
      <w:r>
        <w:t>constant</w:t>
      </w:r>
      <w:r>
        <w:rPr>
          <w:spacing w:val="-13"/>
        </w:rPr>
        <w:t xml:space="preserve"> </w:t>
      </w:r>
      <w:r>
        <w:t>contact</w:t>
      </w:r>
      <w:r>
        <w:rPr>
          <w:spacing w:val="-13"/>
        </w:rPr>
        <w:t xml:space="preserve"> </w:t>
      </w:r>
      <w:r>
        <w:t>with</w:t>
      </w:r>
      <w:r>
        <w:rPr>
          <w:spacing w:val="-13"/>
        </w:rPr>
        <w:t xml:space="preserve"> </w:t>
      </w:r>
      <w:r>
        <w:t>that</w:t>
      </w:r>
      <w:r>
        <w:rPr>
          <w:spacing w:val="-13"/>
        </w:rPr>
        <w:t xml:space="preserve"> </w:t>
      </w:r>
      <w:r>
        <w:t>platform</w:t>
      </w:r>
      <w:r>
        <w:rPr>
          <w:spacing w:val="-13"/>
        </w:rPr>
        <w:t xml:space="preserve"> </w:t>
      </w:r>
      <w:r>
        <w:t>all</w:t>
      </w:r>
      <w:r>
        <w:rPr>
          <w:spacing w:val="-15"/>
        </w:rPr>
        <w:t xml:space="preserve"> </w:t>
      </w:r>
      <w:r>
        <w:t>day</w:t>
      </w:r>
      <w:r>
        <w:rPr>
          <w:spacing w:val="-15"/>
        </w:rPr>
        <w:t xml:space="preserve"> </w:t>
      </w:r>
      <w:r>
        <w:t>long,</w:t>
      </w:r>
      <w:r>
        <w:rPr>
          <w:spacing w:val="-13"/>
        </w:rPr>
        <w:t xml:space="preserve"> </w:t>
      </w:r>
      <w:r>
        <w:t>increasing the frequency of access and attachment. When used excessively, even if initially for academic purposes, students can still develop symptoms of addiction, such as feeling uncomfortable without social media, losing focus when studying offline, or reducing real-life social interactions. Another factor contributing to this relationship is the design of social media platforms, which are very attractive and “addictive” through personalized algorithms, push notifications,</w:t>
      </w:r>
      <w:r>
        <w:rPr>
          <w:spacing w:val="-8"/>
        </w:rPr>
        <w:t xml:space="preserve"> </w:t>
      </w:r>
      <w:r>
        <w:t>short</w:t>
      </w:r>
      <w:r>
        <w:rPr>
          <w:spacing w:val="-8"/>
        </w:rPr>
        <w:t xml:space="preserve"> </w:t>
      </w:r>
      <w:r>
        <w:t>videos,</w:t>
      </w:r>
      <w:r>
        <w:rPr>
          <w:spacing w:val="-8"/>
        </w:rPr>
        <w:t xml:space="preserve"> </w:t>
      </w:r>
      <w:r>
        <w:t>or</w:t>
      </w:r>
      <w:r>
        <w:rPr>
          <w:spacing w:val="-9"/>
        </w:rPr>
        <w:t xml:space="preserve"> </w:t>
      </w:r>
      <w:r>
        <w:t>feedback</w:t>
      </w:r>
      <w:r>
        <w:rPr>
          <w:spacing w:val="-6"/>
        </w:rPr>
        <w:t xml:space="preserve"> </w:t>
      </w:r>
      <w:r>
        <w:t>mechanisms</w:t>
      </w:r>
      <w:r>
        <w:rPr>
          <w:spacing w:val="-8"/>
        </w:rPr>
        <w:t xml:space="preserve"> </w:t>
      </w:r>
      <w:r>
        <w:t>such</w:t>
      </w:r>
      <w:r>
        <w:rPr>
          <w:spacing w:val="-8"/>
        </w:rPr>
        <w:t xml:space="preserve"> </w:t>
      </w:r>
      <w:r>
        <w:t>as</w:t>
      </w:r>
      <w:r>
        <w:rPr>
          <w:spacing w:val="-8"/>
        </w:rPr>
        <w:t xml:space="preserve"> </w:t>
      </w:r>
      <w:r>
        <w:t>likes,</w:t>
      </w:r>
      <w:r>
        <w:rPr>
          <w:spacing w:val="-8"/>
        </w:rPr>
        <w:t xml:space="preserve"> </w:t>
      </w:r>
      <w:r>
        <w:t>shares,</w:t>
      </w:r>
      <w:r>
        <w:rPr>
          <w:spacing w:val="-6"/>
        </w:rPr>
        <w:t xml:space="preserve"> </w:t>
      </w:r>
      <w:r>
        <w:t>comments,</w:t>
      </w:r>
      <w:r>
        <w:rPr>
          <w:spacing w:val="-8"/>
        </w:rPr>
        <w:t xml:space="preserve"> </w:t>
      </w:r>
      <w:r>
        <w:t>etc.</w:t>
      </w:r>
      <w:r>
        <w:rPr>
          <w:spacing w:val="-9"/>
        </w:rPr>
        <w:t xml:space="preserve"> </w:t>
      </w:r>
      <w:r>
        <w:t>These factors affect users’ psychology and make learning via social media unintentionally become a gateway to platform abuse. Therefore, H2 has warned that although using social media for education is positive, if not well controlled in terms of time and usage, it can inadvertently contribute to increasing the risk of social media addiction in students.</w:t>
      </w:r>
    </w:p>
    <w:p>
      <w:pPr>
        <w:pStyle w:val="4"/>
        <w:spacing w:before="168"/>
      </w:pPr>
      <w:bookmarkStart w:id="29" w:name="_bookmark29"/>
      <w:bookmarkEnd w:id="29"/>
      <w:r>
        <w:t>H3:</w:t>
      </w:r>
      <w:r>
        <w:rPr>
          <w:spacing w:val="-3"/>
        </w:rPr>
        <w:t xml:space="preserve"> </w:t>
      </w:r>
      <w:r>
        <w:t>Social</w:t>
      </w:r>
      <w:r>
        <w:rPr>
          <w:spacing w:val="-1"/>
        </w:rPr>
        <w:t xml:space="preserve"> </w:t>
      </w:r>
      <w:r>
        <w:t>Media</w:t>
      </w:r>
      <w:r>
        <w:rPr>
          <w:spacing w:val="-2"/>
        </w:rPr>
        <w:t xml:space="preserve"> </w:t>
      </w:r>
      <w:r>
        <w:t>(Entertainment)</w:t>
      </w:r>
      <w:r>
        <w:rPr>
          <w:spacing w:val="-2"/>
        </w:rPr>
        <w:t xml:space="preserve"> </w:t>
      </w:r>
      <w:r>
        <w:t>is</w:t>
      </w:r>
      <w:r>
        <w:rPr>
          <w:spacing w:val="-1"/>
        </w:rPr>
        <w:t xml:space="preserve"> </w:t>
      </w:r>
      <w:r>
        <w:t>positively</w:t>
      </w:r>
      <w:r>
        <w:rPr>
          <w:spacing w:val="-1"/>
        </w:rPr>
        <w:t xml:space="preserve"> </w:t>
      </w:r>
      <w:r>
        <w:t>associated</w:t>
      </w:r>
      <w:r>
        <w:rPr>
          <w:spacing w:val="-1"/>
        </w:rPr>
        <w:t xml:space="preserve"> </w:t>
      </w:r>
      <w:r>
        <w:t>with</w:t>
      </w:r>
      <w:r>
        <w:rPr>
          <w:spacing w:val="-1"/>
        </w:rPr>
        <w:t xml:space="preserve"> </w:t>
      </w:r>
      <w:r>
        <w:t>Mental</w:t>
      </w:r>
      <w:r>
        <w:rPr>
          <w:spacing w:val="-1"/>
        </w:rPr>
        <w:t xml:space="preserve"> </w:t>
      </w:r>
      <w:r>
        <w:rPr>
          <w:spacing w:val="-2"/>
        </w:rPr>
        <w:t>Health</w:t>
      </w:r>
    </w:p>
    <w:p>
      <w:pPr>
        <w:pStyle w:val="5"/>
        <w:spacing w:before="17" w:line="360" w:lineRule="auto"/>
        <w:ind w:right="54" w:firstLine="719"/>
        <w:jc w:val="both"/>
      </w:pPr>
      <w:r>
        <w:t>Hypothesis</w:t>
      </w:r>
      <w:r>
        <w:rPr>
          <w:spacing w:val="-15"/>
        </w:rPr>
        <w:t xml:space="preserve"> </w:t>
      </w:r>
      <w:r>
        <w:t>H3</w:t>
      </w:r>
      <w:r>
        <w:rPr>
          <w:spacing w:val="-15"/>
        </w:rPr>
        <w:t xml:space="preserve"> </w:t>
      </w:r>
      <w:r>
        <w:t>proposes</w:t>
      </w:r>
      <w:r>
        <w:rPr>
          <w:spacing w:val="-15"/>
        </w:rPr>
        <w:t xml:space="preserve"> </w:t>
      </w:r>
      <w:r>
        <w:t>that</w:t>
      </w:r>
      <w:r>
        <w:rPr>
          <w:spacing w:val="-15"/>
        </w:rPr>
        <w:t xml:space="preserve"> </w:t>
      </w:r>
      <w:r>
        <w:t>the</w:t>
      </w:r>
      <w:r>
        <w:rPr>
          <w:spacing w:val="-15"/>
        </w:rPr>
        <w:t xml:space="preserve"> </w:t>
      </w:r>
      <w:r>
        <w:t>use</w:t>
      </w:r>
      <w:r>
        <w:rPr>
          <w:spacing w:val="-15"/>
        </w:rPr>
        <w:t xml:space="preserve"> </w:t>
      </w:r>
      <w:r>
        <w:t>of</w:t>
      </w:r>
      <w:r>
        <w:rPr>
          <w:spacing w:val="-15"/>
        </w:rPr>
        <w:t xml:space="preserve"> </w:t>
      </w:r>
      <w:r>
        <w:t>social</w:t>
      </w:r>
      <w:r>
        <w:rPr>
          <w:spacing w:val="-15"/>
        </w:rPr>
        <w:t xml:space="preserve"> </w:t>
      </w:r>
      <w:r>
        <w:t>media</w:t>
      </w:r>
      <w:r>
        <w:rPr>
          <w:spacing w:val="-15"/>
        </w:rPr>
        <w:t xml:space="preserve"> </w:t>
      </w:r>
      <w:r>
        <w:t>for</w:t>
      </w:r>
      <w:r>
        <w:rPr>
          <w:spacing w:val="-15"/>
        </w:rPr>
        <w:t xml:space="preserve"> </w:t>
      </w:r>
      <w:r>
        <w:t>entertainment</w:t>
      </w:r>
      <w:r>
        <w:rPr>
          <w:spacing w:val="-15"/>
        </w:rPr>
        <w:t xml:space="preserve"> </w:t>
      </w:r>
      <w:r>
        <w:t>purposes</w:t>
      </w:r>
      <w:r>
        <w:rPr>
          <w:spacing w:val="-15"/>
        </w:rPr>
        <w:t xml:space="preserve"> </w:t>
      </w:r>
      <w:r>
        <w:t>can</w:t>
      </w:r>
      <w:r>
        <w:rPr>
          <w:spacing w:val="-15"/>
        </w:rPr>
        <w:t xml:space="preserve"> </w:t>
      </w:r>
      <w:r>
        <w:t>have a positive impact on students’ mental health. This is based on the view that when used appropriately, social media can be a tool to reduce stress, improve</w:t>
      </w:r>
      <w:r>
        <w:rPr>
          <w:spacing w:val="-1"/>
        </w:rPr>
        <w:t xml:space="preserve"> </w:t>
      </w:r>
      <w:r>
        <w:t>mood, and create a sense of social</w:t>
      </w:r>
      <w:r>
        <w:rPr>
          <w:spacing w:val="8"/>
        </w:rPr>
        <w:t xml:space="preserve"> </w:t>
      </w:r>
      <w:r>
        <w:t>connection,</w:t>
      </w:r>
      <w:r>
        <w:rPr>
          <w:spacing w:val="10"/>
        </w:rPr>
        <w:t xml:space="preserve"> </w:t>
      </w:r>
      <w:r>
        <w:t>all</w:t>
      </w:r>
      <w:r>
        <w:rPr>
          <w:spacing w:val="11"/>
        </w:rPr>
        <w:t xml:space="preserve"> </w:t>
      </w:r>
      <w:r>
        <w:t>of</w:t>
      </w:r>
      <w:r>
        <w:rPr>
          <w:spacing w:val="11"/>
        </w:rPr>
        <w:t xml:space="preserve"> </w:t>
      </w:r>
      <w:r>
        <w:t>which</w:t>
      </w:r>
      <w:r>
        <w:rPr>
          <w:spacing w:val="10"/>
        </w:rPr>
        <w:t xml:space="preserve"> </w:t>
      </w:r>
      <w:r>
        <w:t>are</w:t>
      </w:r>
      <w:r>
        <w:rPr>
          <w:spacing w:val="10"/>
        </w:rPr>
        <w:t xml:space="preserve"> </w:t>
      </w:r>
      <w:r>
        <w:t>important</w:t>
      </w:r>
      <w:r>
        <w:rPr>
          <w:spacing w:val="10"/>
        </w:rPr>
        <w:t xml:space="preserve"> </w:t>
      </w:r>
      <w:r>
        <w:t>factors</w:t>
      </w:r>
      <w:r>
        <w:rPr>
          <w:spacing w:val="10"/>
        </w:rPr>
        <w:t xml:space="preserve"> </w:t>
      </w:r>
      <w:r>
        <w:t>for</w:t>
      </w:r>
      <w:r>
        <w:rPr>
          <w:spacing w:val="10"/>
        </w:rPr>
        <w:t xml:space="preserve"> </w:t>
      </w:r>
      <w:r>
        <w:t>mental</w:t>
      </w:r>
      <w:r>
        <w:rPr>
          <w:spacing w:val="11"/>
        </w:rPr>
        <w:t xml:space="preserve"> </w:t>
      </w:r>
      <w:r>
        <w:t>health.</w:t>
      </w:r>
      <w:r>
        <w:rPr>
          <w:spacing w:val="10"/>
        </w:rPr>
        <w:t xml:space="preserve"> </w:t>
      </w:r>
      <w:r>
        <w:t>College</w:t>
      </w:r>
      <w:r>
        <w:rPr>
          <w:spacing w:val="9"/>
        </w:rPr>
        <w:t xml:space="preserve"> </w:t>
      </w:r>
      <w:r>
        <w:t>students</w:t>
      </w:r>
      <w:r>
        <w:rPr>
          <w:spacing w:val="11"/>
        </w:rPr>
        <w:t xml:space="preserve"> </w:t>
      </w:r>
      <w:r>
        <w:rPr>
          <w:spacing w:val="-2"/>
        </w:rPr>
        <w:t>often</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50"/>
        <w:jc w:val="both"/>
      </w:pPr>
      <w:r>
        <w:t>face academic pressure, family expectations, and social relationships. In this context, entertainment content on social media, such as funny videos, music, online games, creative trends,</w:t>
      </w:r>
      <w:r>
        <w:rPr>
          <w:spacing w:val="-2"/>
        </w:rPr>
        <w:t xml:space="preserve"> </w:t>
      </w:r>
      <w:r>
        <w:t>or</w:t>
      </w:r>
      <w:r>
        <w:rPr>
          <w:spacing w:val="-1"/>
        </w:rPr>
        <w:t xml:space="preserve"> </w:t>
      </w:r>
      <w:r>
        <w:t>viral</w:t>
      </w:r>
      <w:r>
        <w:rPr>
          <w:spacing w:val="-2"/>
        </w:rPr>
        <w:t xml:space="preserve"> </w:t>
      </w:r>
      <w:r>
        <w:t>memes,</w:t>
      </w:r>
      <w:r>
        <w:rPr>
          <w:spacing w:val="-1"/>
        </w:rPr>
        <w:t xml:space="preserve"> </w:t>
      </w:r>
      <w:r>
        <w:t>can</w:t>
      </w:r>
      <w:r>
        <w:rPr>
          <w:spacing w:val="-2"/>
        </w:rPr>
        <w:t xml:space="preserve"> </w:t>
      </w:r>
      <w:r>
        <w:t>help relieve</w:t>
      </w:r>
      <w:r>
        <w:rPr>
          <w:spacing w:val="-3"/>
        </w:rPr>
        <w:t xml:space="preserve"> </w:t>
      </w:r>
      <w:r>
        <w:t>stress, bring</w:t>
      </w:r>
      <w:r>
        <w:rPr>
          <w:spacing w:val="-5"/>
        </w:rPr>
        <w:t xml:space="preserve"> </w:t>
      </w:r>
      <w:r>
        <w:t>laughter, and relax</w:t>
      </w:r>
      <w:r>
        <w:rPr>
          <w:spacing w:val="-1"/>
        </w:rPr>
        <w:t xml:space="preserve"> </w:t>
      </w:r>
      <w:r>
        <w:t>the</w:t>
      </w:r>
      <w:r>
        <w:rPr>
          <w:spacing w:val="-1"/>
        </w:rPr>
        <w:t xml:space="preserve"> </w:t>
      </w:r>
      <w:r>
        <w:t>mind.</w:t>
      </w:r>
      <w:r>
        <w:rPr>
          <w:spacing w:val="-2"/>
        </w:rPr>
        <w:t xml:space="preserve"> </w:t>
      </w:r>
      <w:r>
        <w:t>Studies</w:t>
      </w:r>
      <w:r>
        <w:rPr>
          <w:spacing w:val="-2"/>
        </w:rPr>
        <w:t xml:space="preserve"> </w:t>
      </w:r>
      <w:r>
        <w:t>have also</w:t>
      </w:r>
      <w:r>
        <w:rPr>
          <w:spacing w:val="-7"/>
        </w:rPr>
        <w:t xml:space="preserve"> </w:t>
      </w:r>
      <w:r>
        <w:t>shown</w:t>
      </w:r>
      <w:r>
        <w:rPr>
          <w:spacing w:val="-8"/>
        </w:rPr>
        <w:t xml:space="preserve"> </w:t>
      </w:r>
      <w:r>
        <w:t>that</w:t>
      </w:r>
      <w:r>
        <w:rPr>
          <w:spacing w:val="-7"/>
        </w:rPr>
        <w:t xml:space="preserve"> </w:t>
      </w:r>
      <w:r>
        <w:t>entertainment</w:t>
      </w:r>
      <w:r>
        <w:rPr>
          <w:spacing w:val="-7"/>
        </w:rPr>
        <w:t xml:space="preserve"> </w:t>
      </w:r>
      <w:r>
        <w:t>is</w:t>
      </w:r>
      <w:r>
        <w:rPr>
          <w:spacing w:val="-7"/>
        </w:rPr>
        <w:t xml:space="preserve"> </w:t>
      </w:r>
      <w:r>
        <w:t>one</w:t>
      </w:r>
      <w:r>
        <w:rPr>
          <w:spacing w:val="-8"/>
        </w:rPr>
        <w:t xml:space="preserve"> </w:t>
      </w:r>
      <w:r>
        <w:t>of</w:t>
      </w:r>
      <w:r>
        <w:rPr>
          <w:spacing w:val="-8"/>
        </w:rPr>
        <w:t xml:space="preserve"> </w:t>
      </w:r>
      <w:r>
        <w:t>the</w:t>
      </w:r>
      <w:r>
        <w:rPr>
          <w:spacing w:val="-8"/>
        </w:rPr>
        <w:t xml:space="preserve"> </w:t>
      </w:r>
      <w:r>
        <w:t>natural</w:t>
      </w:r>
      <w:r>
        <w:rPr>
          <w:spacing w:val="-5"/>
        </w:rPr>
        <w:t xml:space="preserve"> </w:t>
      </w:r>
      <w:r>
        <w:t>mechanisms</w:t>
      </w:r>
      <w:r>
        <w:rPr>
          <w:spacing w:val="-7"/>
        </w:rPr>
        <w:t xml:space="preserve"> </w:t>
      </w:r>
      <w:r>
        <w:t>for</w:t>
      </w:r>
      <w:r>
        <w:rPr>
          <w:spacing w:val="-9"/>
        </w:rPr>
        <w:t xml:space="preserve"> </w:t>
      </w:r>
      <w:r>
        <w:t>humans</w:t>
      </w:r>
      <w:r>
        <w:rPr>
          <w:spacing w:val="-5"/>
        </w:rPr>
        <w:t xml:space="preserve"> </w:t>
      </w:r>
      <w:r>
        <w:t>to</w:t>
      </w:r>
      <w:r>
        <w:rPr>
          <w:spacing w:val="-7"/>
        </w:rPr>
        <w:t xml:space="preserve"> </w:t>
      </w:r>
      <w:r>
        <w:t>regulate</w:t>
      </w:r>
      <w:r>
        <w:rPr>
          <w:spacing w:val="-8"/>
        </w:rPr>
        <w:t xml:space="preserve"> </w:t>
      </w:r>
      <w:r>
        <w:t>negative emotions and maintain psychological balance. On the other hand, social media also helps students</w:t>
      </w:r>
      <w:r>
        <w:rPr>
          <w:spacing w:val="-3"/>
        </w:rPr>
        <w:t xml:space="preserve"> </w:t>
      </w:r>
      <w:r>
        <w:t>maintain</w:t>
      </w:r>
      <w:r>
        <w:rPr>
          <w:spacing w:val="-3"/>
        </w:rPr>
        <w:t xml:space="preserve"> </w:t>
      </w:r>
      <w:r>
        <w:t>connections</w:t>
      </w:r>
      <w:r>
        <w:rPr>
          <w:spacing w:val="-3"/>
        </w:rPr>
        <w:t xml:space="preserve"> </w:t>
      </w:r>
      <w:r>
        <w:t>with</w:t>
      </w:r>
      <w:r>
        <w:rPr>
          <w:spacing w:val="-3"/>
        </w:rPr>
        <w:t xml:space="preserve"> </w:t>
      </w:r>
      <w:r>
        <w:t>friends,</w:t>
      </w:r>
      <w:r>
        <w:rPr>
          <w:spacing w:val="-3"/>
        </w:rPr>
        <w:t xml:space="preserve"> </w:t>
      </w:r>
      <w:r>
        <w:t>family,</w:t>
      </w:r>
      <w:r>
        <w:rPr>
          <w:spacing w:val="-3"/>
        </w:rPr>
        <w:t xml:space="preserve"> </w:t>
      </w:r>
      <w:r>
        <w:t>and</w:t>
      </w:r>
      <w:r>
        <w:rPr>
          <w:spacing w:val="-3"/>
        </w:rPr>
        <w:t xml:space="preserve"> </w:t>
      </w:r>
      <w:r>
        <w:t>communities</w:t>
      </w:r>
      <w:r>
        <w:rPr>
          <w:spacing w:val="-3"/>
        </w:rPr>
        <w:t xml:space="preserve"> </w:t>
      </w:r>
      <w:r>
        <w:t>of</w:t>
      </w:r>
      <w:r>
        <w:rPr>
          <w:spacing w:val="-4"/>
        </w:rPr>
        <w:t xml:space="preserve"> </w:t>
      </w:r>
      <w:r>
        <w:t>interest.</w:t>
      </w:r>
      <w:r>
        <w:rPr>
          <w:spacing w:val="-3"/>
        </w:rPr>
        <w:t xml:space="preserve"> </w:t>
      </w:r>
      <w:r>
        <w:t>The</w:t>
      </w:r>
      <w:r>
        <w:rPr>
          <w:spacing w:val="-3"/>
        </w:rPr>
        <w:t xml:space="preserve"> </w:t>
      </w:r>
      <w:r>
        <w:t>feeling</w:t>
      </w:r>
      <w:r>
        <w:rPr>
          <w:spacing w:val="-6"/>
        </w:rPr>
        <w:t xml:space="preserve"> </w:t>
      </w:r>
      <w:r>
        <w:t>of belonging</w:t>
      </w:r>
      <w:r>
        <w:rPr>
          <w:spacing w:val="-4"/>
        </w:rPr>
        <w:t xml:space="preserve"> </w:t>
      </w:r>
      <w:r>
        <w:t>to</w:t>
      </w:r>
      <w:r>
        <w:rPr>
          <w:spacing w:val="-1"/>
        </w:rPr>
        <w:t xml:space="preserve"> </w:t>
      </w:r>
      <w:r>
        <w:t>a</w:t>
      </w:r>
      <w:r>
        <w:rPr>
          <w:spacing w:val="-2"/>
        </w:rPr>
        <w:t xml:space="preserve"> </w:t>
      </w:r>
      <w:r>
        <w:t>social</w:t>
      </w:r>
      <w:r>
        <w:rPr>
          <w:spacing w:val="-1"/>
        </w:rPr>
        <w:t xml:space="preserve"> </w:t>
      </w:r>
      <w:r>
        <w:t>group</w:t>
      </w:r>
      <w:r>
        <w:rPr>
          <w:spacing w:val="-1"/>
        </w:rPr>
        <w:t xml:space="preserve"> </w:t>
      </w:r>
      <w:r>
        <w:t>or</w:t>
      </w:r>
      <w:r>
        <w:rPr>
          <w:spacing w:val="-2"/>
        </w:rPr>
        <w:t xml:space="preserve"> </w:t>
      </w:r>
      <w:r>
        <w:t>being</w:t>
      </w:r>
      <w:r>
        <w:rPr>
          <w:spacing w:val="-3"/>
        </w:rPr>
        <w:t xml:space="preserve"> </w:t>
      </w:r>
      <w:r>
        <w:t>recognized</w:t>
      </w:r>
      <w:r>
        <w:rPr>
          <w:spacing w:val="-1"/>
        </w:rPr>
        <w:t xml:space="preserve"> </w:t>
      </w:r>
      <w:r>
        <w:t>in</w:t>
      </w:r>
      <w:r>
        <w:rPr>
          <w:spacing w:val="-1"/>
        </w:rPr>
        <w:t xml:space="preserve"> </w:t>
      </w:r>
      <w:r>
        <w:t>online</w:t>
      </w:r>
      <w:r>
        <w:rPr>
          <w:spacing w:val="-2"/>
        </w:rPr>
        <w:t xml:space="preserve"> </w:t>
      </w:r>
      <w:r>
        <w:t>interactions</w:t>
      </w:r>
      <w:r>
        <w:rPr>
          <w:spacing w:val="-1"/>
        </w:rPr>
        <w:t xml:space="preserve"> </w:t>
      </w:r>
      <w:r>
        <w:t>contributes</w:t>
      </w:r>
      <w:r>
        <w:rPr>
          <w:spacing w:val="-1"/>
        </w:rPr>
        <w:t xml:space="preserve"> </w:t>
      </w:r>
      <w:r>
        <w:t>to</w:t>
      </w:r>
      <w:r>
        <w:rPr>
          <w:spacing w:val="-1"/>
        </w:rPr>
        <w:t xml:space="preserve"> </w:t>
      </w:r>
      <w:r>
        <w:t>improving self-confidence,</w:t>
      </w:r>
      <w:r>
        <w:rPr>
          <w:spacing w:val="-8"/>
        </w:rPr>
        <w:t xml:space="preserve"> </w:t>
      </w:r>
      <w:r>
        <w:t>reducing</w:t>
      </w:r>
      <w:r>
        <w:rPr>
          <w:spacing w:val="-10"/>
        </w:rPr>
        <w:t xml:space="preserve"> </w:t>
      </w:r>
      <w:r>
        <w:t>loneliness,</w:t>
      </w:r>
      <w:r>
        <w:rPr>
          <w:spacing w:val="-10"/>
        </w:rPr>
        <w:t xml:space="preserve"> </w:t>
      </w:r>
      <w:r>
        <w:t>and</w:t>
      </w:r>
      <w:r>
        <w:rPr>
          <w:spacing w:val="-11"/>
        </w:rPr>
        <w:t xml:space="preserve"> </w:t>
      </w:r>
      <w:r>
        <w:t>anxiety.</w:t>
      </w:r>
      <w:r>
        <w:rPr>
          <w:spacing w:val="-8"/>
        </w:rPr>
        <w:t xml:space="preserve"> </w:t>
      </w:r>
      <w:r>
        <w:t>Especially</w:t>
      </w:r>
      <w:r>
        <w:rPr>
          <w:spacing w:val="-15"/>
        </w:rPr>
        <w:t xml:space="preserve"> </w:t>
      </w:r>
      <w:r>
        <w:t>during</w:t>
      </w:r>
      <w:r>
        <w:rPr>
          <w:spacing w:val="-13"/>
        </w:rPr>
        <w:t xml:space="preserve"> </w:t>
      </w:r>
      <w:r>
        <w:t>periods</w:t>
      </w:r>
      <w:r>
        <w:rPr>
          <w:spacing w:val="-11"/>
        </w:rPr>
        <w:t xml:space="preserve"> </w:t>
      </w:r>
      <w:r>
        <w:t>of</w:t>
      </w:r>
      <w:r>
        <w:rPr>
          <w:spacing w:val="-11"/>
        </w:rPr>
        <w:t xml:space="preserve"> </w:t>
      </w:r>
      <w:r>
        <w:t>social</w:t>
      </w:r>
      <w:r>
        <w:rPr>
          <w:spacing w:val="-11"/>
        </w:rPr>
        <w:t xml:space="preserve"> </w:t>
      </w:r>
      <w:r>
        <w:t>distancing or online learning, social media acts as a "spiritual bridge" to help students maintain social interactions, a key factor in maintaining mental health. This positive impact only occurs when students</w:t>
      </w:r>
      <w:r>
        <w:rPr>
          <w:spacing w:val="-15"/>
        </w:rPr>
        <w:t xml:space="preserve"> </w:t>
      </w:r>
      <w:r>
        <w:t>use</w:t>
      </w:r>
      <w:r>
        <w:rPr>
          <w:spacing w:val="-15"/>
        </w:rPr>
        <w:t xml:space="preserve"> </w:t>
      </w:r>
      <w:r>
        <w:t>social</w:t>
      </w:r>
      <w:r>
        <w:rPr>
          <w:spacing w:val="-15"/>
        </w:rPr>
        <w:t xml:space="preserve"> </w:t>
      </w:r>
      <w:r>
        <w:t>media</w:t>
      </w:r>
      <w:r>
        <w:rPr>
          <w:spacing w:val="-15"/>
        </w:rPr>
        <w:t xml:space="preserve"> </w:t>
      </w:r>
      <w:r>
        <w:t>in</w:t>
      </w:r>
      <w:r>
        <w:rPr>
          <w:spacing w:val="-15"/>
        </w:rPr>
        <w:t xml:space="preserve"> </w:t>
      </w:r>
      <w:r>
        <w:t>moderation</w:t>
      </w:r>
      <w:r>
        <w:rPr>
          <w:spacing w:val="-15"/>
        </w:rPr>
        <w:t xml:space="preserve"> </w:t>
      </w:r>
      <w:r>
        <w:t>and</w:t>
      </w:r>
      <w:r>
        <w:rPr>
          <w:spacing w:val="-15"/>
        </w:rPr>
        <w:t xml:space="preserve"> </w:t>
      </w:r>
      <w:r>
        <w:t>with</w:t>
      </w:r>
      <w:r>
        <w:rPr>
          <w:spacing w:val="-14"/>
        </w:rPr>
        <w:t xml:space="preserve"> </w:t>
      </w:r>
      <w:r>
        <w:t>a</w:t>
      </w:r>
      <w:r>
        <w:rPr>
          <w:spacing w:val="-15"/>
        </w:rPr>
        <w:t xml:space="preserve"> </w:t>
      </w:r>
      <w:r>
        <w:t>positive</w:t>
      </w:r>
      <w:r>
        <w:rPr>
          <w:spacing w:val="-15"/>
        </w:rPr>
        <w:t xml:space="preserve"> </w:t>
      </w:r>
      <w:r>
        <w:t>orientation.</w:t>
      </w:r>
      <w:r>
        <w:rPr>
          <w:spacing w:val="-13"/>
        </w:rPr>
        <w:t xml:space="preserve"> </w:t>
      </w:r>
      <w:r>
        <w:t>If</w:t>
      </w:r>
      <w:r>
        <w:rPr>
          <w:spacing w:val="-15"/>
        </w:rPr>
        <w:t xml:space="preserve"> </w:t>
      </w:r>
      <w:r>
        <w:t>social</w:t>
      </w:r>
      <w:r>
        <w:rPr>
          <w:spacing w:val="-15"/>
        </w:rPr>
        <w:t xml:space="preserve"> </w:t>
      </w:r>
      <w:r>
        <w:t>media</w:t>
      </w:r>
      <w:r>
        <w:rPr>
          <w:spacing w:val="-15"/>
        </w:rPr>
        <w:t xml:space="preserve"> </w:t>
      </w:r>
      <w:r>
        <w:t>is</w:t>
      </w:r>
      <w:r>
        <w:rPr>
          <w:spacing w:val="-14"/>
        </w:rPr>
        <w:t xml:space="preserve"> </w:t>
      </w:r>
      <w:r>
        <w:t>abused or</w:t>
      </w:r>
      <w:r>
        <w:rPr>
          <w:spacing w:val="-9"/>
        </w:rPr>
        <w:t xml:space="preserve"> </w:t>
      </w:r>
      <w:r>
        <w:t>exposed</w:t>
      </w:r>
      <w:r>
        <w:rPr>
          <w:spacing w:val="-8"/>
        </w:rPr>
        <w:t xml:space="preserve"> </w:t>
      </w:r>
      <w:r>
        <w:t>to</w:t>
      </w:r>
      <w:r>
        <w:rPr>
          <w:spacing w:val="-10"/>
        </w:rPr>
        <w:t xml:space="preserve"> </w:t>
      </w:r>
      <w:r>
        <w:t>too</w:t>
      </w:r>
      <w:r>
        <w:rPr>
          <w:spacing w:val="-8"/>
        </w:rPr>
        <w:t xml:space="preserve"> </w:t>
      </w:r>
      <w:r>
        <w:t>much</w:t>
      </w:r>
      <w:r>
        <w:rPr>
          <w:spacing w:val="-9"/>
        </w:rPr>
        <w:t xml:space="preserve"> </w:t>
      </w:r>
      <w:r>
        <w:t>negative</w:t>
      </w:r>
      <w:r>
        <w:rPr>
          <w:spacing w:val="-9"/>
        </w:rPr>
        <w:t xml:space="preserve"> </w:t>
      </w:r>
      <w:r>
        <w:t>content</w:t>
      </w:r>
      <w:r>
        <w:rPr>
          <w:spacing w:val="-8"/>
        </w:rPr>
        <w:t xml:space="preserve"> </w:t>
      </w:r>
      <w:r>
        <w:t>(self-comparison,</w:t>
      </w:r>
      <w:r>
        <w:rPr>
          <w:spacing w:val="-8"/>
        </w:rPr>
        <w:t xml:space="preserve"> </w:t>
      </w:r>
      <w:r>
        <w:t>online</w:t>
      </w:r>
      <w:r>
        <w:rPr>
          <w:spacing w:val="-9"/>
        </w:rPr>
        <w:t xml:space="preserve"> </w:t>
      </w:r>
      <w:r>
        <w:t>bullying,</w:t>
      </w:r>
      <w:r>
        <w:rPr>
          <w:spacing w:val="-8"/>
        </w:rPr>
        <w:t xml:space="preserve"> </w:t>
      </w:r>
      <w:r>
        <w:t>fake</w:t>
      </w:r>
      <w:r>
        <w:rPr>
          <w:spacing w:val="-9"/>
        </w:rPr>
        <w:t xml:space="preserve"> </w:t>
      </w:r>
      <w:r>
        <w:t>news,</w:t>
      </w:r>
      <w:r>
        <w:rPr>
          <w:spacing w:val="-9"/>
        </w:rPr>
        <w:t xml:space="preserve"> </w:t>
      </w:r>
      <w:r>
        <w:t>etc.),</w:t>
      </w:r>
      <w:r>
        <w:rPr>
          <w:spacing w:val="-9"/>
        </w:rPr>
        <w:t xml:space="preserve"> </w:t>
      </w:r>
      <w:r>
        <w:t>the opposite</w:t>
      </w:r>
      <w:r>
        <w:rPr>
          <w:spacing w:val="-6"/>
        </w:rPr>
        <w:t xml:space="preserve"> </w:t>
      </w:r>
      <w:r>
        <w:t>effect,</w:t>
      </w:r>
      <w:r>
        <w:rPr>
          <w:spacing w:val="-5"/>
        </w:rPr>
        <w:t xml:space="preserve"> </w:t>
      </w:r>
      <w:r>
        <w:t>causing</w:t>
      </w:r>
      <w:r>
        <w:rPr>
          <w:spacing w:val="-7"/>
        </w:rPr>
        <w:t xml:space="preserve"> </w:t>
      </w:r>
      <w:r>
        <w:t>anxiety,</w:t>
      </w:r>
      <w:r>
        <w:rPr>
          <w:spacing w:val="-6"/>
        </w:rPr>
        <w:t xml:space="preserve"> </w:t>
      </w:r>
      <w:r>
        <w:t>depression,</w:t>
      </w:r>
      <w:r>
        <w:rPr>
          <w:spacing w:val="-6"/>
        </w:rPr>
        <w:t xml:space="preserve"> </w:t>
      </w:r>
      <w:r>
        <w:t>or</w:t>
      </w:r>
      <w:r>
        <w:rPr>
          <w:spacing w:val="-6"/>
        </w:rPr>
        <w:t xml:space="preserve"> </w:t>
      </w:r>
      <w:r>
        <w:t>decreased</w:t>
      </w:r>
      <w:r>
        <w:rPr>
          <w:spacing w:val="-6"/>
        </w:rPr>
        <w:t xml:space="preserve"> </w:t>
      </w:r>
      <w:r>
        <w:t>self-worth</w:t>
      </w:r>
      <w:r>
        <w:rPr>
          <w:spacing w:val="-6"/>
        </w:rPr>
        <w:t xml:space="preserve"> </w:t>
      </w:r>
      <w:r>
        <w:t>may</w:t>
      </w:r>
      <w:r>
        <w:rPr>
          <w:spacing w:val="-10"/>
        </w:rPr>
        <w:t xml:space="preserve"> </w:t>
      </w:r>
      <w:r>
        <w:t>occur.</w:t>
      </w:r>
      <w:r>
        <w:rPr>
          <w:spacing w:val="-6"/>
        </w:rPr>
        <w:t xml:space="preserve"> </w:t>
      </w:r>
      <w:r>
        <w:t>From</w:t>
      </w:r>
      <w:r>
        <w:rPr>
          <w:spacing w:val="-6"/>
        </w:rPr>
        <w:t xml:space="preserve"> </w:t>
      </w:r>
      <w:r>
        <w:t>here,</w:t>
      </w:r>
      <w:r>
        <w:rPr>
          <w:spacing w:val="-3"/>
        </w:rPr>
        <w:t xml:space="preserve"> </w:t>
      </w:r>
      <w:r>
        <w:t>H3 opens</w:t>
      </w:r>
      <w:r>
        <w:rPr>
          <w:spacing w:val="-6"/>
        </w:rPr>
        <w:t xml:space="preserve"> </w:t>
      </w:r>
      <w:r>
        <w:t>up</w:t>
      </w:r>
      <w:r>
        <w:rPr>
          <w:spacing w:val="-6"/>
        </w:rPr>
        <w:t xml:space="preserve"> </w:t>
      </w:r>
      <w:r>
        <w:t>a</w:t>
      </w:r>
      <w:r>
        <w:rPr>
          <w:spacing w:val="-7"/>
        </w:rPr>
        <w:t xml:space="preserve"> </w:t>
      </w:r>
      <w:r>
        <w:t>research</w:t>
      </w:r>
      <w:r>
        <w:rPr>
          <w:spacing w:val="-6"/>
        </w:rPr>
        <w:t xml:space="preserve"> </w:t>
      </w:r>
      <w:r>
        <w:t>direction</w:t>
      </w:r>
      <w:r>
        <w:rPr>
          <w:spacing w:val="-6"/>
        </w:rPr>
        <w:t xml:space="preserve"> </w:t>
      </w:r>
      <w:r>
        <w:t>to</w:t>
      </w:r>
      <w:r>
        <w:rPr>
          <w:spacing w:val="-8"/>
        </w:rPr>
        <w:t xml:space="preserve"> </w:t>
      </w:r>
      <w:r>
        <w:t>determine</w:t>
      </w:r>
      <w:r>
        <w:rPr>
          <w:spacing w:val="-7"/>
        </w:rPr>
        <w:t xml:space="preserve"> </w:t>
      </w:r>
      <w:r>
        <w:t>the</w:t>
      </w:r>
      <w:r>
        <w:rPr>
          <w:spacing w:val="-6"/>
        </w:rPr>
        <w:t xml:space="preserve"> </w:t>
      </w:r>
      <w:r>
        <w:t>extent</w:t>
      </w:r>
      <w:r>
        <w:rPr>
          <w:spacing w:val="-5"/>
        </w:rPr>
        <w:t xml:space="preserve"> </w:t>
      </w:r>
      <w:r>
        <w:t>and</w:t>
      </w:r>
      <w:r>
        <w:rPr>
          <w:spacing w:val="-6"/>
        </w:rPr>
        <w:t xml:space="preserve"> </w:t>
      </w:r>
      <w:r>
        <w:t>specific</w:t>
      </w:r>
      <w:r>
        <w:rPr>
          <w:spacing w:val="-7"/>
        </w:rPr>
        <w:t xml:space="preserve"> </w:t>
      </w:r>
      <w:r>
        <w:t>conditions</w:t>
      </w:r>
      <w:r>
        <w:rPr>
          <w:spacing w:val="-8"/>
        </w:rPr>
        <w:t xml:space="preserve"> </w:t>
      </w:r>
      <w:r>
        <w:t>under</w:t>
      </w:r>
      <w:r>
        <w:rPr>
          <w:spacing w:val="-7"/>
        </w:rPr>
        <w:t xml:space="preserve"> </w:t>
      </w:r>
      <w:r>
        <w:t>which</w:t>
      </w:r>
      <w:r>
        <w:rPr>
          <w:spacing w:val="-6"/>
        </w:rPr>
        <w:t xml:space="preserve"> </w:t>
      </w:r>
      <w:r>
        <w:t>using social media for entertainment purposes can improve students' mental health.</w:t>
      </w:r>
    </w:p>
    <w:p>
      <w:pPr>
        <w:pStyle w:val="4"/>
        <w:spacing w:before="166"/>
      </w:pPr>
      <w:bookmarkStart w:id="30" w:name="_bookmark30"/>
      <w:bookmarkEnd w:id="30"/>
      <w:r>
        <w:t>H4:</w:t>
      </w:r>
      <w:r>
        <w:rPr>
          <w:spacing w:val="-4"/>
        </w:rPr>
        <w:t xml:space="preserve"> </w:t>
      </w:r>
      <w:r>
        <w:t>Social</w:t>
      </w:r>
      <w:r>
        <w:rPr>
          <w:spacing w:val="-2"/>
        </w:rPr>
        <w:t xml:space="preserve"> </w:t>
      </w:r>
      <w:r>
        <w:t>Media</w:t>
      </w:r>
      <w:r>
        <w:rPr>
          <w:spacing w:val="-1"/>
        </w:rPr>
        <w:t xml:space="preserve"> </w:t>
      </w:r>
      <w:r>
        <w:t>(Entertainment)</w:t>
      </w:r>
      <w:r>
        <w:rPr>
          <w:spacing w:val="-4"/>
        </w:rPr>
        <w:t xml:space="preserve"> </w:t>
      </w:r>
      <w:r>
        <w:t>is</w:t>
      </w:r>
      <w:r>
        <w:rPr>
          <w:spacing w:val="-1"/>
        </w:rPr>
        <w:t xml:space="preserve"> </w:t>
      </w:r>
      <w:r>
        <w:t>positively related</w:t>
      </w:r>
      <w:r>
        <w:rPr>
          <w:spacing w:val="-1"/>
        </w:rPr>
        <w:t xml:space="preserve"> </w:t>
      </w:r>
      <w:r>
        <w:t>to</w:t>
      </w:r>
      <w:r>
        <w:rPr>
          <w:spacing w:val="-2"/>
        </w:rPr>
        <w:t xml:space="preserve"> </w:t>
      </w:r>
      <w:r>
        <w:t>Academic</w:t>
      </w:r>
      <w:r>
        <w:rPr>
          <w:spacing w:val="-1"/>
        </w:rPr>
        <w:t xml:space="preserve"> </w:t>
      </w:r>
      <w:r>
        <w:rPr>
          <w:spacing w:val="-2"/>
        </w:rPr>
        <w:t>Engagement</w:t>
      </w:r>
    </w:p>
    <w:p>
      <w:pPr>
        <w:pStyle w:val="5"/>
        <w:spacing w:before="19" w:line="360" w:lineRule="auto"/>
        <w:ind w:right="53" w:firstLine="719"/>
        <w:jc w:val="both"/>
      </w:pPr>
      <w:r>
        <w:t>Hypothesis H4 proposes that students’ use of social media for entertainment purposes can promote</w:t>
      </w:r>
      <w:r>
        <w:rPr>
          <w:spacing w:val="-1"/>
        </w:rPr>
        <w:t xml:space="preserve"> </w:t>
      </w:r>
      <w:r>
        <w:t>engagement in academic</w:t>
      </w:r>
      <w:r>
        <w:rPr>
          <w:spacing w:val="-1"/>
        </w:rPr>
        <w:t xml:space="preserve"> </w:t>
      </w:r>
      <w:r>
        <w:t>activities. This relationship may</w:t>
      </w:r>
      <w:r>
        <w:rPr>
          <w:spacing w:val="-6"/>
        </w:rPr>
        <w:t xml:space="preserve"> </w:t>
      </w:r>
      <w:r>
        <w:t>seem indirect, but</w:t>
      </w:r>
      <w:r>
        <w:rPr>
          <w:spacing w:val="-2"/>
        </w:rPr>
        <w:t xml:space="preserve"> </w:t>
      </w:r>
      <w:r>
        <w:t>there are many theoretical and practical bases supporting the assumption that social media entertainment activities can contribute to creating conditions or a positive environment to enhance academic motivation. First of all, entertainment activities are a form of energy regeneration</w:t>
      </w:r>
      <w:r>
        <w:rPr>
          <w:spacing w:val="-13"/>
        </w:rPr>
        <w:t xml:space="preserve"> </w:t>
      </w:r>
      <w:r>
        <w:t>and</w:t>
      </w:r>
      <w:r>
        <w:rPr>
          <w:spacing w:val="-13"/>
        </w:rPr>
        <w:t xml:space="preserve"> </w:t>
      </w:r>
      <w:r>
        <w:t>mental</w:t>
      </w:r>
      <w:r>
        <w:rPr>
          <w:spacing w:val="-12"/>
        </w:rPr>
        <w:t xml:space="preserve"> </w:t>
      </w:r>
      <w:r>
        <w:t>restoration.</w:t>
      </w:r>
      <w:r>
        <w:rPr>
          <w:spacing w:val="-13"/>
        </w:rPr>
        <w:t xml:space="preserve"> </w:t>
      </w:r>
      <w:r>
        <w:t>When</w:t>
      </w:r>
      <w:r>
        <w:rPr>
          <w:spacing w:val="-13"/>
        </w:rPr>
        <w:t xml:space="preserve"> </w:t>
      </w:r>
      <w:r>
        <w:t>students</w:t>
      </w:r>
      <w:r>
        <w:rPr>
          <w:spacing w:val="-12"/>
        </w:rPr>
        <w:t xml:space="preserve"> </w:t>
      </w:r>
      <w:r>
        <w:t>are</w:t>
      </w:r>
      <w:r>
        <w:rPr>
          <w:spacing w:val="-14"/>
        </w:rPr>
        <w:t xml:space="preserve"> </w:t>
      </w:r>
      <w:r>
        <w:t>relaxed</w:t>
      </w:r>
      <w:r>
        <w:rPr>
          <w:spacing w:val="-13"/>
        </w:rPr>
        <w:t xml:space="preserve"> </w:t>
      </w:r>
      <w:r>
        <w:t>through</w:t>
      </w:r>
      <w:r>
        <w:rPr>
          <w:spacing w:val="-13"/>
        </w:rPr>
        <w:t xml:space="preserve"> </w:t>
      </w:r>
      <w:r>
        <w:t>attractive</w:t>
      </w:r>
      <w:r>
        <w:rPr>
          <w:spacing w:val="-14"/>
        </w:rPr>
        <w:t xml:space="preserve"> </w:t>
      </w:r>
      <w:r>
        <w:t>entertainment content</w:t>
      </w:r>
      <w:r>
        <w:rPr>
          <w:spacing w:val="-3"/>
        </w:rPr>
        <w:t xml:space="preserve"> </w:t>
      </w:r>
      <w:r>
        <w:t>such</w:t>
      </w:r>
      <w:r>
        <w:rPr>
          <w:spacing w:val="-3"/>
        </w:rPr>
        <w:t xml:space="preserve"> </w:t>
      </w:r>
      <w:r>
        <w:t>as</w:t>
      </w:r>
      <w:r>
        <w:rPr>
          <w:spacing w:val="-3"/>
        </w:rPr>
        <w:t xml:space="preserve"> </w:t>
      </w:r>
      <w:r>
        <w:t>comedy</w:t>
      </w:r>
      <w:r>
        <w:rPr>
          <w:spacing w:val="-6"/>
        </w:rPr>
        <w:t xml:space="preserve"> </w:t>
      </w:r>
      <w:r>
        <w:t>videos,</w:t>
      </w:r>
      <w:r>
        <w:rPr>
          <w:spacing w:val="-3"/>
        </w:rPr>
        <w:t xml:space="preserve"> </w:t>
      </w:r>
      <w:r>
        <w:t>music,</w:t>
      </w:r>
      <w:r>
        <w:rPr>
          <w:spacing w:val="-3"/>
        </w:rPr>
        <w:t xml:space="preserve"> </w:t>
      </w:r>
      <w:r>
        <w:t>games,</w:t>
      </w:r>
      <w:r>
        <w:rPr>
          <w:spacing w:val="-3"/>
        </w:rPr>
        <w:t xml:space="preserve"> </w:t>
      </w:r>
      <w:r>
        <w:t>funny</w:t>
      </w:r>
      <w:r>
        <w:rPr>
          <w:spacing w:val="-8"/>
        </w:rPr>
        <w:t xml:space="preserve"> </w:t>
      </w:r>
      <w:r>
        <w:t>trends,</w:t>
      </w:r>
      <w:r>
        <w:rPr>
          <w:spacing w:val="-3"/>
        </w:rPr>
        <w:t xml:space="preserve"> </w:t>
      </w:r>
      <w:r>
        <w:t>etc.,</w:t>
      </w:r>
      <w:r>
        <w:rPr>
          <w:spacing w:val="-3"/>
        </w:rPr>
        <w:t xml:space="preserve"> </w:t>
      </w:r>
      <w:r>
        <w:t>they</w:t>
      </w:r>
      <w:r>
        <w:rPr>
          <w:spacing w:val="-9"/>
        </w:rPr>
        <w:t xml:space="preserve"> </w:t>
      </w:r>
      <w:r>
        <w:t>can</w:t>
      </w:r>
      <w:r>
        <w:rPr>
          <w:spacing w:val="-3"/>
        </w:rPr>
        <w:t xml:space="preserve"> </w:t>
      </w:r>
      <w:r>
        <w:t>improve</w:t>
      </w:r>
      <w:r>
        <w:rPr>
          <w:spacing w:val="-5"/>
        </w:rPr>
        <w:t xml:space="preserve"> </w:t>
      </w:r>
      <w:r>
        <w:t>their</w:t>
      </w:r>
      <w:r>
        <w:rPr>
          <w:spacing w:val="-4"/>
        </w:rPr>
        <w:t xml:space="preserve"> </w:t>
      </w:r>
      <w:r>
        <w:t>mood, reduce stress, and regain their spirit to continue participating in academic activities. This is especially important in a stressful school environment.</w:t>
      </w:r>
    </w:p>
    <w:p>
      <w:pPr>
        <w:pStyle w:val="5"/>
        <w:spacing w:before="151" w:line="360" w:lineRule="auto"/>
        <w:ind w:firstLine="719"/>
      </w:pPr>
      <w:r>
        <w:t>Second,</w:t>
      </w:r>
      <w:r>
        <w:rPr>
          <w:spacing w:val="-9"/>
        </w:rPr>
        <w:t xml:space="preserve"> </w:t>
      </w:r>
      <w:r>
        <w:t>entertainment</w:t>
      </w:r>
      <w:r>
        <w:rPr>
          <w:spacing w:val="-9"/>
        </w:rPr>
        <w:t xml:space="preserve"> </w:t>
      </w:r>
      <w:r>
        <w:t>content</w:t>
      </w:r>
      <w:r>
        <w:rPr>
          <w:spacing w:val="-9"/>
        </w:rPr>
        <w:t xml:space="preserve"> </w:t>
      </w:r>
      <w:r>
        <w:t>on</w:t>
      </w:r>
      <w:r>
        <w:rPr>
          <w:spacing w:val="-9"/>
        </w:rPr>
        <w:t xml:space="preserve"> </w:t>
      </w:r>
      <w:r>
        <w:t>social</w:t>
      </w:r>
      <w:r>
        <w:rPr>
          <w:spacing w:val="-9"/>
        </w:rPr>
        <w:t xml:space="preserve"> </w:t>
      </w:r>
      <w:r>
        <w:t>media</w:t>
      </w:r>
      <w:r>
        <w:rPr>
          <w:spacing w:val="-10"/>
        </w:rPr>
        <w:t xml:space="preserve"> </w:t>
      </w:r>
      <w:r>
        <w:t>is</w:t>
      </w:r>
      <w:r>
        <w:rPr>
          <w:spacing w:val="-10"/>
        </w:rPr>
        <w:t xml:space="preserve"> </w:t>
      </w:r>
      <w:r>
        <w:t>often</w:t>
      </w:r>
      <w:r>
        <w:rPr>
          <w:spacing w:val="-9"/>
        </w:rPr>
        <w:t xml:space="preserve"> </w:t>
      </w:r>
      <w:r>
        <w:t>presented</w:t>
      </w:r>
      <w:r>
        <w:rPr>
          <w:spacing w:val="-10"/>
        </w:rPr>
        <w:t xml:space="preserve"> </w:t>
      </w:r>
      <w:r>
        <w:t>in</w:t>
      </w:r>
      <w:r>
        <w:rPr>
          <w:spacing w:val="-9"/>
        </w:rPr>
        <w:t xml:space="preserve"> </w:t>
      </w:r>
      <w:r>
        <w:t>a</w:t>
      </w:r>
      <w:r>
        <w:rPr>
          <w:spacing w:val="-10"/>
        </w:rPr>
        <w:t xml:space="preserve"> </w:t>
      </w:r>
      <w:r>
        <w:t>creative</w:t>
      </w:r>
      <w:r>
        <w:rPr>
          <w:spacing w:val="-10"/>
        </w:rPr>
        <w:t xml:space="preserve"> </w:t>
      </w:r>
      <w:r>
        <w:t>and</w:t>
      </w:r>
      <w:r>
        <w:rPr>
          <w:spacing w:val="-9"/>
        </w:rPr>
        <w:t xml:space="preserve"> </w:t>
      </w:r>
      <w:r>
        <w:t>lively way,</w:t>
      </w:r>
      <w:r>
        <w:rPr>
          <w:spacing w:val="23"/>
        </w:rPr>
        <w:t xml:space="preserve"> </w:t>
      </w:r>
      <w:r>
        <w:t>which</w:t>
      </w:r>
      <w:r>
        <w:rPr>
          <w:spacing w:val="23"/>
        </w:rPr>
        <w:t xml:space="preserve"> </w:t>
      </w:r>
      <w:r>
        <w:t>can</w:t>
      </w:r>
      <w:r>
        <w:rPr>
          <w:spacing w:val="23"/>
        </w:rPr>
        <w:t xml:space="preserve"> </w:t>
      </w:r>
      <w:r>
        <w:t>stimulate curiosity and</w:t>
      </w:r>
      <w:r>
        <w:rPr>
          <w:spacing w:val="23"/>
        </w:rPr>
        <w:t xml:space="preserve"> </w:t>
      </w:r>
      <w:r>
        <w:t>creativity in</w:t>
      </w:r>
      <w:r>
        <w:rPr>
          <w:spacing w:val="23"/>
        </w:rPr>
        <w:t xml:space="preserve"> </w:t>
      </w:r>
      <w:r>
        <w:t>students.</w:t>
      </w:r>
      <w:r>
        <w:rPr>
          <w:spacing w:val="23"/>
        </w:rPr>
        <w:t xml:space="preserve"> </w:t>
      </w:r>
      <w:r>
        <w:t>Skills such</w:t>
      </w:r>
      <w:r>
        <w:rPr>
          <w:spacing w:val="23"/>
        </w:rPr>
        <w:t xml:space="preserve"> </w:t>
      </w:r>
      <w:r>
        <w:t>as</w:t>
      </w:r>
      <w:r>
        <w:rPr>
          <w:spacing w:val="23"/>
        </w:rPr>
        <w:t xml:space="preserve"> </w:t>
      </w:r>
      <w:r>
        <w:t>visual</w:t>
      </w:r>
      <w:r>
        <w:rPr>
          <w:spacing w:val="23"/>
        </w:rPr>
        <w:t xml:space="preserve"> </w:t>
      </w:r>
      <w:r>
        <w:t>thinking, content</w:t>
      </w:r>
      <w:r>
        <w:rPr>
          <w:spacing w:val="-7"/>
        </w:rPr>
        <w:t xml:space="preserve"> </w:t>
      </w:r>
      <w:r>
        <w:t>creation,</w:t>
      </w:r>
      <w:r>
        <w:rPr>
          <w:spacing w:val="-7"/>
        </w:rPr>
        <w:t xml:space="preserve"> </w:t>
      </w:r>
      <w:r>
        <w:t>quick</w:t>
      </w:r>
      <w:r>
        <w:rPr>
          <w:spacing w:val="-6"/>
        </w:rPr>
        <w:t xml:space="preserve"> </w:t>
      </w:r>
      <w:r>
        <w:t>response,</w:t>
      </w:r>
      <w:r>
        <w:rPr>
          <w:spacing w:val="-7"/>
        </w:rPr>
        <w:t xml:space="preserve"> </w:t>
      </w:r>
      <w:r>
        <w:t>etc.,</w:t>
      </w:r>
      <w:r>
        <w:rPr>
          <w:spacing w:val="-7"/>
        </w:rPr>
        <w:t xml:space="preserve"> </w:t>
      </w:r>
      <w:r>
        <w:t>when</w:t>
      </w:r>
      <w:r>
        <w:rPr>
          <w:spacing w:val="-7"/>
        </w:rPr>
        <w:t xml:space="preserve"> </w:t>
      </w:r>
      <w:r>
        <w:t>developed</w:t>
      </w:r>
      <w:r>
        <w:rPr>
          <w:spacing w:val="-7"/>
        </w:rPr>
        <w:t xml:space="preserve"> </w:t>
      </w:r>
      <w:r>
        <w:t>in</w:t>
      </w:r>
      <w:r>
        <w:rPr>
          <w:spacing w:val="-6"/>
        </w:rPr>
        <w:t xml:space="preserve"> </w:t>
      </w:r>
      <w:r>
        <w:t>an</w:t>
      </w:r>
      <w:r>
        <w:rPr>
          <w:spacing w:val="-7"/>
        </w:rPr>
        <w:t xml:space="preserve"> </w:t>
      </w:r>
      <w:r>
        <w:t>entertainment</w:t>
      </w:r>
      <w:r>
        <w:rPr>
          <w:spacing w:val="-7"/>
        </w:rPr>
        <w:t xml:space="preserve"> </w:t>
      </w:r>
      <w:r>
        <w:t>environment,</w:t>
      </w:r>
      <w:r>
        <w:rPr>
          <w:spacing w:val="-6"/>
        </w:rPr>
        <w:t xml:space="preserve"> </w:t>
      </w:r>
      <w:r>
        <w:t>can</w:t>
      </w:r>
      <w:r>
        <w:rPr>
          <w:spacing w:val="-7"/>
        </w:rPr>
        <w:t xml:space="preserve"> </w:t>
      </w:r>
      <w:r>
        <w:t>be “transferred”</w:t>
      </w:r>
      <w:r>
        <w:rPr>
          <w:spacing w:val="-7"/>
        </w:rPr>
        <w:t xml:space="preserve"> </w:t>
      </w:r>
      <w:r>
        <w:t>indirectly</w:t>
      </w:r>
      <w:r>
        <w:rPr>
          <w:spacing w:val="-11"/>
        </w:rPr>
        <w:t xml:space="preserve"> </w:t>
      </w:r>
      <w:r>
        <w:t>to</w:t>
      </w:r>
      <w:r>
        <w:rPr>
          <w:spacing w:val="-6"/>
        </w:rPr>
        <w:t xml:space="preserve"> </w:t>
      </w:r>
      <w:r>
        <w:t>the</w:t>
      </w:r>
      <w:r>
        <w:rPr>
          <w:spacing w:val="-7"/>
        </w:rPr>
        <w:t xml:space="preserve"> </w:t>
      </w:r>
      <w:r>
        <w:t>learning</w:t>
      </w:r>
      <w:r>
        <w:rPr>
          <w:spacing w:val="-9"/>
        </w:rPr>
        <w:t xml:space="preserve"> </w:t>
      </w:r>
      <w:r>
        <w:t>context,</w:t>
      </w:r>
      <w:r>
        <w:rPr>
          <w:spacing w:val="-6"/>
        </w:rPr>
        <w:t xml:space="preserve"> </w:t>
      </w:r>
      <w:r>
        <w:t>especially</w:t>
      </w:r>
      <w:r>
        <w:rPr>
          <w:spacing w:val="-11"/>
        </w:rPr>
        <w:t xml:space="preserve"> </w:t>
      </w:r>
      <w:r>
        <w:t>subjects</w:t>
      </w:r>
      <w:r>
        <w:rPr>
          <w:spacing w:val="-4"/>
        </w:rPr>
        <w:t xml:space="preserve"> </w:t>
      </w:r>
      <w:r>
        <w:t>that</w:t>
      </w:r>
      <w:r>
        <w:rPr>
          <w:spacing w:val="-6"/>
        </w:rPr>
        <w:t xml:space="preserve"> </w:t>
      </w:r>
      <w:r>
        <w:t>require</w:t>
      </w:r>
      <w:r>
        <w:rPr>
          <w:spacing w:val="-7"/>
        </w:rPr>
        <w:t xml:space="preserve"> </w:t>
      </w:r>
      <w:r>
        <w:t>critical</w:t>
      </w:r>
      <w:r>
        <w:rPr>
          <w:spacing w:val="-6"/>
        </w:rPr>
        <w:t xml:space="preserve"> </w:t>
      </w:r>
      <w:r>
        <w:t>thinking, discussion, or presentation. Social media also creates informal learning environments where</w:t>
      </w:r>
      <w:r>
        <w:rPr>
          <w:spacing w:val="80"/>
        </w:rPr>
        <w:t xml:space="preserve"> </w:t>
      </w:r>
      <w:r>
        <w:t>students are entertained while learning. For example, TikTok pages teach foreign languages through</w:t>
      </w:r>
      <w:r>
        <w:rPr>
          <w:spacing w:val="23"/>
        </w:rPr>
        <w:t xml:space="preserve"> </w:t>
      </w:r>
      <w:r>
        <w:t>music,</w:t>
      </w:r>
      <w:r>
        <w:rPr>
          <w:spacing w:val="25"/>
        </w:rPr>
        <w:t xml:space="preserve"> </w:t>
      </w:r>
      <w:r>
        <w:t>Instagram</w:t>
      </w:r>
      <w:r>
        <w:rPr>
          <w:spacing w:val="23"/>
        </w:rPr>
        <w:t xml:space="preserve"> </w:t>
      </w:r>
      <w:r>
        <w:t>shares</w:t>
      </w:r>
      <w:r>
        <w:rPr>
          <w:spacing w:val="23"/>
        </w:rPr>
        <w:t xml:space="preserve"> </w:t>
      </w:r>
      <w:r>
        <w:t>study</w:t>
      </w:r>
      <w:r>
        <w:rPr>
          <w:spacing w:val="18"/>
        </w:rPr>
        <w:t xml:space="preserve"> </w:t>
      </w:r>
      <w:r>
        <w:t>tips,</w:t>
      </w:r>
      <w:r>
        <w:rPr>
          <w:spacing w:val="23"/>
        </w:rPr>
        <w:t xml:space="preserve"> </w:t>
      </w:r>
      <w:r>
        <w:t>and</w:t>
      </w:r>
      <w:r>
        <w:rPr>
          <w:spacing w:val="25"/>
        </w:rPr>
        <w:t xml:space="preserve"> </w:t>
      </w:r>
      <w:r>
        <w:t>educational</w:t>
      </w:r>
      <w:r>
        <w:rPr>
          <w:spacing w:val="23"/>
        </w:rPr>
        <w:t xml:space="preserve"> </w:t>
      </w:r>
      <w:r>
        <w:t>memes</w:t>
      </w:r>
      <w:r>
        <w:rPr>
          <w:spacing w:val="23"/>
        </w:rPr>
        <w:t xml:space="preserve"> </w:t>
      </w:r>
      <w:r>
        <w:t>help</w:t>
      </w:r>
      <w:r>
        <w:rPr>
          <w:spacing w:val="23"/>
        </w:rPr>
        <w:t xml:space="preserve"> </w:t>
      </w:r>
      <w:r>
        <w:t>students</w:t>
      </w:r>
      <w:r>
        <w:rPr>
          <w:spacing w:val="23"/>
        </w:rPr>
        <w:t xml:space="preserve"> </w:t>
      </w:r>
      <w:r>
        <w:t>remember</w:t>
      </w:r>
    </w:p>
    <w:p>
      <w:pPr>
        <w:pStyle w:val="5"/>
        <w:spacing w:after="0" w:line="360" w:lineRule="auto"/>
        <w:sectPr>
          <w:pgSz w:w="12240" w:h="15840"/>
          <w:pgMar w:top="1060" w:right="1080" w:bottom="1260" w:left="1080" w:header="0" w:footer="1001" w:gutter="0"/>
        </w:sectPr>
      </w:pPr>
    </w:p>
    <w:p>
      <w:pPr>
        <w:pStyle w:val="5"/>
        <w:spacing w:before="67" w:line="360" w:lineRule="auto"/>
        <w:ind w:right="53"/>
        <w:jc w:val="both"/>
      </w:pPr>
      <w:r>
        <w:t>knowledge faster. When entertainment becomes a potential learning channel, students can be attracted</w:t>
      </w:r>
      <w:r>
        <w:rPr>
          <w:spacing w:val="-1"/>
        </w:rPr>
        <w:t xml:space="preserve"> </w:t>
      </w:r>
      <w:r>
        <w:t>to the</w:t>
      </w:r>
      <w:r>
        <w:rPr>
          <w:spacing w:val="-1"/>
        </w:rPr>
        <w:t xml:space="preserve"> </w:t>
      </w:r>
      <w:r>
        <w:t>learning process in a</w:t>
      </w:r>
      <w:r>
        <w:rPr>
          <w:spacing w:val="-1"/>
        </w:rPr>
        <w:t xml:space="preserve"> </w:t>
      </w:r>
      <w:r>
        <w:t>more natural and active</w:t>
      </w:r>
      <w:r>
        <w:rPr>
          <w:spacing w:val="-1"/>
        </w:rPr>
        <w:t xml:space="preserve"> </w:t>
      </w:r>
      <w:r>
        <w:t>way. Like</w:t>
      </w:r>
      <w:r>
        <w:rPr>
          <w:spacing w:val="-1"/>
        </w:rPr>
        <w:t xml:space="preserve"> </w:t>
      </w:r>
      <w:r>
        <w:t>many</w:t>
      </w:r>
      <w:r>
        <w:rPr>
          <w:spacing w:val="-5"/>
        </w:rPr>
        <w:t xml:space="preserve"> </w:t>
      </w:r>
      <w:r>
        <w:t>other</w:t>
      </w:r>
      <w:r>
        <w:rPr>
          <w:spacing w:val="-1"/>
        </w:rPr>
        <w:t xml:space="preserve"> </w:t>
      </w:r>
      <w:r>
        <w:t>hypotheses in</w:t>
      </w:r>
      <w:r>
        <w:rPr>
          <w:spacing w:val="-7"/>
        </w:rPr>
        <w:t xml:space="preserve"> </w:t>
      </w:r>
      <w:r>
        <w:t>the</w:t>
      </w:r>
      <w:r>
        <w:rPr>
          <w:spacing w:val="-8"/>
        </w:rPr>
        <w:t xml:space="preserve"> </w:t>
      </w:r>
      <w:r>
        <w:t>model,</w:t>
      </w:r>
      <w:r>
        <w:rPr>
          <w:spacing w:val="-7"/>
        </w:rPr>
        <w:t xml:space="preserve"> </w:t>
      </w:r>
      <w:r>
        <w:t>this</w:t>
      </w:r>
      <w:r>
        <w:rPr>
          <w:spacing w:val="-7"/>
        </w:rPr>
        <w:t xml:space="preserve"> </w:t>
      </w:r>
      <w:r>
        <w:t>relationship</w:t>
      </w:r>
      <w:r>
        <w:rPr>
          <w:spacing w:val="-7"/>
        </w:rPr>
        <w:t xml:space="preserve"> </w:t>
      </w:r>
      <w:r>
        <w:t>may</w:t>
      </w:r>
      <w:r>
        <w:rPr>
          <w:spacing w:val="-12"/>
        </w:rPr>
        <w:t xml:space="preserve"> </w:t>
      </w:r>
      <w:r>
        <w:t>be</w:t>
      </w:r>
      <w:r>
        <w:rPr>
          <w:spacing w:val="-8"/>
        </w:rPr>
        <w:t xml:space="preserve"> </w:t>
      </w:r>
      <w:r>
        <w:t>influenced</w:t>
      </w:r>
      <w:r>
        <w:rPr>
          <w:spacing w:val="-7"/>
        </w:rPr>
        <w:t xml:space="preserve"> </w:t>
      </w:r>
      <w:r>
        <w:t>by</w:t>
      </w:r>
      <w:r>
        <w:rPr>
          <w:spacing w:val="-10"/>
        </w:rPr>
        <w:t xml:space="preserve"> </w:t>
      </w:r>
      <w:r>
        <w:t>the</w:t>
      </w:r>
      <w:r>
        <w:rPr>
          <w:spacing w:val="-6"/>
        </w:rPr>
        <w:t xml:space="preserve"> </w:t>
      </w:r>
      <w:r>
        <w:t>duration</w:t>
      </w:r>
      <w:r>
        <w:rPr>
          <w:spacing w:val="-7"/>
        </w:rPr>
        <w:t xml:space="preserve"> </w:t>
      </w:r>
      <w:r>
        <w:t>of</w:t>
      </w:r>
      <w:r>
        <w:rPr>
          <w:spacing w:val="-8"/>
        </w:rPr>
        <w:t xml:space="preserve"> </w:t>
      </w:r>
      <w:r>
        <w:t>use</w:t>
      </w:r>
      <w:r>
        <w:rPr>
          <w:spacing w:val="-8"/>
        </w:rPr>
        <w:t xml:space="preserve"> </w:t>
      </w:r>
      <w:r>
        <w:t>and</w:t>
      </w:r>
      <w:r>
        <w:rPr>
          <w:spacing w:val="-5"/>
        </w:rPr>
        <w:t xml:space="preserve"> </w:t>
      </w:r>
      <w:r>
        <w:t>how</w:t>
      </w:r>
      <w:r>
        <w:rPr>
          <w:spacing w:val="-8"/>
        </w:rPr>
        <w:t xml:space="preserve"> </w:t>
      </w:r>
      <w:r>
        <w:t>students</w:t>
      </w:r>
      <w:r>
        <w:rPr>
          <w:spacing w:val="-7"/>
        </w:rPr>
        <w:t xml:space="preserve"> </w:t>
      </w:r>
      <w:r>
        <w:t>orient their entertainment behavior. If entertainment is overused or uncontrolled, the positive effects may be reversed. H4 is a noteworthy hypothesis to consider whether entertainment is not only a learning tool but also a “mental lever” that indirectly increases learning engagement.</w:t>
      </w:r>
    </w:p>
    <w:p>
      <w:pPr>
        <w:pStyle w:val="4"/>
        <w:spacing w:before="166"/>
      </w:pPr>
      <w:bookmarkStart w:id="31" w:name="_bookmark31"/>
      <w:bookmarkEnd w:id="31"/>
      <w:r>
        <w:t>H5:</w:t>
      </w:r>
      <w:r>
        <w:rPr>
          <w:spacing w:val="-3"/>
        </w:rPr>
        <w:t xml:space="preserve"> </w:t>
      </w:r>
      <w:r>
        <w:t>Duration</w:t>
      </w:r>
      <w:r>
        <w:rPr>
          <w:spacing w:val="-1"/>
        </w:rPr>
        <w:t xml:space="preserve"> </w:t>
      </w:r>
      <w:r>
        <w:t>of social</w:t>
      </w:r>
      <w:r>
        <w:rPr>
          <w:spacing w:val="-2"/>
        </w:rPr>
        <w:t xml:space="preserve"> </w:t>
      </w:r>
      <w:r>
        <w:t>media</w:t>
      </w:r>
      <w:r>
        <w:rPr>
          <w:spacing w:val="-1"/>
        </w:rPr>
        <w:t xml:space="preserve"> </w:t>
      </w:r>
      <w:r>
        <w:t>use</w:t>
      </w:r>
      <w:r>
        <w:rPr>
          <w:spacing w:val="-2"/>
        </w:rPr>
        <w:t xml:space="preserve"> </w:t>
      </w:r>
      <w:r>
        <w:t>is positively</w:t>
      </w:r>
      <w:r>
        <w:rPr>
          <w:spacing w:val="-1"/>
        </w:rPr>
        <w:t xml:space="preserve"> </w:t>
      </w:r>
      <w:r>
        <w:t>associated</w:t>
      </w:r>
      <w:r>
        <w:rPr>
          <w:spacing w:val="-1"/>
        </w:rPr>
        <w:t xml:space="preserve"> </w:t>
      </w:r>
      <w:r>
        <w:t>with</w:t>
      </w:r>
      <w:r>
        <w:rPr>
          <w:spacing w:val="3"/>
        </w:rPr>
        <w:t xml:space="preserve"> </w:t>
      </w:r>
      <w:r>
        <w:rPr>
          <w:spacing w:val="-2"/>
        </w:rPr>
        <w:t>addiction</w:t>
      </w:r>
    </w:p>
    <w:p>
      <w:pPr>
        <w:pStyle w:val="5"/>
        <w:spacing w:before="17" w:line="360" w:lineRule="auto"/>
        <w:ind w:right="51" w:firstLine="719"/>
        <w:jc w:val="both"/>
      </w:pPr>
      <w:r>
        <w:t>Hypothesis H5 states that the longer the duration of social media use, the greater the level of social media addiction. This is a hypothesis that has a solid foundation in behavioral theory,</w:t>
      </w:r>
      <w:r>
        <w:rPr>
          <w:spacing w:val="-2"/>
        </w:rPr>
        <w:t xml:space="preserve"> </w:t>
      </w:r>
      <w:r>
        <w:t>and</w:t>
      </w:r>
      <w:r>
        <w:rPr>
          <w:spacing w:val="-4"/>
        </w:rPr>
        <w:t xml:space="preserve"> </w:t>
      </w:r>
      <w:r>
        <w:t>many</w:t>
      </w:r>
      <w:r>
        <w:rPr>
          <w:spacing w:val="-9"/>
        </w:rPr>
        <w:t xml:space="preserve"> </w:t>
      </w:r>
      <w:r>
        <w:t>previous</w:t>
      </w:r>
      <w:r>
        <w:rPr>
          <w:spacing w:val="-4"/>
        </w:rPr>
        <w:t xml:space="preserve"> </w:t>
      </w:r>
      <w:r>
        <w:t>studies</w:t>
      </w:r>
      <w:r>
        <w:rPr>
          <w:spacing w:val="-4"/>
        </w:rPr>
        <w:t xml:space="preserve"> </w:t>
      </w:r>
      <w:r>
        <w:t>have</w:t>
      </w:r>
      <w:r>
        <w:rPr>
          <w:spacing w:val="-5"/>
        </w:rPr>
        <w:t xml:space="preserve"> </w:t>
      </w:r>
      <w:r>
        <w:t>also</w:t>
      </w:r>
      <w:r>
        <w:rPr>
          <w:spacing w:val="-4"/>
        </w:rPr>
        <w:t xml:space="preserve"> </w:t>
      </w:r>
      <w:r>
        <w:t>confirmed</w:t>
      </w:r>
      <w:r>
        <w:rPr>
          <w:spacing w:val="-4"/>
        </w:rPr>
        <w:t xml:space="preserve"> </w:t>
      </w:r>
      <w:r>
        <w:t>this</w:t>
      </w:r>
      <w:r>
        <w:rPr>
          <w:spacing w:val="-4"/>
        </w:rPr>
        <w:t xml:space="preserve"> </w:t>
      </w:r>
      <w:r>
        <w:t>relationship.</w:t>
      </w:r>
      <w:r>
        <w:rPr>
          <w:spacing w:val="-4"/>
        </w:rPr>
        <w:t xml:space="preserve"> </w:t>
      </w:r>
      <w:r>
        <w:t>In</w:t>
      </w:r>
      <w:r>
        <w:rPr>
          <w:spacing w:val="-2"/>
        </w:rPr>
        <w:t xml:space="preserve"> </w:t>
      </w:r>
      <w:r>
        <w:t>the</w:t>
      </w:r>
      <w:r>
        <w:rPr>
          <w:spacing w:val="-4"/>
        </w:rPr>
        <w:t xml:space="preserve"> </w:t>
      </w:r>
      <w:r>
        <w:t>current</w:t>
      </w:r>
      <w:r>
        <w:rPr>
          <w:spacing w:val="-4"/>
        </w:rPr>
        <w:t xml:space="preserve"> </w:t>
      </w:r>
      <w:r>
        <w:t>context, students</w:t>
      </w:r>
      <w:r>
        <w:rPr>
          <w:spacing w:val="-15"/>
        </w:rPr>
        <w:t xml:space="preserve"> </w:t>
      </w:r>
      <w:r>
        <w:t>often</w:t>
      </w:r>
      <w:r>
        <w:rPr>
          <w:spacing w:val="-15"/>
        </w:rPr>
        <w:t xml:space="preserve"> </w:t>
      </w:r>
      <w:r>
        <w:t>use</w:t>
      </w:r>
      <w:r>
        <w:rPr>
          <w:spacing w:val="-15"/>
        </w:rPr>
        <w:t xml:space="preserve"> </w:t>
      </w:r>
      <w:r>
        <w:t>social</w:t>
      </w:r>
      <w:r>
        <w:rPr>
          <w:spacing w:val="-15"/>
        </w:rPr>
        <w:t xml:space="preserve"> </w:t>
      </w:r>
      <w:r>
        <w:t>media</w:t>
      </w:r>
      <w:r>
        <w:rPr>
          <w:spacing w:val="-15"/>
        </w:rPr>
        <w:t xml:space="preserve"> </w:t>
      </w:r>
      <w:r>
        <w:t>as</w:t>
      </w:r>
      <w:r>
        <w:rPr>
          <w:spacing w:val="-15"/>
        </w:rPr>
        <w:t xml:space="preserve"> </w:t>
      </w:r>
      <w:r>
        <w:t>an</w:t>
      </w:r>
      <w:r>
        <w:rPr>
          <w:spacing w:val="-15"/>
        </w:rPr>
        <w:t xml:space="preserve"> </w:t>
      </w:r>
      <w:r>
        <w:t>indispensable</w:t>
      </w:r>
      <w:r>
        <w:rPr>
          <w:spacing w:val="-15"/>
        </w:rPr>
        <w:t xml:space="preserve"> </w:t>
      </w:r>
      <w:r>
        <w:t>part</w:t>
      </w:r>
      <w:r>
        <w:rPr>
          <w:spacing w:val="-15"/>
        </w:rPr>
        <w:t xml:space="preserve"> </w:t>
      </w:r>
      <w:r>
        <w:t>of</w:t>
      </w:r>
      <w:r>
        <w:rPr>
          <w:spacing w:val="-15"/>
        </w:rPr>
        <w:t xml:space="preserve"> </w:t>
      </w:r>
      <w:r>
        <w:t>their</w:t>
      </w:r>
      <w:r>
        <w:rPr>
          <w:spacing w:val="-15"/>
        </w:rPr>
        <w:t xml:space="preserve"> </w:t>
      </w:r>
      <w:r>
        <w:t>daily</w:t>
      </w:r>
      <w:r>
        <w:rPr>
          <w:spacing w:val="-15"/>
        </w:rPr>
        <w:t xml:space="preserve"> </w:t>
      </w:r>
      <w:r>
        <w:t>lives</w:t>
      </w:r>
      <w:r>
        <w:rPr>
          <w:spacing w:val="-15"/>
        </w:rPr>
        <w:t xml:space="preserve"> </w:t>
      </w:r>
      <w:r>
        <w:t>-</w:t>
      </w:r>
      <w:r>
        <w:rPr>
          <w:spacing w:val="-15"/>
        </w:rPr>
        <w:t xml:space="preserve"> </w:t>
      </w:r>
      <w:r>
        <w:t>from</w:t>
      </w:r>
      <w:r>
        <w:rPr>
          <w:spacing w:val="-15"/>
        </w:rPr>
        <w:t xml:space="preserve"> </w:t>
      </w:r>
      <w:r>
        <w:t>updating</w:t>
      </w:r>
      <w:r>
        <w:rPr>
          <w:spacing w:val="-15"/>
        </w:rPr>
        <w:t xml:space="preserve"> </w:t>
      </w:r>
      <w:r>
        <w:t>news, chatting with friends, entertainment, to studying. When the use becomes too frequent and prolonged</w:t>
      </w:r>
      <w:r>
        <w:rPr>
          <w:spacing w:val="-15"/>
        </w:rPr>
        <w:t xml:space="preserve"> </w:t>
      </w:r>
      <w:r>
        <w:t>without</w:t>
      </w:r>
      <w:r>
        <w:rPr>
          <w:spacing w:val="-15"/>
        </w:rPr>
        <w:t xml:space="preserve"> </w:t>
      </w:r>
      <w:r>
        <w:t>clear</w:t>
      </w:r>
      <w:r>
        <w:rPr>
          <w:spacing w:val="-15"/>
        </w:rPr>
        <w:t xml:space="preserve"> </w:t>
      </w:r>
      <w:r>
        <w:t>limits,</w:t>
      </w:r>
      <w:r>
        <w:rPr>
          <w:spacing w:val="-15"/>
        </w:rPr>
        <w:t xml:space="preserve"> </w:t>
      </w:r>
      <w:r>
        <w:t>users</w:t>
      </w:r>
      <w:r>
        <w:rPr>
          <w:spacing w:val="-15"/>
        </w:rPr>
        <w:t xml:space="preserve"> </w:t>
      </w:r>
      <w:r>
        <w:t>are</w:t>
      </w:r>
      <w:r>
        <w:rPr>
          <w:spacing w:val="-15"/>
        </w:rPr>
        <w:t xml:space="preserve"> </w:t>
      </w:r>
      <w:r>
        <w:t>likely</w:t>
      </w:r>
      <w:r>
        <w:rPr>
          <w:spacing w:val="-15"/>
        </w:rPr>
        <w:t xml:space="preserve"> </w:t>
      </w:r>
      <w:r>
        <w:t>to</w:t>
      </w:r>
      <w:r>
        <w:rPr>
          <w:spacing w:val="-15"/>
        </w:rPr>
        <w:t xml:space="preserve"> </w:t>
      </w:r>
      <w:r>
        <w:t>fall</w:t>
      </w:r>
      <w:r>
        <w:rPr>
          <w:spacing w:val="-15"/>
        </w:rPr>
        <w:t xml:space="preserve"> </w:t>
      </w:r>
      <w:r>
        <w:t>into</w:t>
      </w:r>
      <w:r>
        <w:rPr>
          <w:spacing w:val="-15"/>
        </w:rPr>
        <w:t xml:space="preserve"> </w:t>
      </w:r>
      <w:r>
        <w:t>a</w:t>
      </w:r>
      <w:r>
        <w:rPr>
          <w:spacing w:val="-15"/>
        </w:rPr>
        <w:t xml:space="preserve"> </w:t>
      </w:r>
      <w:r>
        <w:t>state</w:t>
      </w:r>
      <w:r>
        <w:rPr>
          <w:spacing w:val="-15"/>
        </w:rPr>
        <w:t xml:space="preserve"> </w:t>
      </w:r>
      <w:r>
        <w:t>of</w:t>
      </w:r>
      <w:r>
        <w:rPr>
          <w:spacing w:val="-15"/>
        </w:rPr>
        <w:t xml:space="preserve"> </w:t>
      </w:r>
      <w:r>
        <w:t>psychological</w:t>
      </w:r>
      <w:r>
        <w:rPr>
          <w:spacing w:val="-15"/>
        </w:rPr>
        <w:t xml:space="preserve"> </w:t>
      </w:r>
      <w:r>
        <w:t>and</w:t>
      </w:r>
      <w:r>
        <w:rPr>
          <w:spacing w:val="-15"/>
        </w:rPr>
        <w:t xml:space="preserve"> </w:t>
      </w:r>
      <w:r>
        <w:t>behavioral dependence on social media platforms.</w:t>
      </w:r>
    </w:p>
    <w:p>
      <w:pPr>
        <w:pStyle w:val="5"/>
        <w:spacing w:before="160" w:line="360" w:lineRule="auto"/>
        <w:ind w:right="52" w:firstLine="719"/>
        <w:jc w:val="both"/>
      </w:pPr>
      <w:r>
        <w:t>These are early signs of addiction. Long usage makes students easily form the habit of checking</w:t>
      </w:r>
      <w:r>
        <w:rPr>
          <w:spacing w:val="-7"/>
        </w:rPr>
        <w:t xml:space="preserve"> </w:t>
      </w:r>
      <w:r>
        <w:t>social</w:t>
      </w:r>
      <w:r>
        <w:rPr>
          <w:spacing w:val="-4"/>
        </w:rPr>
        <w:t xml:space="preserve"> </w:t>
      </w:r>
      <w:r>
        <w:t>media</w:t>
      </w:r>
      <w:r>
        <w:rPr>
          <w:spacing w:val="-4"/>
        </w:rPr>
        <w:t xml:space="preserve"> </w:t>
      </w:r>
      <w:r>
        <w:t>constantly,</w:t>
      </w:r>
      <w:r>
        <w:rPr>
          <w:spacing w:val="-4"/>
        </w:rPr>
        <w:t xml:space="preserve"> </w:t>
      </w:r>
      <w:r>
        <w:t>even</w:t>
      </w:r>
      <w:r>
        <w:rPr>
          <w:spacing w:val="-4"/>
        </w:rPr>
        <w:t xml:space="preserve"> </w:t>
      </w:r>
      <w:r>
        <w:t>feeling</w:t>
      </w:r>
      <w:r>
        <w:rPr>
          <w:spacing w:val="-7"/>
        </w:rPr>
        <w:t xml:space="preserve"> </w:t>
      </w:r>
      <w:r>
        <w:t>restless,</w:t>
      </w:r>
      <w:r>
        <w:rPr>
          <w:spacing w:val="-4"/>
        </w:rPr>
        <w:t xml:space="preserve"> </w:t>
      </w:r>
      <w:r>
        <w:t>impatient,</w:t>
      </w:r>
      <w:r>
        <w:rPr>
          <w:spacing w:val="-4"/>
        </w:rPr>
        <w:t xml:space="preserve"> </w:t>
      </w:r>
      <w:r>
        <w:t>or</w:t>
      </w:r>
      <w:r>
        <w:rPr>
          <w:spacing w:val="-5"/>
        </w:rPr>
        <w:t xml:space="preserve"> </w:t>
      </w:r>
      <w:r>
        <w:t>annoyed</w:t>
      </w:r>
      <w:r>
        <w:rPr>
          <w:spacing w:val="-4"/>
        </w:rPr>
        <w:t xml:space="preserve"> </w:t>
      </w:r>
      <w:r>
        <w:t>if</w:t>
      </w:r>
      <w:r>
        <w:rPr>
          <w:spacing w:val="-4"/>
        </w:rPr>
        <w:t xml:space="preserve"> </w:t>
      </w:r>
      <w:r>
        <w:t>not</w:t>
      </w:r>
      <w:r>
        <w:rPr>
          <w:spacing w:val="-4"/>
        </w:rPr>
        <w:t xml:space="preserve"> </w:t>
      </w:r>
      <w:r>
        <w:t>connected. This</w:t>
      </w:r>
      <w:r>
        <w:rPr>
          <w:spacing w:val="-4"/>
        </w:rPr>
        <w:t xml:space="preserve"> </w:t>
      </w:r>
      <w:r>
        <w:t>behavior</w:t>
      </w:r>
      <w:r>
        <w:rPr>
          <w:spacing w:val="-2"/>
        </w:rPr>
        <w:t xml:space="preserve"> </w:t>
      </w:r>
      <w:r>
        <w:t>can</w:t>
      </w:r>
      <w:r>
        <w:rPr>
          <w:spacing w:val="-5"/>
        </w:rPr>
        <w:t xml:space="preserve"> </w:t>
      </w:r>
      <w:r>
        <w:t>start</w:t>
      </w:r>
      <w:r>
        <w:rPr>
          <w:spacing w:val="-5"/>
        </w:rPr>
        <w:t xml:space="preserve"> </w:t>
      </w:r>
      <w:r>
        <w:t>from</w:t>
      </w:r>
      <w:r>
        <w:rPr>
          <w:spacing w:val="-4"/>
        </w:rPr>
        <w:t xml:space="preserve"> </w:t>
      </w:r>
      <w:r>
        <w:t>reasonable</w:t>
      </w:r>
      <w:r>
        <w:rPr>
          <w:spacing w:val="-6"/>
        </w:rPr>
        <w:t xml:space="preserve"> </w:t>
      </w:r>
      <w:r>
        <w:t>reasons</w:t>
      </w:r>
      <w:r>
        <w:rPr>
          <w:spacing w:val="-4"/>
        </w:rPr>
        <w:t xml:space="preserve"> </w:t>
      </w:r>
      <w:r>
        <w:t>such</w:t>
      </w:r>
      <w:r>
        <w:rPr>
          <w:spacing w:val="-5"/>
        </w:rPr>
        <w:t xml:space="preserve"> </w:t>
      </w:r>
      <w:r>
        <w:t>as</w:t>
      </w:r>
      <w:r>
        <w:rPr>
          <w:spacing w:val="-5"/>
        </w:rPr>
        <w:t xml:space="preserve"> </w:t>
      </w:r>
      <w:r>
        <w:t>studying</w:t>
      </w:r>
      <w:r>
        <w:rPr>
          <w:spacing w:val="-7"/>
        </w:rPr>
        <w:t xml:space="preserve"> </w:t>
      </w:r>
      <w:r>
        <w:t>or</w:t>
      </w:r>
      <w:r>
        <w:rPr>
          <w:spacing w:val="-6"/>
        </w:rPr>
        <w:t xml:space="preserve"> </w:t>
      </w:r>
      <w:r>
        <w:t>keeping</w:t>
      </w:r>
      <w:r>
        <w:rPr>
          <w:spacing w:val="-5"/>
        </w:rPr>
        <w:t xml:space="preserve"> </w:t>
      </w:r>
      <w:r>
        <w:t>in</w:t>
      </w:r>
      <w:r>
        <w:rPr>
          <w:spacing w:val="-4"/>
        </w:rPr>
        <w:t xml:space="preserve"> </w:t>
      </w:r>
      <w:r>
        <w:t>touch,</w:t>
      </w:r>
      <w:r>
        <w:rPr>
          <w:spacing w:val="-5"/>
        </w:rPr>
        <w:t xml:space="preserve"> </w:t>
      </w:r>
      <w:r>
        <w:t>but</w:t>
      </w:r>
      <w:r>
        <w:rPr>
          <w:spacing w:val="-4"/>
        </w:rPr>
        <w:t xml:space="preserve"> </w:t>
      </w:r>
      <w:r>
        <w:t>if</w:t>
      </w:r>
      <w:r>
        <w:rPr>
          <w:spacing w:val="-5"/>
        </w:rPr>
        <w:t xml:space="preserve"> </w:t>
      </w:r>
      <w:r>
        <w:t>not controlled, it will lead to compulsive use, causing negative consequences for academic, social, and mental life. Behavioral psychology also suggests that receiving quick rewards from social networks</w:t>
      </w:r>
      <w:r>
        <w:rPr>
          <w:spacing w:val="-13"/>
        </w:rPr>
        <w:t xml:space="preserve"> </w:t>
      </w:r>
      <w:r>
        <w:t>(such</w:t>
      </w:r>
      <w:r>
        <w:rPr>
          <w:spacing w:val="-11"/>
        </w:rPr>
        <w:t xml:space="preserve"> </w:t>
      </w:r>
      <w:r>
        <w:t>as</w:t>
      </w:r>
      <w:r>
        <w:rPr>
          <w:spacing w:val="-13"/>
        </w:rPr>
        <w:t xml:space="preserve"> </w:t>
      </w:r>
      <w:r>
        <w:t>likes,</w:t>
      </w:r>
      <w:r>
        <w:rPr>
          <w:spacing w:val="-13"/>
        </w:rPr>
        <w:t xml:space="preserve"> </w:t>
      </w:r>
      <w:r>
        <w:t>comments,</w:t>
      </w:r>
      <w:r>
        <w:rPr>
          <w:spacing w:val="-12"/>
        </w:rPr>
        <w:t xml:space="preserve"> </w:t>
      </w:r>
      <w:r>
        <w:t>notifications...)</w:t>
      </w:r>
      <w:r>
        <w:rPr>
          <w:spacing w:val="-14"/>
        </w:rPr>
        <w:t xml:space="preserve"> </w:t>
      </w:r>
      <w:r>
        <w:t>is</w:t>
      </w:r>
      <w:r>
        <w:rPr>
          <w:spacing w:val="-12"/>
        </w:rPr>
        <w:t xml:space="preserve"> </w:t>
      </w:r>
      <w:r>
        <w:t>a</w:t>
      </w:r>
      <w:r>
        <w:rPr>
          <w:spacing w:val="-14"/>
        </w:rPr>
        <w:t xml:space="preserve"> </w:t>
      </w:r>
      <w:r>
        <w:t>factor</w:t>
      </w:r>
      <w:r>
        <w:rPr>
          <w:spacing w:val="-13"/>
        </w:rPr>
        <w:t xml:space="preserve"> </w:t>
      </w:r>
      <w:r>
        <w:t>that</w:t>
      </w:r>
      <w:r>
        <w:rPr>
          <w:spacing w:val="-13"/>
        </w:rPr>
        <w:t xml:space="preserve"> </w:t>
      </w:r>
      <w:r>
        <w:t>stimulates</w:t>
      </w:r>
      <w:r>
        <w:rPr>
          <w:spacing w:val="-13"/>
        </w:rPr>
        <w:t xml:space="preserve"> </w:t>
      </w:r>
      <w:r>
        <w:t>the</w:t>
      </w:r>
      <w:r>
        <w:rPr>
          <w:spacing w:val="-14"/>
        </w:rPr>
        <w:t xml:space="preserve"> </w:t>
      </w:r>
      <w:r>
        <w:t>brain</w:t>
      </w:r>
      <w:r>
        <w:rPr>
          <w:spacing w:val="-13"/>
        </w:rPr>
        <w:t xml:space="preserve"> </w:t>
      </w:r>
      <w:r>
        <w:t>to</w:t>
      </w:r>
      <w:r>
        <w:rPr>
          <w:spacing w:val="-13"/>
        </w:rPr>
        <w:t xml:space="preserve"> </w:t>
      </w:r>
      <w:r>
        <w:t>secrete dopamine, a chemical that causes excitement. When students are exposed to these "social rewards"</w:t>
      </w:r>
      <w:r>
        <w:rPr>
          <w:spacing w:val="-3"/>
        </w:rPr>
        <w:t xml:space="preserve"> </w:t>
      </w:r>
      <w:r>
        <w:t>for</w:t>
      </w:r>
      <w:r>
        <w:rPr>
          <w:spacing w:val="-4"/>
        </w:rPr>
        <w:t xml:space="preserve"> </w:t>
      </w:r>
      <w:r>
        <w:t>too</w:t>
      </w:r>
      <w:r>
        <w:rPr>
          <w:spacing w:val="-2"/>
        </w:rPr>
        <w:t xml:space="preserve"> </w:t>
      </w:r>
      <w:r>
        <w:t>long</w:t>
      </w:r>
      <w:r>
        <w:rPr>
          <w:spacing w:val="-3"/>
        </w:rPr>
        <w:t xml:space="preserve"> </w:t>
      </w:r>
      <w:r>
        <w:t>and</w:t>
      </w:r>
      <w:r>
        <w:rPr>
          <w:spacing w:val="-2"/>
        </w:rPr>
        <w:t xml:space="preserve"> </w:t>
      </w:r>
      <w:r>
        <w:t>too</w:t>
      </w:r>
      <w:r>
        <w:rPr>
          <w:spacing w:val="-2"/>
        </w:rPr>
        <w:t xml:space="preserve"> </w:t>
      </w:r>
      <w:r>
        <w:t>often,</w:t>
      </w:r>
      <w:r>
        <w:rPr>
          <w:spacing w:val="-2"/>
        </w:rPr>
        <w:t xml:space="preserve"> </w:t>
      </w:r>
      <w:r>
        <w:t>they</w:t>
      </w:r>
      <w:r>
        <w:rPr>
          <w:spacing w:val="-5"/>
        </w:rPr>
        <w:t xml:space="preserve"> </w:t>
      </w:r>
      <w:r>
        <w:t>easily</w:t>
      </w:r>
      <w:r>
        <w:rPr>
          <w:spacing w:val="-7"/>
        </w:rPr>
        <w:t xml:space="preserve"> </w:t>
      </w:r>
      <w:r>
        <w:t>become</w:t>
      </w:r>
      <w:r>
        <w:rPr>
          <w:spacing w:val="-2"/>
        </w:rPr>
        <w:t xml:space="preserve"> </w:t>
      </w:r>
      <w:r>
        <w:t>dependent</w:t>
      </w:r>
      <w:r>
        <w:rPr>
          <w:spacing w:val="-2"/>
        </w:rPr>
        <w:t xml:space="preserve"> </w:t>
      </w:r>
      <w:r>
        <w:t>on</w:t>
      </w:r>
      <w:r>
        <w:rPr>
          <w:spacing w:val="-2"/>
        </w:rPr>
        <w:t xml:space="preserve"> </w:t>
      </w:r>
      <w:r>
        <w:t>that feeling</w:t>
      </w:r>
      <w:r>
        <w:rPr>
          <w:spacing w:val="-5"/>
        </w:rPr>
        <w:t xml:space="preserve"> </w:t>
      </w:r>
      <w:r>
        <w:t>and</w:t>
      </w:r>
      <w:r>
        <w:rPr>
          <w:spacing w:val="-2"/>
        </w:rPr>
        <w:t xml:space="preserve"> </w:t>
      </w:r>
      <w:r>
        <w:t>continue to use social networks as an indispensable need - that is, addiction. This further increases the duration of use and shortens the distance to addictive behavior.</w:t>
      </w:r>
    </w:p>
    <w:p>
      <w:pPr>
        <w:pStyle w:val="4"/>
        <w:spacing w:before="167"/>
      </w:pPr>
      <w:bookmarkStart w:id="32" w:name="_bookmark32"/>
      <w:bookmarkEnd w:id="32"/>
      <w:r>
        <w:t>H6:</w:t>
      </w:r>
      <w:r>
        <w:rPr>
          <w:spacing w:val="-2"/>
        </w:rPr>
        <w:t xml:space="preserve"> </w:t>
      </w:r>
      <w:r>
        <w:t>Addiction has</w:t>
      </w:r>
      <w:r>
        <w:rPr>
          <w:spacing w:val="-1"/>
        </w:rPr>
        <w:t xml:space="preserve"> </w:t>
      </w:r>
      <w:r>
        <w:t>a</w:t>
      </w:r>
      <w:r>
        <w:rPr>
          <w:spacing w:val="-1"/>
        </w:rPr>
        <w:t xml:space="preserve"> </w:t>
      </w:r>
      <w:r>
        <w:t>negative</w:t>
      </w:r>
      <w:r>
        <w:rPr>
          <w:spacing w:val="-3"/>
        </w:rPr>
        <w:t xml:space="preserve"> </w:t>
      </w:r>
      <w:r>
        <w:t>impact</w:t>
      </w:r>
      <w:r>
        <w:rPr>
          <w:spacing w:val="-1"/>
        </w:rPr>
        <w:t xml:space="preserve"> </w:t>
      </w:r>
      <w:r>
        <w:t>on</w:t>
      </w:r>
      <w:r>
        <w:rPr>
          <w:spacing w:val="-1"/>
        </w:rPr>
        <w:t xml:space="preserve"> </w:t>
      </w:r>
      <w:r>
        <w:t>Mental</w:t>
      </w:r>
      <w:r>
        <w:rPr>
          <w:spacing w:val="-1"/>
        </w:rPr>
        <w:t xml:space="preserve"> </w:t>
      </w:r>
      <w:r>
        <w:rPr>
          <w:spacing w:val="-2"/>
        </w:rPr>
        <w:t>Health</w:t>
      </w:r>
    </w:p>
    <w:p>
      <w:pPr>
        <w:pStyle w:val="5"/>
        <w:spacing w:line="360" w:lineRule="auto"/>
        <w:ind w:right="53" w:firstLine="719"/>
        <w:jc w:val="both"/>
      </w:pPr>
      <w:r>
        <w:t>Hypothesis H6 states that social media addiction has a negative impact on students' mental health. This is one of the important relationships and is of interest to many modern psychological</w:t>
      </w:r>
      <w:r>
        <w:rPr>
          <w:spacing w:val="-4"/>
        </w:rPr>
        <w:t xml:space="preserve"> </w:t>
      </w:r>
      <w:r>
        <w:t>studies,</w:t>
      </w:r>
      <w:r>
        <w:rPr>
          <w:spacing w:val="-2"/>
        </w:rPr>
        <w:t xml:space="preserve"> </w:t>
      </w:r>
      <w:r>
        <w:t>especially</w:t>
      </w:r>
      <w:r>
        <w:rPr>
          <w:spacing w:val="-10"/>
        </w:rPr>
        <w:t xml:space="preserve"> </w:t>
      </w:r>
      <w:r>
        <w:t>in</w:t>
      </w:r>
      <w:r>
        <w:rPr>
          <w:spacing w:val="-4"/>
        </w:rPr>
        <w:t xml:space="preserve"> </w:t>
      </w:r>
      <w:r>
        <w:t>the</w:t>
      </w:r>
      <w:r>
        <w:rPr>
          <w:spacing w:val="-3"/>
        </w:rPr>
        <w:t xml:space="preserve"> </w:t>
      </w:r>
      <w:r>
        <w:t>context</w:t>
      </w:r>
      <w:r>
        <w:rPr>
          <w:spacing w:val="-4"/>
        </w:rPr>
        <w:t xml:space="preserve"> </w:t>
      </w:r>
      <w:r>
        <w:t>of</w:t>
      </w:r>
      <w:r>
        <w:rPr>
          <w:spacing w:val="-2"/>
        </w:rPr>
        <w:t xml:space="preserve"> </w:t>
      </w:r>
      <w:r>
        <w:t>students</w:t>
      </w:r>
      <w:r>
        <w:rPr>
          <w:spacing w:val="-4"/>
        </w:rPr>
        <w:t xml:space="preserve"> </w:t>
      </w:r>
      <w:r>
        <w:t>spending</w:t>
      </w:r>
      <w:r>
        <w:rPr>
          <w:spacing w:val="-4"/>
        </w:rPr>
        <w:t xml:space="preserve"> </w:t>
      </w:r>
      <w:r>
        <w:t>more</w:t>
      </w:r>
      <w:r>
        <w:rPr>
          <w:spacing w:val="-4"/>
        </w:rPr>
        <w:t xml:space="preserve"> </w:t>
      </w:r>
      <w:r>
        <w:t>and</w:t>
      </w:r>
      <w:r>
        <w:rPr>
          <w:spacing w:val="-5"/>
        </w:rPr>
        <w:t xml:space="preserve"> </w:t>
      </w:r>
      <w:r>
        <w:t>more</w:t>
      </w:r>
      <w:r>
        <w:rPr>
          <w:spacing w:val="-6"/>
        </w:rPr>
        <w:t xml:space="preserve"> </w:t>
      </w:r>
      <w:r>
        <w:t>time</w:t>
      </w:r>
      <w:r>
        <w:rPr>
          <w:spacing w:val="-3"/>
        </w:rPr>
        <w:t xml:space="preserve"> </w:t>
      </w:r>
      <w:r>
        <w:t>in</w:t>
      </w:r>
      <w:r>
        <w:rPr>
          <w:spacing w:val="-4"/>
        </w:rPr>
        <w:t xml:space="preserve"> </w:t>
      </w:r>
      <w:r>
        <w:t>the virtual</w:t>
      </w:r>
      <w:r>
        <w:rPr>
          <w:spacing w:val="-10"/>
        </w:rPr>
        <w:t xml:space="preserve"> </w:t>
      </w:r>
      <w:r>
        <w:t>world.</w:t>
      </w:r>
      <w:r>
        <w:rPr>
          <w:spacing w:val="-10"/>
        </w:rPr>
        <w:t xml:space="preserve"> </w:t>
      </w:r>
      <w:r>
        <w:t>First</w:t>
      </w:r>
      <w:r>
        <w:rPr>
          <w:spacing w:val="-10"/>
        </w:rPr>
        <w:t xml:space="preserve"> </w:t>
      </w:r>
      <w:r>
        <w:t>of</w:t>
      </w:r>
      <w:r>
        <w:rPr>
          <w:spacing w:val="-11"/>
        </w:rPr>
        <w:t xml:space="preserve"> </w:t>
      </w:r>
      <w:r>
        <w:t>all,</w:t>
      </w:r>
      <w:r>
        <w:rPr>
          <w:spacing w:val="-8"/>
        </w:rPr>
        <w:t xml:space="preserve"> </w:t>
      </w:r>
      <w:r>
        <w:t>social</w:t>
      </w:r>
      <w:r>
        <w:rPr>
          <w:spacing w:val="-11"/>
        </w:rPr>
        <w:t xml:space="preserve"> </w:t>
      </w:r>
      <w:r>
        <w:t>media</w:t>
      </w:r>
      <w:r>
        <w:rPr>
          <w:spacing w:val="-12"/>
        </w:rPr>
        <w:t xml:space="preserve"> </w:t>
      </w:r>
      <w:r>
        <w:t>addiction</w:t>
      </w:r>
      <w:r>
        <w:rPr>
          <w:spacing w:val="-10"/>
        </w:rPr>
        <w:t xml:space="preserve"> </w:t>
      </w:r>
      <w:r>
        <w:t>is</w:t>
      </w:r>
      <w:r>
        <w:rPr>
          <w:spacing w:val="-10"/>
        </w:rPr>
        <w:t xml:space="preserve"> </w:t>
      </w:r>
      <w:r>
        <w:t>a</w:t>
      </w:r>
      <w:r>
        <w:rPr>
          <w:spacing w:val="-12"/>
        </w:rPr>
        <w:t xml:space="preserve"> </w:t>
      </w:r>
      <w:r>
        <w:t>form</w:t>
      </w:r>
      <w:r>
        <w:rPr>
          <w:spacing w:val="-10"/>
        </w:rPr>
        <w:t xml:space="preserve"> </w:t>
      </w:r>
      <w:r>
        <w:t>of</w:t>
      </w:r>
      <w:r>
        <w:rPr>
          <w:spacing w:val="-11"/>
        </w:rPr>
        <w:t xml:space="preserve"> </w:t>
      </w:r>
      <w:r>
        <w:t>behavioral</w:t>
      </w:r>
      <w:r>
        <w:rPr>
          <w:spacing w:val="-10"/>
        </w:rPr>
        <w:t xml:space="preserve"> </w:t>
      </w:r>
      <w:r>
        <w:t>addiction.</w:t>
      </w:r>
      <w:r>
        <w:rPr>
          <w:spacing w:val="-11"/>
        </w:rPr>
        <w:t xml:space="preserve"> </w:t>
      </w:r>
      <w:r>
        <w:t>That</w:t>
      </w:r>
      <w:r>
        <w:rPr>
          <w:spacing w:val="-10"/>
        </w:rPr>
        <w:t xml:space="preserve"> </w:t>
      </w:r>
      <w:r>
        <w:t>is,</w:t>
      </w:r>
      <w:r>
        <w:rPr>
          <w:spacing w:val="-10"/>
        </w:rPr>
        <w:t xml:space="preserve"> </w:t>
      </w:r>
      <w:r>
        <w:t>users are dependent on an activity (using social media) to the point of losing control and continuing that behavior even though they know it is harmful. For students, when using social media exceeds</w:t>
      </w:r>
      <w:r>
        <w:rPr>
          <w:spacing w:val="4"/>
        </w:rPr>
        <w:t xml:space="preserve"> </w:t>
      </w:r>
      <w:r>
        <w:t>reasonable</w:t>
      </w:r>
      <w:r>
        <w:rPr>
          <w:spacing w:val="6"/>
        </w:rPr>
        <w:t xml:space="preserve"> </w:t>
      </w:r>
      <w:r>
        <w:t>limits,</w:t>
      </w:r>
      <w:r>
        <w:rPr>
          <w:spacing w:val="7"/>
        </w:rPr>
        <w:t xml:space="preserve"> </w:t>
      </w:r>
      <w:r>
        <w:t>they</w:t>
      </w:r>
      <w:r>
        <w:rPr>
          <w:spacing w:val="3"/>
        </w:rPr>
        <w:t xml:space="preserve"> </w:t>
      </w:r>
      <w:r>
        <w:t>are</w:t>
      </w:r>
      <w:r>
        <w:rPr>
          <w:spacing w:val="6"/>
        </w:rPr>
        <w:t xml:space="preserve"> </w:t>
      </w:r>
      <w:r>
        <w:t>prone</w:t>
      </w:r>
      <w:r>
        <w:rPr>
          <w:spacing w:val="7"/>
        </w:rPr>
        <w:t xml:space="preserve"> </w:t>
      </w:r>
      <w:r>
        <w:t>to</w:t>
      </w:r>
      <w:r>
        <w:rPr>
          <w:spacing w:val="6"/>
        </w:rPr>
        <w:t xml:space="preserve"> </w:t>
      </w:r>
      <w:r>
        <w:t>mental</w:t>
      </w:r>
      <w:r>
        <w:rPr>
          <w:spacing w:val="7"/>
        </w:rPr>
        <w:t xml:space="preserve"> </w:t>
      </w:r>
      <w:r>
        <w:t>exhaustion,</w:t>
      </w:r>
      <w:r>
        <w:rPr>
          <w:spacing w:val="6"/>
        </w:rPr>
        <w:t xml:space="preserve"> </w:t>
      </w:r>
      <w:r>
        <w:t>reduced</w:t>
      </w:r>
      <w:r>
        <w:rPr>
          <w:spacing w:val="8"/>
        </w:rPr>
        <w:t xml:space="preserve"> </w:t>
      </w:r>
      <w:r>
        <w:t>ability</w:t>
      </w:r>
      <w:r>
        <w:rPr>
          <w:spacing w:val="-1"/>
        </w:rPr>
        <w:t xml:space="preserve"> </w:t>
      </w:r>
      <w:r>
        <w:t>to</w:t>
      </w:r>
      <w:r>
        <w:rPr>
          <w:spacing w:val="9"/>
        </w:rPr>
        <w:t xml:space="preserve"> </w:t>
      </w:r>
      <w:r>
        <w:rPr>
          <w:spacing w:val="-2"/>
        </w:rPr>
        <w:t>concentrate,</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48"/>
        <w:jc w:val="both"/>
      </w:pPr>
      <w:r>
        <w:t>difficulty controlling emotions and increased risk of psychological disorders. One of the common consequences of social media addiction is anxiety and stress. Students often feel the need to check their phones constantly so as not to “miss” new information, leading to FOMO (Fear</w:t>
      </w:r>
      <w:r>
        <w:rPr>
          <w:spacing w:val="-15"/>
        </w:rPr>
        <w:t xml:space="preserve"> </w:t>
      </w:r>
      <w:r>
        <w:t>of</w:t>
      </w:r>
      <w:r>
        <w:rPr>
          <w:spacing w:val="-15"/>
        </w:rPr>
        <w:t xml:space="preserve"> </w:t>
      </w:r>
      <w:r>
        <w:t>Missing</w:t>
      </w:r>
      <w:r>
        <w:rPr>
          <w:spacing w:val="-15"/>
        </w:rPr>
        <w:t xml:space="preserve"> </w:t>
      </w:r>
      <w:r>
        <w:t>Out)</w:t>
      </w:r>
      <w:r>
        <w:rPr>
          <w:spacing w:val="-15"/>
        </w:rPr>
        <w:t xml:space="preserve"> </w:t>
      </w:r>
      <w:r>
        <w:t>syndrome.</w:t>
      </w:r>
      <w:r>
        <w:rPr>
          <w:spacing w:val="-15"/>
        </w:rPr>
        <w:t xml:space="preserve"> </w:t>
      </w:r>
      <w:r>
        <w:t>In</w:t>
      </w:r>
      <w:r>
        <w:rPr>
          <w:spacing w:val="-15"/>
        </w:rPr>
        <w:t xml:space="preserve"> </w:t>
      </w:r>
      <w:r>
        <w:t>addition,</w:t>
      </w:r>
      <w:r>
        <w:rPr>
          <w:spacing w:val="-15"/>
        </w:rPr>
        <w:t xml:space="preserve"> </w:t>
      </w:r>
      <w:r>
        <w:t>constantly</w:t>
      </w:r>
      <w:r>
        <w:rPr>
          <w:spacing w:val="-15"/>
        </w:rPr>
        <w:t xml:space="preserve"> </w:t>
      </w:r>
      <w:r>
        <w:t>comparing</w:t>
      </w:r>
      <w:r>
        <w:rPr>
          <w:spacing w:val="-15"/>
        </w:rPr>
        <w:t xml:space="preserve"> </w:t>
      </w:r>
      <w:r>
        <w:t>yourself</w:t>
      </w:r>
      <w:r>
        <w:rPr>
          <w:spacing w:val="-15"/>
        </w:rPr>
        <w:t xml:space="preserve"> </w:t>
      </w:r>
      <w:r>
        <w:t>to</w:t>
      </w:r>
      <w:r>
        <w:rPr>
          <w:spacing w:val="-15"/>
        </w:rPr>
        <w:t xml:space="preserve"> </w:t>
      </w:r>
      <w:r>
        <w:t>the</w:t>
      </w:r>
      <w:r>
        <w:rPr>
          <w:spacing w:val="-15"/>
        </w:rPr>
        <w:t xml:space="preserve"> </w:t>
      </w:r>
      <w:r>
        <w:t>perfect</w:t>
      </w:r>
      <w:r>
        <w:rPr>
          <w:spacing w:val="-15"/>
        </w:rPr>
        <w:t xml:space="preserve"> </w:t>
      </w:r>
      <w:r>
        <w:t>image on</w:t>
      </w:r>
      <w:r>
        <w:rPr>
          <w:spacing w:val="-5"/>
        </w:rPr>
        <w:t xml:space="preserve"> </w:t>
      </w:r>
      <w:r>
        <w:t>social</w:t>
      </w:r>
      <w:r>
        <w:rPr>
          <w:spacing w:val="-5"/>
        </w:rPr>
        <w:t xml:space="preserve"> </w:t>
      </w:r>
      <w:r>
        <w:t>media</w:t>
      </w:r>
      <w:r>
        <w:rPr>
          <w:spacing w:val="-6"/>
        </w:rPr>
        <w:t xml:space="preserve"> </w:t>
      </w:r>
      <w:r>
        <w:t>can</w:t>
      </w:r>
      <w:r>
        <w:rPr>
          <w:spacing w:val="-3"/>
        </w:rPr>
        <w:t xml:space="preserve"> </w:t>
      </w:r>
      <w:r>
        <w:t>also</w:t>
      </w:r>
      <w:r>
        <w:rPr>
          <w:spacing w:val="-3"/>
        </w:rPr>
        <w:t xml:space="preserve"> </w:t>
      </w:r>
      <w:r>
        <w:t>increase</w:t>
      </w:r>
      <w:r>
        <w:rPr>
          <w:spacing w:val="-6"/>
        </w:rPr>
        <w:t xml:space="preserve"> </w:t>
      </w:r>
      <w:r>
        <w:t>feelings</w:t>
      </w:r>
      <w:r>
        <w:rPr>
          <w:spacing w:val="-5"/>
        </w:rPr>
        <w:t xml:space="preserve"> </w:t>
      </w:r>
      <w:r>
        <w:t>of</w:t>
      </w:r>
      <w:r>
        <w:rPr>
          <w:spacing w:val="-3"/>
        </w:rPr>
        <w:t xml:space="preserve"> </w:t>
      </w:r>
      <w:r>
        <w:t>low</w:t>
      </w:r>
      <w:r>
        <w:rPr>
          <w:spacing w:val="-5"/>
        </w:rPr>
        <w:t xml:space="preserve"> </w:t>
      </w:r>
      <w:r>
        <w:t>self-esteem,</w:t>
      </w:r>
      <w:r>
        <w:rPr>
          <w:spacing w:val="-4"/>
        </w:rPr>
        <w:t xml:space="preserve"> </w:t>
      </w:r>
      <w:r>
        <w:t>dissatisfaction</w:t>
      </w:r>
      <w:r>
        <w:rPr>
          <w:spacing w:val="-5"/>
        </w:rPr>
        <w:t xml:space="preserve"> </w:t>
      </w:r>
      <w:r>
        <w:t>with</w:t>
      </w:r>
      <w:r>
        <w:rPr>
          <w:spacing w:val="-1"/>
        </w:rPr>
        <w:t xml:space="preserve"> </w:t>
      </w:r>
      <w:r>
        <w:t>yourself,</w:t>
      </w:r>
      <w:r>
        <w:rPr>
          <w:spacing w:val="-3"/>
        </w:rPr>
        <w:t xml:space="preserve"> </w:t>
      </w:r>
      <w:r>
        <w:t>and easily lead to mild depression or social anxiety. Social media addiction reduces the time spent on</w:t>
      </w:r>
      <w:r>
        <w:rPr>
          <w:spacing w:val="-12"/>
        </w:rPr>
        <w:t xml:space="preserve"> </w:t>
      </w:r>
      <w:r>
        <w:t>other</w:t>
      </w:r>
      <w:r>
        <w:rPr>
          <w:spacing w:val="-13"/>
        </w:rPr>
        <w:t xml:space="preserve"> </w:t>
      </w:r>
      <w:r>
        <w:t>healthy</w:t>
      </w:r>
      <w:r>
        <w:rPr>
          <w:spacing w:val="-14"/>
        </w:rPr>
        <w:t xml:space="preserve"> </w:t>
      </w:r>
      <w:r>
        <w:t>activities</w:t>
      </w:r>
      <w:r>
        <w:rPr>
          <w:spacing w:val="-12"/>
        </w:rPr>
        <w:t xml:space="preserve"> </w:t>
      </w:r>
      <w:r>
        <w:t>such</w:t>
      </w:r>
      <w:r>
        <w:rPr>
          <w:spacing w:val="-10"/>
        </w:rPr>
        <w:t xml:space="preserve"> </w:t>
      </w:r>
      <w:r>
        <w:t>as</w:t>
      </w:r>
      <w:r>
        <w:rPr>
          <w:spacing w:val="-12"/>
        </w:rPr>
        <w:t xml:space="preserve"> </w:t>
      </w:r>
      <w:r>
        <w:t>rest,</w:t>
      </w:r>
      <w:r>
        <w:rPr>
          <w:spacing w:val="-11"/>
        </w:rPr>
        <w:t xml:space="preserve"> </w:t>
      </w:r>
      <w:r>
        <w:t>sports,</w:t>
      </w:r>
      <w:r>
        <w:rPr>
          <w:spacing w:val="-9"/>
        </w:rPr>
        <w:t xml:space="preserve"> </w:t>
      </w:r>
      <w:r>
        <w:t>real-life</w:t>
      </w:r>
      <w:r>
        <w:rPr>
          <w:spacing w:val="-14"/>
        </w:rPr>
        <w:t xml:space="preserve"> </w:t>
      </w:r>
      <w:r>
        <w:t>communication,</w:t>
      </w:r>
      <w:r>
        <w:rPr>
          <w:spacing w:val="-12"/>
        </w:rPr>
        <w:t xml:space="preserve"> </w:t>
      </w:r>
      <w:r>
        <w:t>or</w:t>
      </w:r>
      <w:r>
        <w:rPr>
          <w:spacing w:val="-13"/>
        </w:rPr>
        <w:t xml:space="preserve"> </w:t>
      </w:r>
      <w:r>
        <w:t>studying.</w:t>
      </w:r>
      <w:r>
        <w:rPr>
          <w:spacing w:val="-12"/>
        </w:rPr>
        <w:t xml:space="preserve"> </w:t>
      </w:r>
      <w:r>
        <w:t>When</w:t>
      </w:r>
      <w:r>
        <w:rPr>
          <w:spacing w:val="-12"/>
        </w:rPr>
        <w:t xml:space="preserve"> </w:t>
      </w:r>
      <w:r>
        <w:t>these aspects are affected, students will feel unbalanced in their lives, leading to sleep disorders, personal disorientation, and increased symptoms of chronic stress. It is important to note that mental</w:t>
      </w:r>
      <w:r>
        <w:rPr>
          <w:spacing w:val="-15"/>
        </w:rPr>
        <w:t xml:space="preserve"> </w:t>
      </w:r>
      <w:r>
        <w:t>health</w:t>
      </w:r>
      <w:r>
        <w:rPr>
          <w:spacing w:val="-15"/>
        </w:rPr>
        <w:t xml:space="preserve"> </w:t>
      </w:r>
      <w:r>
        <w:t>is</w:t>
      </w:r>
      <w:r>
        <w:rPr>
          <w:spacing w:val="-15"/>
        </w:rPr>
        <w:t xml:space="preserve"> </w:t>
      </w:r>
      <w:r>
        <w:t>not</w:t>
      </w:r>
      <w:r>
        <w:rPr>
          <w:spacing w:val="-15"/>
        </w:rPr>
        <w:t xml:space="preserve"> </w:t>
      </w:r>
      <w:r>
        <w:t>just</w:t>
      </w:r>
      <w:r>
        <w:rPr>
          <w:spacing w:val="-15"/>
        </w:rPr>
        <w:t xml:space="preserve"> </w:t>
      </w:r>
      <w:r>
        <w:t>the</w:t>
      </w:r>
      <w:r>
        <w:rPr>
          <w:spacing w:val="-15"/>
        </w:rPr>
        <w:t xml:space="preserve"> </w:t>
      </w:r>
      <w:r>
        <w:t>absence</w:t>
      </w:r>
      <w:r>
        <w:rPr>
          <w:spacing w:val="-15"/>
        </w:rPr>
        <w:t xml:space="preserve"> </w:t>
      </w:r>
      <w:r>
        <w:t>of</w:t>
      </w:r>
      <w:r>
        <w:rPr>
          <w:spacing w:val="-15"/>
        </w:rPr>
        <w:t xml:space="preserve"> </w:t>
      </w:r>
      <w:r>
        <w:t>disease</w:t>
      </w:r>
      <w:r>
        <w:rPr>
          <w:spacing w:val="-15"/>
        </w:rPr>
        <w:t xml:space="preserve"> </w:t>
      </w:r>
      <w:r>
        <w:t>but</w:t>
      </w:r>
      <w:r>
        <w:rPr>
          <w:spacing w:val="-15"/>
        </w:rPr>
        <w:t xml:space="preserve"> </w:t>
      </w:r>
      <w:r>
        <w:t>also</w:t>
      </w:r>
      <w:r>
        <w:rPr>
          <w:spacing w:val="-15"/>
        </w:rPr>
        <w:t xml:space="preserve"> </w:t>
      </w:r>
      <w:r>
        <w:t>includes</w:t>
      </w:r>
      <w:r>
        <w:rPr>
          <w:spacing w:val="-15"/>
        </w:rPr>
        <w:t xml:space="preserve"> </w:t>
      </w:r>
      <w:r>
        <w:t>the</w:t>
      </w:r>
      <w:r>
        <w:rPr>
          <w:spacing w:val="-15"/>
        </w:rPr>
        <w:t xml:space="preserve"> </w:t>
      </w:r>
      <w:r>
        <w:t>ability</w:t>
      </w:r>
      <w:r>
        <w:rPr>
          <w:spacing w:val="-15"/>
        </w:rPr>
        <w:t xml:space="preserve"> </w:t>
      </w:r>
      <w:r>
        <w:t>to</w:t>
      </w:r>
      <w:r>
        <w:rPr>
          <w:spacing w:val="-15"/>
        </w:rPr>
        <w:t xml:space="preserve"> </w:t>
      </w:r>
      <w:r>
        <w:t>cope</w:t>
      </w:r>
      <w:r>
        <w:rPr>
          <w:spacing w:val="-15"/>
        </w:rPr>
        <w:t xml:space="preserve"> </w:t>
      </w:r>
      <w:r>
        <w:t>with</w:t>
      </w:r>
      <w:r>
        <w:rPr>
          <w:spacing w:val="-15"/>
        </w:rPr>
        <w:t xml:space="preserve"> </w:t>
      </w:r>
      <w:r>
        <w:t>pressure, work</w:t>
      </w:r>
      <w:r>
        <w:rPr>
          <w:spacing w:val="-3"/>
        </w:rPr>
        <w:t xml:space="preserve"> </w:t>
      </w:r>
      <w:r>
        <w:t>effectively</w:t>
      </w:r>
      <w:r>
        <w:rPr>
          <w:spacing w:val="-7"/>
        </w:rPr>
        <w:t xml:space="preserve"> </w:t>
      </w:r>
      <w:r>
        <w:t>and</w:t>
      </w:r>
      <w:r>
        <w:rPr>
          <w:spacing w:val="-1"/>
        </w:rPr>
        <w:t xml:space="preserve"> </w:t>
      </w:r>
      <w:r>
        <w:t>contribute</w:t>
      </w:r>
      <w:r>
        <w:rPr>
          <w:spacing w:val="-3"/>
        </w:rPr>
        <w:t xml:space="preserve"> </w:t>
      </w:r>
      <w:r>
        <w:t>positively</w:t>
      </w:r>
      <w:r>
        <w:rPr>
          <w:spacing w:val="-10"/>
        </w:rPr>
        <w:t xml:space="preserve"> </w:t>
      </w:r>
      <w:r>
        <w:t>to</w:t>
      </w:r>
      <w:r>
        <w:rPr>
          <w:spacing w:val="-3"/>
        </w:rPr>
        <w:t xml:space="preserve"> </w:t>
      </w:r>
      <w:r>
        <w:t>society.</w:t>
      </w:r>
      <w:r>
        <w:rPr>
          <w:spacing w:val="-3"/>
        </w:rPr>
        <w:t xml:space="preserve"> </w:t>
      </w:r>
      <w:r>
        <w:t>When</w:t>
      </w:r>
      <w:r>
        <w:rPr>
          <w:spacing w:val="-3"/>
        </w:rPr>
        <w:t xml:space="preserve"> </w:t>
      </w:r>
      <w:r>
        <w:t>social</w:t>
      </w:r>
      <w:r>
        <w:rPr>
          <w:spacing w:val="-3"/>
        </w:rPr>
        <w:t xml:space="preserve"> </w:t>
      </w:r>
      <w:r>
        <w:t>media</w:t>
      </w:r>
      <w:r>
        <w:rPr>
          <w:spacing w:val="-3"/>
        </w:rPr>
        <w:t xml:space="preserve"> </w:t>
      </w:r>
      <w:r>
        <w:t>addiction</w:t>
      </w:r>
      <w:r>
        <w:rPr>
          <w:spacing w:val="-3"/>
        </w:rPr>
        <w:t xml:space="preserve"> </w:t>
      </w:r>
      <w:r>
        <w:t>reduces</w:t>
      </w:r>
      <w:r>
        <w:rPr>
          <w:spacing w:val="-3"/>
        </w:rPr>
        <w:t xml:space="preserve"> </w:t>
      </w:r>
      <w:r>
        <w:t>this ability, it is the negative impact that hypothesis H6 is aiming for. H6 is a practical hypothesis that helps clarify the potential dangers of uncontrolled social media use on students' mental health, a factor that greatly affects academic performance and quality of life.</w:t>
      </w:r>
      <w:bookmarkStart w:id="48" w:name="_GoBack"/>
      <w:bookmarkEnd w:id="48"/>
    </w:p>
    <w:p>
      <w:pPr>
        <w:pStyle w:val="4"/>
        <w:spacing w:before="167"/>
      </w:pPr>
      <w:bookmarkStart w:id="33" w:name="_bookmark33"/>
      <w:bookmarkEnd w:id="33"/>
      <w:r>
        <w:t>H7:</w:t>
      </w:r>
      <w:r>
        <w:rPr>
          <w:spacing w:val="-4"/>
        </w:rPr>
        <w:t xml:space="preserve"> </w:t>
      </w:r>
      <w:r>
        <w:t>Addiction</w:t>
      </w:r>
      <w:r>
        <w:rPr>
          <w:spacing w:val="-1"/>
        </w:rPr>
        <w:t xml:space="preserve"> </w:t>
      </w:r>
      <w:r>
        <w:t>has</w:t>
      </w:r>
      <w:r>
        <w:rPr>
          <w:spacing w:val="-2"/>
        </w:rPr>
        <w:t xml:space="preserve"> </w:t>
      </w:r>
      <w:r>
        <w:t>a</w:t>
      </w:r>
      <w:r>
        <w:rPr>
          <w:spacing w:val="-2"/>
        </w:rPr>
        <w:t xml:space="preserve"> </w:t>
      </w:r>
      <w:r>
        <w:t>negative</w:t>
      </w:r>
      <w:r>
        <w:rPr>
          <w:spacing w:val="-2"/>
        </w:rPr>
        <w:t xml:space="preserve"> </w:t>
      </w:r>
      <w:r>
        <w:t>impact</w:t>
      </w:r>
      <w:r>
        <w:rPr>
          <w:spacing w:val="-2"/>
        </w:rPr>
        <w:t xml:space="preserve"> </w:t>
      </w:r>
      <w:r>
        <w:t>on</w:t>
      </w:r>
      <w:r>
        <w:rPr>
          <w:spacing w:val="-2"/>
        </w:rPr>
        <w:t xml:space="preserve"> </w:t>
      </w:r>
      <w:r>
        <w:t>Academic</w:t>
      </w:r>
      <w:r>
        <w:rPr>
          <w:spacing w:val="-1"/>
        </w:rPr>
        <w:t xml:space="preserve"> </w:t>
      </w:r>
      <w:r>
        <w:rPr>
          <w:spacing w:val="-2"/>
        </w:rPr>
        <w:t>Engagement</w:t>
      </w:r>
    </w:p>
    <w:p>
      <w:pPr>
        <w:pStyle w:val="5"/>
        <w:spacing w:before="17" w:line="360" w:lineRule="auto"/>
        <w:ind w:right="52" w:firstLine="719"/>
        <w:jc w:val="both"/>
      </w:pPr>
      <w:r>
        <w:t>Hypothesis H7 suggests that social media addiction has a negative impact on students’ academic engagement. This is a well-founded hypothesis in both theory and practice, as addictive behavior in any form often impairs concentration, self-control, and personal motivation. It also distracts students and reduces their ability to maintain attention for long periods</w:t>
      </w:r>
      <w:r>
        <w:rPr>
          <w:spacing w:val="-11"/>
        </w:rPr>
        <w:t xml:space="preserve"> </w:t>
      </w:r>
      <w:r>
        <w:t>of</w:t>
      </w:r>
      <w:r>
        <w:rPr>
          <w:spacing w:val="-11"/>
        </w:rPr>
        <w:t xml:space="preserve"> </w:t>
      </w:r>
      <w:r>
        <w:t>time,</w:t>
      </w:r>
      <w:r>
        <w:rPr>
          <w:spacing w:val="-11"/>
        </w:rPr>
        <w:t xml:space="preserve"> </w:t>
      </w:r>
      <w:r>
        <w:t>a</w:t>
      </w:r>
      <w:r>
        <w:rPr>
          <w:spacing w:val="-12"/>
        </w:rPr>
        <w:t xml:space="preserve"> </w:t>
      </w:r>
      <w:r>
        <w:t>core</w:t>
      </w:r>
      <w:r>
        <w:rPr>
          <w:spacing w:val="-12"/>
        </w:rPr>
        <w:t xml:space="preserve"> </w:t>
      </w:r>
      <w:r>
        <w:t>element</w:t>
      </w:r>
      <w:r>
        <w:rPr>
          <w:spacing w:val="-11"/>
        </w:rPr>
        <w:t xml:space="preserve"> </w:t>
      </w:r>
      <w:r>
        <w:t>of</w:t>
      </w:r>
      <w:r>
        <w:rPr>
          <w:spacing w:val="-11"/>
        </w:rPr>
        <w:t xml:space="preserve"> </w:t>
      </w:r>
      <w:r>
        <w:t>effective</w:t>
      </w:r>
      <w:r>
        <w:rPr>
          <w:spacing w:val="-12"/>
        </w:rPr>
        <w:t xml:space="preserve"> </w:t>
      </w:r>
      <w:r>
        <w:t>learning.</w:t>
      </w:r>
      <w:r>
        <w:rPr>
          <w:spacing w:val="-11"/>
        </w:rPr>
        <w:t xml:space="preserve"> </w:t>
      </w:r>
      <w:r>
        <w:t>Constantly</w:t>
      </w:r>
      <w:r>
        <w:rPr>
          <w:spacing w:val="-14"/>
        </w:rPr>
        <w:t xml:space="preserve"> </w:t>
      </w:r>
      <w:r>
        <w:t>checking</w:t>
      </w:r>
      <w:r>
        <w:rPr>
          <w:spacing w:val="-13"/>
        </w:rPr>
        <w:t xml:space="preserve"> </w:t>
      </w:r>
      <w:r>
        <w:t>phones,</w:t>
      </w:r>
      <w:r>
        <w:rPr>
          <w:spacing w:val="-10"/>
        </w:rPr>
        <w:t xml:space="preserve"> </w:t>
      </w:r>
      <w:r>
        <w:t>surfing</w:t>
      </w:r>
      <w:r>
        <w:rPr>
          <w:spacing w:val="-13"/>
        </w:rPr>
        <w:t xml:space="preserve"> </w:t>
      </w:r>
      <w:r>
        <w:t>social media in class, or using online entertainment platforms while studying disrupts the learning process. These behaviors directly affect the level of interaction with the lesson, proactively speaking</w:t>
      </w:r>
      <w:r>
        <w:rPr>
          <w:spacing w:val="-3"/>
        </w:rPr>
        <w:t xml:space="preserve"> </w:t>
      </w:r>
      <w:r>
        <w:t>up,</w:t>
      </w:r>
      <w:r>
        <w:rPr>
          <w:spacing w:val="-1"/>
        </w:rPr>
        <w:t xml:space="preserve"> </w:t>
      </w:r>
      <w:r>
        <w:t>discussing, or</w:t>
      </w:r>
      <w:r>
        <w:rPr>
          <w:spacing w:val="-2"/>
        </w:rPr>
        <w:t xml:space="preserve"> </w:t>
      </w:r>
      <w:r>
        <w:t>completing</w:t>
      </w:r>
      <w:r>
        <w:rPr>
          <w:spacing w:val="-1"/>
        </w:rPr>
        <w:t xml:space="preserve"> </w:t>
      </w:r>
      <w:r>
        <w:t>assignments</w:t>
      </w:r>
      <w:r>
        <w:rPr>
          <w:spacing w:val="-1"/>
        </w:rPr>
        <w:t xml:space="preserve"> </w:t>
      </w:r>
      <w:r>
        <w:t>on</w:t>
      </w:r>
      <w:r>
        <w:rPr>
          <w:spacing w:val="-1"/>
        </w:rPr>
        <w:t xml:space="preserve"> </w:t>
      </w:r>
      <w:r>
        <w:t>time,</w:t>
      </w:r>
      <w:r>
        <w:rPr>
          <w:spacing w:val="-2"/>
        </w:rPr>
        <w:t xml:space="preserve"> </w:t>
      </w:r>
      <w:r>
        <w:t>all</w:t>
      </w:r>
      <w:r>
        <w:rPr>
          <w:spacing w:val="-1"/>
        </w:rPr>
        <w:t xml:space="preserve"> </w:t>
      </w:r>
      <w:r>
        <w:t>of</w:t>
      </w:r>
      <w:r>
        <w:rPr>
          <w:spacing w:val="-2"/>
        </w:rPr>
        <w:t xml:space="preserve"> </w:t>
      </w:r>
      <w:r>
        <w:t>which</w:t>
      </w:r>
      <w:r>
        <w:rPr>
          <w:spacing w:val="-1"/>
        </w:rPr>
        <w:t xml:space="preserve"> </w:t>
      </w:r>
      <w:r>
        <w:t>are</w:t>
      </w:r>
      <w:r>
        <w:rPr>
          <w:spacing w:val="-3"/>
        </w:rPr>
        <w:t xml:space="preserve"> </w:t>
      </w:r>
      <w:r>
        <w:t>manifestations</w:t>
      </w:r>
      <w:r>
        <w:rPr>
          <w:spacing w:val="-1"/>
        </w:rPr>
        <w:t xml:space="preserve"> </w:t>
      </w:r>
      <w:r>
        <w:t xml:space="preserve">of </w:t>
      </w:r>
      <w:r>
        <w:rPr>
          <w:spacing w:val="-2"/>
        </w:rPr>
        <w:t>academic</w:t>
      </w:r>
      <w:r>
        <w:rPr>
          <w:spacing w:val="-6"/>
        </w:rPr>
        <w:t xml:space="preserve"> </w:t>
      </w:r>
      <w:r>
        <w:rPr>
          <w:spacing w:val="-2"/>
        </w:rPr>
        <w:t>engagement.</w:t>
      </w:r>
      <w:r>
        <w:rPr>
          <w:spacing w:val="-4"/>
        </w:rPr>
        <w:t xml:space="preserve"> </w:t>
      </w:r>
      <w:r>
        <w:rPr>
          <w:spacing w:val="-2"/>
        </w:rPr>
        <w:t>When</w:t>
      </w:r>
      <w:r>
        <w:rPr>
          <w:spacing w:val="-4"/>
        </w:rPr>
        <w:t xml:space="preserve"> </w:t>
      </w:r>
      <w:r>
        <w:rPr>
          <w:spacing w:val="-2"/>
        </w:rPr>
        <w:t>addicted</w:t>
      </w:r>
      <w:r>
        <w:rPr>
          <w:spacing w:val="-4"/>
        </w:rPr>
        <w:t xml:space="preserve"> </w:t>
      </w:r>
      <w:r>
        <w:rPr>
          <w:spacing w:val="-2"/>
        </w:rPr>
        <w:t>to</w:t>
      </w:r>
      <w:r>
        <w:rPr>
          <w:spacing w:val="-3"/>
        </w:rPr>
        <w:t xml:space="preserve"> </w:t>
      </w:r>
      <w:r>
        <w:rPr>
          <w:spacing w:val="-2"/>
        </w:rPr>
        <w:t>social</w:t>
      </w:r>
      <w:r>
        <w:rPr>
          <w:spacing w:val="-4"/>
        </w:rPr>
        <w:t xml:space="preserve"> </w:t>
      </w:r>
      <w:r>
        <w:rPr>
          <w:spacing w:val="-2"/>
        </w:rPr>
        <w:t>media,</w:t>
      </w:r>
      <w:r>
        <w:rPr>
          <w:spacing w:val="-4"/>
        </w:rPr>
        <w:t xml:space="preserve"> </w:t>
      </w:r>
      <w:r>
        <w:rPr>
          <w:spacing w:val="-2"/>
        </w:rPr>
        <w:t>students</w:t>
      </w:r>
      <w:r>
        <w:rPr>
          <w:spacing w:val="-3"/>
        </w:rPr>
        <w:t xml:space="preserve"> </w:t>
      </w:r>
      <w:r>
        <w:rPr>
          <w:spacing w:val="-2"/>
        </w:rPr>
        <w:t>tend</w:t>
      </w:r>
      <w:r>
        <w:rPr>
          <w:spacing w:val="-4"/>
        </w:rPr>
        <w:t xml:space="preserve"> </w:t>
      </w:r>
      <w:r>
        <w:rPr>
          <w:spacing w:val="-2"/>
        </w:rPr>
        <w:t>to</w:t>
      </w:r>
      <w:r>
        <w:rPr>
          <w:spacing w:val="-3"/>
        </w:rPr>
        <w:t xml:space="preserve"> </w:t>
      </w:r>
      <w:r>
        <w:rPr>
          <w:spacing w:val="-2"/>
        </w:rPr>
        <w:t>procrastinate.</w:t>
      </w:r>
      <w:r>
        <w:rPr>
          <w:spacing w:val="-4"/>
        </w:rPr>
        <w:t xml:space="preserve"> </w:t>
      </w:r>
      <w:r>
        <w:rPr>
          <w:spacing w:val="-2"/>
        </w:rPr>
        <w:t>They</w:t>
      </w:r>
      <w:r>
        <w:rPr>
          <w:spacing w:val="-11"/>
        </w:rPr>
        <w:t xml:space="preserve"> </w:t>
      </w:r>
      <w:r>
        <w:rPr>
          <w:spacing w:val="-2"/>
        </w:rPr>
        <w:t xml:space="preserve">often </w:t>
      </w:r>
      <w:r>
        <w:t>surf social networks for “a little entertainment” and then spend hours without completing any learning tasks. This habit, in the long run, reduces learning efficiency and makes students gradually</w:t>
      </w:r>
      <w:r>
        <w:rPr>
          <w:spacing w:val="-15"/>
        </w:rPr>
        <w:t xml:space="preserve"> </w:t>
      </w:r>
      <w:r>
        <w:t>lose</w:t>
      </w:r>
      <w:r>
        <w:rPr>
          <w:spacing w:val="-9"/>
        </w:rPr>
        <w:t xml:space="preserve"> </w:t>
      </w:r>
      <w:r>
        <w:t>motivation</w:t>
      </w:r>
      <w:r>
        <w:rPr>
          <w:spacing w:val="-9"/>
        </w:rPr>
        <w:t xml:space="preserve"> </w:t>
      </w:r>
      <w:r>
        <w:t>to</w:t>
      </w:r>
      <w:r>
        <w:rPr>
          <w:spacing w:val="-9"/>
        </w:rPr>
        <w:t xml:space="preserve"> </w:t>
      </w:r>
      <w:r>
        <w:t>study.</w:t>
      </w:r>
      <w:r>
        <w:rPr>
          <w:spacing w:val="-9"/>
        </w:rPr>
        <w:t xml:space="preserve"> </w:t>
      </w:r>
      <w:r>
        <w:t>Another</w:t>
      </w:r>
      <w:r>
        <w:rPr>
          <w:spacing w:val="-9"/>
        </w:rPr>
        <w:t xml:space="preserve"> </w:t>
      </w:r>
      <w:r>
        <w:t>important</w:t>
      </w:r>
      <w:r>
        <w:rPr>
          <w:spacing w:val="-9"/>
        </w:rPr>
        <w:t xml:space="preserve"> </w:t>
      </w:r>
      <w:r>
        <w:t>factor</w:t>
      </w:r>
      <w:r>
        <w:rPr>
          <w:spacing w:val="-9"/>
        </w:rPr>
        <w:t xml:space="preserve"> </w:t>
      </w:r>
      <w:r>
        <w:t>is</w:t>
      </w:r>
      <w:r>
        <w:rPr>
          <w:spacing w:val="-9"/>
        </w:rPr>
        <w:t xml:space="preserve"> </w:t>
      </w:r>
      <w:r>
        <w:t>the</w:t>
      </w:r>
      <w:r>
        <w:rPr>
          <w:spacing w:val="-9"/>
        </w:rPr>
        <w:t xml:space="preserve"> </w:t>
      </w:r>
      <w:r>
        <w:t>mental</w:t>
      </w:r>
      <w:r>
        <w:rPr>
          <w:spacing w:val="-9"/>
        </w:rPr>
        <w:t xml:space="preserve"> </w:t>
      </w:r>
      <w:r>
        <w:t>exhaustion</w:t>
      </w:r>
      <w:r>
        <w:rPr>
          <w:spacing w:val="-9"/>
        </w:rPr>
        <w:t xml:space="preserve"> </w:t>
      </w:r>
      <w:r>
        <w:t>caused</w:t>
      </w:r>
      <w:r>
        <w:rPr>
          <w:spacing w:val="-9"/>
        </w:rPr>
        <w:t xml:space="preserve"> </w:t>
      </w:r>
      <w:r>
        <w:t>by social</w:t>
      </w:r>
      <w:r>
        <w:rPr>
          <w:spacing w:val="-6"/>
        </w:rPr>
        <w:t xml:space="preserve"> </w:t>
      </w:r>
      <w:r>
        <w:t>network</w:t>
      </w:r>
      <w:r>
        <w:rPr>
          <w:spacing w:val="-7"/>
        </w:rPr>
        <w:t xml:space="preserve"> </w:t>
      </w:r>
      <w:r>
        <w:t>addiction.</w:t>
      </w:r>
      <w:r>
        <w:rPr>
          <w:spacing w:val="-6"/>
        </w:rPr>
        <w:t xml:space="preserve"> </w:t>
      </w:r>
      <w:r>
        <w:t>When</w:t>
      </w:r>
      <w:r>
        <w:rPr>
          <w:spacing w:val="-6"/>
        </w:rPr>
        <w:t xml:space="preserve"> </w:t>
      </w:r>
      <w:r>
        <w:t>dependent</w:t>
      </w:r>
      <w:r>
        <w:rPr>
          <w:spacing w:val="-5"/>
        </w:rPr>
        <w:t xml:space="preserve"> </w:t>
      </w:r>
      <w:r>
        <w:t>on</w:t>
      </w:r>
      <w:r>
        <w:rPr>
          <w:spacing w:val="-6"/>
        </w:rPr>
        <w:t xml:space="preserve"> </w:t>
      </w:r>
      <w:r>
        <w:t>“virtual</w:t>
      </w:r>
      <w:r>
        <w:rPr>
          <w:spacing w:val="-6"/>
        </w:rPr>
        <w:t xml:space="preserve"> </w:t>
      </w:r>
      <w:r>
        <w:t>life”,</w:t>
      </w:r>
      <w:r>
        <w:rPr>
          <w:spacing w:val="-6"/>
        </w:rPr>
        <w:t xml:space="preserve"> </w:t>
      </w:r>
      <w:r>
        <w:t>students</w:t>
      </w:r>
      <w:r>
        <w:rPr>
          <w:spacing w:val="-5"/>
        </w:rPr>
        <w:t xml:space="preserve"> </w:t>
      </w:r>
      <w:r>
        <w:t>easily</w:t>
      </w:r>
      <w:r>
        <w:rPr>
          <w:spacing w:val="-8"/>
        </w:rPr>
        <w:t xml:space="preserve"> </w:t>
      </w:r>
      <w:r>
        <w:t>feel</w:t>
      </w:r>
      <w:r>
        <w:rPr>
          <w:spacing w:val="-5"/>
        </w:rPr>
        <w:t xml:space="preserve"> </w:t>
      </w:r>
      <w:r>
        <w:t>exhausted,</w:t>
      </w:r>
      <w:r>
        <w:rPr>
          <w:spacing w:val="-6"/>
        </w:rPr>
        <w:t xml:space="preserve"> </w:t>
      </w:r>
      <w:r>
        <w:t>lose confidence,</w:t>
      </w:r>
      <w:r>
        <w:rPr>
          <w:spacing w:val="-5"/>
        </w:rPr>
        <w:t xml:space="preserve"> </w:t>
      </w:r>
      <w:r>
        <w:t>are</w:t>
      </w:r>
      <w:r>
        <w:rPr>
          <w:spacing w:val="-7"/>
        </w:rPr>
        <w:t xml:space="preserve"> </w:t>
      </w:r>
      <w:r>
        <w:t>negatively</w:t>
      </w:r>
      <w:r>
        <w:rPr>
          <w:spacing w:val="-7"/>
        </w:rPr>
        <w:t xml:space="preserve"> </w:t>
      </w:r>
      <w:r>
        <w:t>affected</w:t>
      </w:r>
      <w:r>
        <w:rPr>
          <w:spacing w:val="-3"/>
        </w:rPr>
        <w:t xml:space="preserve"> </w:t>
      </w:r>
      <w:r>
        <w:t>by</w:t>
      </w:r>
      <w:r>
        <w:rPr>
          <w:spacing w:val="-10"/>
        </w:rPr>
        <w:t xml:space="preserve"> </w:t>
      </w:r>
      <w:r>
        <w:t>social</w:t>
      </w:r>
      <w:r>
        <w:rPr>
          <w:spacing w:val="-2"/>
        </w:rPr>
        <w:t xml:space="preserve"> </w:t>
      </w:r>
      <w:r>
        <w:t>comparisons,</w:t>
      </w:r>
      <w:r>
        <w:rPr>
          <w:spacing w:val="-5"/>
        </w:rPr>
        <w:t xml:space="preserve"> </w:t>
      </w:r>
      <w:r>
        <w:t>leading</w:t>
      </w:r>
      <w:r>
        <w:rPr>
          <w:spacing w:val="-7"/>
        </w:rPr>
        <w:t xml:space="preserve"> </w:t>
      </w:r>
      <w:r>
        <w:t>to</w:t>
      </w:r>
      <w:r>
        <w:rPr>
          <w:spacing w:val="-4"/>
        </w:rPr>
        <w:t xml:space="preserve"> </w:t>
      </w:r>
      <w:r>
        <w:t>negative</w:t>
      </w:r>
      <w:r>
        <w:rPr>
          <w:spacing w:val="-5"/>
        </w:rPr>
        <w:t xml:space="preserve"> </w:t>
      </w:r>
      <w:r>
        <w:t>moods,</w:t>
      </w:r>
      <w:r>
        <w:rPr>
          <w:spacing w:val="-5"/>
        </w:rPr>
        <w:t xml:space="preserve"> </w:t>
      </w:r>
      <w:r>
        <w:t>a</w:t>
      </w:r>
      <w:r>
        <w:rPr>
          <w:spacing w:val="-6"/>
        </w:rPr>
        <w:t xml:space="preserve"> </w:t>
      </w:r>
      <w:r>
        <w:t>lack</w:t>
      </w:r>
      <w:r>
        <w:rPr>
          <w:spacing w:val="-5"/>
        </w:rPr>
        <w:t xml:space="preserve"> </w:t>
      </w:r>
      <w:r>
        <w:t>of inspiration to study, and reduced interaction with the real learning environment. And it also weakens</w:t>
      </w:r>
      <w:r>
        <w:rPr>
          <w:spacing w:val="-7"/>
        </w:rPr>
        <w:t xml:space="preserve"> </w:t>
      </w:r>
      <w:r>
        <w:t>positive</w:t>
      </w:r>
      <w:r>
        <w:rPr>
          <w:spacing w:val="-7"/>
        </w:rPr>
        <w:t xml:space="preserve"> </w:t>
      </w:r>
      <w:r>
        <w:t>learning</w:t>
      </w:r>
      <w:r>
        <w:rPr>
          <w:spacing w:val="-9"/>
        </w:rPr>
        <w:t xml:space="preserve"> </w:t>
      </w:r>
      <w:r>
        <w:t>relationships</w:t>
      </w:r>
      <w:r>
        <w:rPr>
          <w:spacing w:val="-4"/>
        </w:rPr>
        <w:t xml:space="preserve"> </w:t>
      </w:r>
      <w:r>
        <w:t>such</w:t>
      </w:r>
      <w:r>
        <w:rPr>
          <w:spacing w:val="-7"/>
        </w:rPr>
        <w:t xml:space="preserve"> </w:t>
      </w:r>
      <w:r>
        <w:t>as</w:t>
      </w:r>
      <w:r>
        <w:rPr>
          <w:spacing w:val="-7"/>
        </w:rPr>
        <w:t xml:space="preserve"> </w:t>
      </w:r>
      <w:r>
        <w:t>group</w:t>
      </w:r>
      <w:r>
        <w:rPr>
          <w:spacing w:val="-7"/>
        </w:rPr>
        <w:t xml:space="preserve"> </w:t>
      </w:r>
      <w:r>
        <w:t>study,</w:t>
      </w:r>
      <w:r>
        <w:rPr>
          <w:spacing w:val="-7"/>
        </w:rPr>
        <w:t xml:space="preserve"> </w:t>
      </w:r>
      <w:r>
        <w:t>knowledge</w:t>
      </w:r>
      <w:r>
        <w:rPr>
          <w:spacing w:val="-7"/>
        </w:rPr>
        <w:t xml:space="preserve"> </w:t>
      </w:r>
      <w:r>
        <w:t>exchange</w:t>
      </w:r>
      <w:r>
        <w:rPr>
          <w:spacing w:val="-7"/>
        </w:rPr>
        <w:t xml:space="preserve"> </w:t>
      </w:r>
      <w:r>
        <w:t>with</w:t>
      </w:r>
      <w:r>
        <w:rPr>
          <w:spacing w:val="-6"/>
        </w:rPr>
        <w:t xml:space="preserve"> </w:t>
      </w:r>
      <w:r>
        <w:t>friends, or</w:t>
      </w:r>
      <w:r>
        <w:rPr>
          <w:spacing w:val="1"/>
        </w:rPr>
        <w:t xml:space="preserve"> </w:t>
      </w:r>
      <w:r>
        <w:t>participation</w:t>
      </w:r>
      <w:r>
        <w:rPr>
          <w:spacing w:val="4"/>
        </w:rPr>
        <w:t xml:space="preserve"> </w:t>
      </w:r>
      <w:r>
        <w:t>in</w:t>
      </w:r>
      <w:r>
        <w:rPr>
          <w:spacing w:val="5"/>
        </w:rPr>
        <w:t xml:space="preserve"> </w:t>
      </w:r>
      <w:r>
        <w:t>academic</w:t>
      </w:r>
      <w:r>
        <w:rPr>
          <w:spacing w:val="3"/>
        </w:rPr>
        <w:t xml:space="preserve"> </w:t>
      </w:r>
      <w:r>
        <w:t>activities.</w:t>
      </w:r>
      <w:r>
        <w:rPr>
          <w:spacing w:val="4"/>
        </w:rPr>
        <w:t xml:space="preserve"> </w:t>
      </w:r>
      <w:r>
        <w:t>When</w:t>
      </w:r>
      <w:r>
        <w:rPr>
          <w:spacing w:val="4"/>
        </w:rPr>
        <w:t xml:space="preserve"> </w:t>
      </w:r>
      <w:r>
        <w:t>students</w:t>
      </w:r>
      <w:r>
        <w:rPr>
          <w:spacing w:val="5"/>
        </w:rPr>
        <w:t xml:space="preserve"> </w:t>
      </w:r>
      <w:r>
        <w:t>are</w:t>
      </w:r>
      <w:r>
        <w:rPr>
          <w:spacing w:val="3"/>
        </w:rPr>
        <w:t xml:space="preserve"> </w:t>
      </w:r>
      <w:r>
        <w:t>sucked</w:t>
      </w:r>
      <w:r>
        <w:rPr>
          <w:spacing w:val="4"/>
        </w:rPr>
        <w:t xml:space="preserve"> </w:t>
      </w:r>
      <w:r>
        <w:t>into</w:t>
      </w:r>
      <w:r>
        <w:rPr>
          <w:spacing w:val="6"/>
        </w:rPr>
        <w:t xml:space="preserve"> </w:t>
      </w:r>
      <w:r>
        <w:t>cyberspace,</w:t>
      </w:r>
      <w:r>
        <w:rPr>
          <w:spacing w:val="4"/>
        </w:rPr>
        <w:t xml:space="preserve"> </w:t>
      </w:r>
      <w:r>
        <w:t>they</w:t>
      </w:r>
      <w:r>
        <w:rPr>
          <w:spacing w:val="2"/>
        </w:rPr>
        <w:t xml:space="preserve"> </w:t>
      </w:r>
      <w:r>
        <w:t>tend</w:t>
      </w:r>
      <w:r>
        <w:rPr>
          <w:spacing w:val="7"/>
        </w:rPr>
        <w:t xml:space="preserve"> </w:t>
      </w:r>
      <w:r>
        <w:rPr>
          <w:spacing w:val="-5"/>
        </w:rPr>
        <w:t>to</w:t>
      </w:r>
    </w:p>
    <w:p>
      <w:pPr>
        <w:pStyle w:val="5"/>
        <w:spacing w:after="0" w:line="360" w:lineRule="auto"/>
        <w:jc w:val="both"/>
        <w:sectPr>
          <w:pgSz w:w="12240" w:h="15840"/>
          <w:pgMar w:top="1066" w:right="1080" w:bottom="1260" w:left="1080" w:header="0" w:footer="1001" w:gutter="0"/>
        </w:sectPr>
      </w:pPr>
    </w:p>
    <w:p>
      <w:pPr>
        <w:pStyle w:val="5"/>
        <w:spacing w:before="67" w:line="360" w:lineRule="auto"/>
        <w:ind w:right="57"/>
        <w:jc w:val="both"/>
      </w:pPr>
      <w:r>
        <w:t>withdraw and have less connection with the surrounding learning environment. H7 is an important hypothesis to emphasize the negative consequences of social network addiction on students' learning process, specifically the decrease in the level of active participation in academic activities.</w:t>
      </w:r>
    </w:p>
    <w:p>
      <w:pPr>
        <w:pStyle w:val="4"/>
        <w:spacing w:before="166"/>
      </w:pPr>
      <w:bookmarkStart w:id="34" w:name="_bookmark34"/>
      <w:bookmarkEnd w:id="34"/>
      <w:r>
        <w:t>H8:</w:t>
      </w:r>
      <w:r>
        <w:rPr>
          <w:spacing w:val="-1"/>
        </w:rPr>
        <w:t xml:space="preserve"> </w:t>
      </w:r>
      <w:r>
        <w:t>Mental</w:t>
      </w:r>
      <w:r>
        <w:rPr>
          <w:spacing w:val="-1"/>
        </w:rPr>
        <w:t xml:space="preserve"> </w:t>
      </w:r>
      <w:r>
        <w:t>health positively</w:t>
      </w:r>
      <w:r>
        <w:rPr>
          <w:spacing w:val="-1"/>
        </w:rPr>
        <w:t xml:space="preserve"> </w:t>
      </w:r>
      <w:r>
        <w:t>affects</w:t>
      </w:r>
      <w:r>
        <w:rPr>
          <w:spacing w:val="-1"/>
        </w:rPr>
        <w:t xml:space="preserve"> </w:t>
      </w:r>
      <w:r>
        <w:t xml:space="preserve">learning </w:t>
      </w:r>
      <w:r>
        <w:rPr>
          <w:spacing w:val="-2"/>
        </w:rPr>
        <w:t>engagement</w:t>
      </w:r>
    </w:p>
    <w:p>
      <w:pPr>
        <w:pStyle w:val="5"/>
        <w:spacing w:before="17" w:line="360" w:lineRule="auto"/>
        <w:ind w:right="51" w:firstLine="719"/>
        <w:jc w:val="both"/>
      </w:pPr>
      <w:r>
        <w:t>Hypothesis H8 states that when students have good mental health, they</w:t>
      </w:r>
      <w:r>
        <w:rPr>
          <w:spacing w:val="-1"/>
        </w:rPr>
        <w:t xml:space="preserve"> </w:t>
      </w:r>
      <w:r>
        <w:t>will participate in learning more actively. This is an assumption that is reinforced by many studies in the field of educational psychology, showing a close relationship between psychological state and learning behavior. Good mental health is understood as a state in which students feel positive, can control their emotions, effectively cope with pressure, and maintain balance in life. When students have a stable and optimistic spirit, they will have a higher motivation to participate in learning activities such as attending classes regularly, actively speaking up, completing assignments on time, and participating in group study sessions. A positive mental state helps students maintain concentration and better memory. A student who is in a peaceful state, not affected</w:t>
      </w:r>
      <w:r>
        <w:rPr>
          <w:spacing w:val="-3"/>
        </w:rPr>
        <w:t xml:space="preserve"> </w:t>
      </w:r>
      <w:r>
        <w:t>by</w:t>
      </w:r>
      <w:r>
        <w:rPr>
          <w:spacing w:val="-8"/>
        </w:rPr>
        <w:t xml:space="preserve"> </w:t>
      </w:r>
      <w:r>
        <w:t>anxiety,</w:t>
      </w:r>
      <w:r>
        <w:rPr>
          <w:spacing w:val="-3"/>
        </w:rPr>
        <w:t xml:space="preserve"> </w:t>
      </w:r>
      <w:r>
        <w:t>stress,</w:t>
      </w:r>
      <w:r>
        <w:rPr>
          <w:spacing w:val="-3"/>
        </w:rPr>
        <w:t xml:space="preserve"> </w:t>
      </w:r>
      <w:r>
        <w:t>or</w:t>
      </w:r>
      <w:r>
        <w:rPr>
          <w:spacing w:val="-3"/>
        </w:rPr>
        <w:t xml:space="preserve"> </w:t>
      </w:r>
      <w:r>
        <w:t>depression,</w:t>
      </w:r>
      <w:r>
        <w:rPr>
          <w:spacing w:val="-3"/>
        </w:rPr>
        <w:t xml:space="preserve"> </w:t>
      </w:r>
      <w:r>
        <w:t>will</w:t>
      </w:r>
      <w:r>
        <w:rPr>
          <w:spacing w:val="-3"/>
        </w:rPr>
        <w:t xml:space="preserve"> </w:t>
      </w:r>
      <w:r>
        <w:t>easily</w:t>
      </w:r>
      <w:r>
        <w:rPr>
          <w:spacing w:val="-9"/>
        </w:rPr>
        <w:t xml:space="preserve"> </w:t>
      </w:r>
      <w:r>
        <w:t>absorb</w:t>
      </w:r>
      <w:r>
        <w:rPr>
          <w:spacing w:val="-3"/>
        </w:rPr>
        <w:t xml:space="preserve"> </w:t>
      </w:r>
      <w:r>
        <w:t>knowledge</w:t>
      </w:r>
      <w:r>
        <w:rPr>
          <w:spacing w:val="-4"/>
        </w:rPr>
        <w:t xml:space="preserve"> </w:t>
      </w:r>
      <w:r>
        <w:t>and</w:t>
      </w:r>
      <w:r>
        <w:rPr>
          <w:spacing w:val="-1"/>
        </w:rPr>
        <w:t xml:space="preserve"> </w:t>
      </w:r>
      <w:r>
        <w:t>be</w:t>
      </w:r>
      <w:r>
        <w:rPr>
          <w:spacing w:val="-4"/>
        </w:rPr>
        <w:t xml:space="preserve"> </w:t>
      </w:r>
      <w:r>
        <w:t>ready</w:t>
      </w:r>
      <w:r>
        <w:rPr>
          <w:spacing w:val="-11"/>
        </w:rPr>
        <w:t xml:space="preserve"> </w:t>
      </w:r>
      <w:r>
        <w:t>to</w:t>
      </w:r>
      <w:r>
        <w:rPr>
          <w:spacing w:val="-3"/>
        </w:rPr>
        <w:t xml:space="preserve"> </w:t>
      </w:r>
      <w:r>
        <w:t>interact with the learning environment. On the contrary, when the mind is unstable, the brain is easily overloaded and loses the ability to receive information effectively. In addition, good mental health also helps students build positive social relationships in the school environment. They tend</w:t>
      </w:r>
      <w:r>
        <w:rPr>
          <w:spacing w:val="-14"/>
        </w:rPr>
        <w:t xml:space="preserve"> </w:t>
      </w:r>
      <w:r>
        <w:t>to</w:t>
      </w:r>
      <w:r>
        <w:rPr>
          <w:spacing w:val="-13"/>
        </w:rPr>
        <w:t xml:space="preserve"> </w:t>
      </w:r>
      <w:r>
        <w:t>be</w:t>
      </w:r>
      <w:r>
        <w:rPr>
          <w:spacing w:val="-12"/>
        </w:rPr>
        <w:t xml:space="preserve"> </w:t>
      </w:r>
      <w:r>
        <w:t>more</w:t>
      </w:r>
      <w:r>
        <w:rPr>
          <w:spacing w:val="-12"/>
        </w:rPr>
        <w:t xml:space="preserve"> </w:t>
      </w:r>
      <w:r>
        <w:t>sociable,</w:t>
      </w:r>
      <w:r>
        <w:rPr>
          <w:spacing w:val="-9"/>
        </w:rPr>
        <w:t xml:space="preserve"> </w:t>
      </w:r>
      <w:r>
        <w:t>cooperative,</w:t>
      </w:r>
      <w:r>
        <w:rPr>
          <w:spacing w:val="-11"/>
        </w:rPr>
        <w:t xml:space="preserve"> </w:t>
      </w:r>
      <w:r>
        <w:t>and</w:t>
      </w:r>
      <w:r>
        <w:rPr>
          <w:spacing w:val="-11"/>
        </w:rPr>
        <w:t xml:space="preserve"> </w:t>
      </w:r>
      <w:r>
        <w:t>interactive</w:t>
      </w:r>
      <w:r>
        <w:rPr>
          <w:spacing w:val="-14"/>
        </w:rPr>
        <w:t xml:space="preserve"> </w:t>
      </w:r>
      <w:r>
        <w:t>with</w:t>
      </w:r>
      <w:r>
        <w:rPr>
          <w:spacing w:val="-13"/>
        </w:rPr>
        <w:t xml:space="preserve"> </w:t>
      </w:r>
      <w:r>
        <w:t>friends,</w:t>
      </w:r>
      <w:r>
        <w:rPr>
          <w:spacing w:val="-13"/>
        </w:rPr>
        <w:t xml:space="preserve"> </w:t>
      </w:r>
      <w:r>
        <w:t>lecturers,</w:t>
      </w:r>
      <w:r>
        <w:rPr>
          <w:spacing w:val="-11"/>
        </w:rPr>
        <w:t xml:space="preserve"> </w:t>
      </w:r>
      <w:r>
        <w:t>and</w:t>
      </w:r>
      <w:r>
        <w:rPr>
          <w:spacing w:val="-11"/>
        </w:rPr>
        <w:t xml:space="preserve"> </w:t>
      </w:r>
      <w:r>
        <w:t>extracurricular activities, factors that indirectly reinforce active learning participation. A mentally healthy student also often has good self-management skills, knows how to set learning goals, manage time</w:t>
      </w:r>
      <w:r>
        <w:rPr>
          <w:spacing w:val="-15"/>
        </w:rPr>
        <w:t xml:space="preserve"> </w:t>
      </w:r>
      <w:r>
        <w:t>effectively,</w:t>
      </w:r>
      <w:r>
        <w:rPr>
          <w:spacing w:val="-15"/>
        </w:rPr>
        <w:t xml:space="preserve"> </w:t>
      </w:r>
      <w:r>
        <w:t>and</w:t>
      </w:r>
      <w:r>
        <w:rPr>
          <w:spacing w:val="-15"/>
        </w:rPr>
        <w:t xml:space="preserve"> </w:t>
      </w:r>
      <w:r>
        <w:t>maintain</w:t>
      </w:r>
      <w:r>
        <w:rPr>
          <w:spacing w:val="-15"/>
        </w:rPr>
        <w:t xml:space="preserve"> </w:t>
      </w:r>
      <w:r>
        <w:t>discipline</w:t>
      </w:r>
      <w:r>
        <w:rPr>
          <w:spacing w:val="-15"/>
        </w:rPr>
        <w:t xml:space="preserve"> </w:t>
      </w:r>
      <w:r>
        <w:t>in</w:t>
      </w:r>
      <w:r>
        <w:rPr>
          <w:spacing w:val="-15"/>
        </w:rPr>
        <w:t xml:space="preserve"> </w:t>
      </w:r>
      <w:r>
        <w:t>studying.</w:t>
      </w:r>
      <w:r>
        <w:rPr>
          <w:spacing w:val="-15"/>
        </w:rPr>
        <w:t xml:space="preserve"> </w:t>
      </w:r>
      <w:r>
        <w:t>All</w:t>
      </w:r>
      <w:r>
        <w:rPr>
          <w:spacing w:val="-15"/>
        </w:rPr>
        <w:t xml:space="preserve"> </w:t>
      </w:r>
      <w:r>
        <w:t>of</w:t>
      </w:r>
      <w:r>
        <w:rPr>
          <w:spacing w:val="-15"/>
        </w:rPr>
        <w:t xml:space="preserve"> </w:t>
      </w:r>
      <w:r>
        <w:t>these</w:t>
      </w:r>
      <w:r>
        <w:rPr>
          <w:spacing w:val="-15"/>
        </w:rPr>
        <w:t xml:space="preserve"> </w:t>
      </w:r>
      <w:r>
        <w:t>factors</w:t>
      </w:r>
      <w:r>
        <w:rPr>
          <w:spacing w:val="-15"/>
        </w:rPr>
        <w:t xml:space="preserve"> </w:t>
      </w:r>
      <w:r>
        <w:t>contribute</w:t>
      </w:r>
      <w:r>
        <w:rPr>
          <w:spacing w:val="-15"/>
        </w:rPr>
        <w:t xml:space="preserve"> </w:t>
      </w:r>
      <w:r>
        <w:t>to</w:t>
      </w:r>
      <w:r>
        <w:rPr>
          <w:spacing w:val="-15"/>
        </w:rPr>
        <w:t xml:space="preserve"> </w:t>
      </w:r>
      <w:r>
        <w:t>improving the level of learning participation in both attitudes and behaviors.</w:t>
      </w:r>
    </w:p>
    <w:p>
      <w:pPr>
        <w:pStyle w:val="4"/>
        <w:spacing w:before="167"/>
      </w:pPr>
      <w:bookmarkStart w:id="35" w:name="_bookmark35"/>
      <w:bookmarkEnd w:id="35"/>
      <w:r>
        <w:t>H9:</w:t>
      </w:r>
      <w:r>
        <w:rPr>
          <w:spacing w:val="-4"/>
        </w:rPr>
        <w:t xml:space="preserve"> </w:t>
      </w:r>
      <w:r>
        <w:t>Mental</w:t>
      </w:r>
      <w:r>
        <w:rPr>
          <w:spacing w:val="-2"/>
        </w:rPr>
        <w:t xml:space="preserve"> </w:t>
      </w:r>
      <w:r>
        <w:t>Health Positively</w:t>
      </w:r>
      <w:r>
        <w:rPr>
          <w:spacing w:val="-2"/>
        </w:rPr>
        <w:t xml:space="preserve"> </w:t>
      </w:r>
      <w:r>
        <w:t>Affects</w:t>
      </w:r>
      <w:r>
        <w:rPr>
          <w:spacing w:val="-2"/>
        </w:rPr>
        <w:t xml:space="preserve"> </w:t>
      </w:r>
      <w:r>
        <w:t xml:space="preserve">Academic </w:t>
      </w:r>
      <w:r>
        <w:rPr>
          <w:spacing w:val="-2"/>
        </w:rPr>
        <w:t>Performance</w:t>
      </w:r>
    </w:p>
    <w:p>
      <w:pPr>
        <w:pStyle w:val="5"/>
        <w:spacing w:before="17" w:line="360" w:lineRule="auto"/>
        <w:ind w:right="49" w:firstLine="719"/>
        <w:jc w:val="both"/>
      </w:pPr>
      <w:r>
        <w:t>Hypothesis H9 states that good mental health will contribute to improving students' academic</w:t>
      </w:r>
      <w:r>
        <w:rPr>
          <w:spacing w:val="-1"/>
        </w:rPr>
        <w:t xml:space="preserve"> </w:t>
      </w:r>
      <w:r>
        <w:t>performance. This is one</w:t>
      </w:r>
      <w:r>
        <w:rPr>
          <w:spacing w:val="-1"/>
        </w:rPr>
        <w:t xml:space="preserve"> </w:t>
      </w:r>
      <w:r>
        <w:t>of</w:t>
      </w:r>
      <w:r>
        <w:rPr>
          <w:spacing w:val="-1"/>
        </w:rPr>
        <w:t xml:space="preserve"> </w:t>
      </w:r>
      <w:r>
        <w:t>the</w:t>
      </w:r>
      <w:r>
        <w:rPr>
          <w:spacing w:val="-1"/>
        </w:rPr>
        <w:t xml:space="preserve"> </w:t>
      </w:r>
      <w:r>
        <w:t>foundations in the</w:t>
      </w:r>
      <w:r>
        <w:rPr>
          <w:spacing w:val="-1"/>
        </w:rPr>
        <w:t xml:space="preserve"> </w:t>
      </w:r>
      <w:r>
        <w:t>field of</w:t>
      </w:r>
      <w:r>
        <w:rPr>
          <w:spacing w:val="-1"/>
        </w:rPr>
        <w:t xml:space="preserve"> </w:t>
      </w:r>
      <w:r>
        <w:t>education and psychology because</w:t>
      </w:r>
      <w:r>
        <w:rPr>
          <w:spacing w:val="-9"/>
        </w:rPr>
        <w:t xml:space="preserve"> </w:t>
      </w:r>
      <w:r>
        <w:t>mental</w:t>
      </w:r>
      <w:r>
        <w:rPr>
          <w:spacing w:val="-8"/>
        </w:rPr>
        <w:t xml:space="preserve"> </w:t>
      </w:r>
      <w:r>
        <w:t>health</w:t>
      </w:r>
      <w:r>
        <w:rPr>
          <w:spacing w:val="-8"/>
        </w:rPr>
        <w:t xml:space="preserve"> </w:t>
      </w:r>
      <w:r>
        <w:t>is</w:t>
      </w:r>
      <w:r>
        <w:rPr>
          <w:spacing w:val="-10"/>
        </w:rPr>
        <w:t xml:space="preserve"> </w:t>
      </w:r>
      <w:r>
        <w:t>an</w:t>
      </w:r>
      <w:r>
        <w:rPr>
          <w:spacing w:val="-8"/>
        </w:rPr>
        <w:t xml:space="preserve"> </w:t>
      </w:r>
      <w:r>
        <w:t>important</w:t>
      </w:r>
      <w:r>
        <w:rPr>
          <w:spacing w:val="-8"/>
        </w:rPr>
        <w:t xml:space="preserve"> </w:t>
      </w:r>
      <w:r>
        <w:t>factor</w:t>
      </w:r>
      <w:r>
        <w:rPr>
          <w:spacing w:val="-9"/>
        </w:rPr>
        <w:t xml:space="preserve"> </w:t>
      </w:r>
      <w:r>
        <w:t>affecting</w:t>
      </w:r>
      <w:r>
        <w:rPr>
          <w:spacing w:val="-10"/>
        </w:rPr>
        <w:t xml:space="preserve"> </w:t>
      </w:r>
      <w:r>
        <w:t>the</w:t>
      </w:r>
      <w:r>
        <w:rPr>
          <w:spacing w:val="-9"/>
        </w:rPr>
        <w:t xml:space="preserve"> </w:t>
      </w:r>
      <w:r>
        <w:t>ability</w:t>
      </w:r>
      <w:r>
        <w:rPr>
          <w:spacing w:val="-15"/>
        </w:rPr>
        <w:t xml:space="preserve"> </w:t>
      </w:r>
      <w:r>
        <w:t>to</w:t>
      </w:r>
      <w:r>
        <w:rPr>
          <w:spacing w:val="-8"/>
        </w:rPr>
        <w:t xml:space="preserve"> </w:t>
      </w:r>
      <w:r>
        <w:t>absorb</w:t>
      </w:r>
      <w:r>
        <w:rPr>
          <w:spacing w:val="-9"/>
        </w:rPr>
        <w:t xml:space="preserve"> </w:t>
      </w:r>
      <w:r>
        <w:t>knowledge,</w:t>
      </w:r>
      <w:r>
        <w:rPr>
          <w:spacing w:val="-8"/>
        </w:rPr>
        <w:t xml:space="preserve"> </w:t>
      </w:r>
      <w:r>
        <w:t>maintain motivation,</w:t>
      </w:r>
      <w:r>
        <w:rPr>
          <w:spacing w:val="-9"/>
        </w:rPr>
        <w:t xml:space="preserve"> </w:t>
      </w:r>
      <w:r>
        <w:t>and</w:t>
      </w:r>
      <w:r>
        <w:rPr>
          <w:spacing w:val="-10"/>
        </w:rPr>
        <w:t xml:space="preserve"> </w:t>
      </w:r>
      <w:r>
        <w:t>perform</w:t>
      </w:r>
      <w:r>
        <w:rPr>
          <w:spacing w:val="-8"/>
        </w:rPr>
        <w:t xml:space="preserve"> </w:t>
      </w:r>
      <w:r>
        <w:t>well</w:t>
      </w:r>
      <w:r>
        <w:rPr>
          <w:spacing w:val="-9"/>
        </w:rPr>
        <w:t xml:space="preserve"> </w:t>
      </w:r>
      <w:r>
        <w:t>in</w:t>
      </w:r>
      <w:r>
        <w:rPr>
          <w:spacing w:val="-9"/>
        </w:rPr>
        <w:t xml:space="preserve"> </w:t>
      </w:r>
      <w:r>
        <w:t>learning</w:t>
      </w:r>
      <w:r>
        <w:rPr>
          <w:spacing w:val="-10"/>
        </w:rPr>
        <w:t xml:space="preserve"> </w:t>
      </w:r>
      <w:r>
        <w:t>tasks.</w:t>
      </w:r>
      <w:r>
        <w:rPr>
          <w:spacing w:val="-10"/>
        </w:rPr>
        <w:t xml:space="preserve"> </w:t>
      </w:r>
      <w:r>
        <w:t>Good</w:t>
      </w:r>
      <w:r>
        <w:rPr>
          <w:spacing w:val="-10"/>
        </w:rPr>
        <w:t xml:space="preserve"> </w:t>
      </w:r>
      <w:r>
        <w:t>mental</w:t>
      </w:r>
      <w:r>
        <w:rPr>
          <w:spacing w:val="-9"/>
        </w:rPr>
        <w:t xml:space="preserve"> </w:t>
      </w:r>
      <w:r>
        <w:t>health</w:t>
      </w:r>
      <w:r>
        <w:rPr>
          <w:spacing w:val="-10"/>
        </w:rPr>
        <w:t xml:space="preserve"> </w:t>
      </w:r>
      <w:r>
        <w:t>means</w:t>
      </w:r>
      <w:r>
        <w:rPr>
          <w:spacing w:val="-9"/>
        </w:rPr>
        <w:t xml:space="preserve"> </w:t>
      </w:r>
      <w:r>
        <w:t>that</w:t>
      </w:r>
      <w:r>
        <w:rPr>
          <w:spacing w:val="-9"/>
        </w:rPr>
        <w:t xml:space="preserve"> </w:t>
      </w:r>
      <w:r>
        <w:t>students</w:t>
      </w:r>
      <w:r>
        <w:rPr>
          <w:spacing w:val="-9"/>
        </w:rPr>
        <w:t xml:space="preserve"> </w:t>
      </w:r>
      <w:r>
        <w:t>are</w:t>
      </w:r>
      <w:r>
        <w:rPr>
          <w:spacing w:val="-11"/>
        </w:rPr>
        <w:t xml:space="preserve"> </w:t>
      </w:r>
      <w:r>
        <w:t>able to control stress, maintain a positive mentality, and have stable emotions. These factors help students cope better with the pressure from homework, exams, and academic requirements. When not dominated by anxiety, stress, or depression, students can focus on studying and perform</w:t>
      </w:r>
      <w:r>
        <w:rPr>
          <w:spacing w:val="1"/>
        </w:rPr>
        <w:t xml:space="preserve"> </w:t>
      </w:r>
      <w:r>
        <w:t>to</w:t>
      </w:r>
      <w:r>
        <w:rPr>
          <w:spacing w:val="5"/>
        </w:rPr>
        <w:t xml:space="preserve"> </w:t>
      </w:r>
      <w:r>
        <w:t>the</w:t>
      </w:r>
      <w:r>
        <w:rPr>
          <w:spacing w:val="3"/>
        </w:rPr>
        <w:t xml:space="preserve"> </w:t>
      </w:r>
      <w:r>
        <w:t>best</w:t>
      </w:r>
      <w:r>
        <w:rPr>
          <w:spacing w:val="5"/>
        </w:rPr>
        <w:t xml:space="preserve"> </w:t>
      </w:r>
      <w:r>
        <w:t>of</w:t>
      </w:r>
      <w:r>
        <w:rPr>
          <w:spacing w:val="3"/>
        </w:rPr>
        <w:t xml:space="preserve"> </w:t>
      </w:r>
      <w:r>
        <w:t>their</w:t>
      </w:r>
      <w:r>
        <w:rPr>
          <w:spacing w:val="3"/>
        </w:rPr>
        <w:t xml:space="preserve"> </w:t>
      </w:r>
      <w:r>
        <w:t>ability</w:t>
      </w:r>
      <w:r>
        <w:rPr>
          <w:spacing w:val="-1"/>
        </w:rPr>
        <w:t xml:space="preserve"> </w:t>
      </w:r>
      <w:r>
        <w:t>in</w:t>
      </w:r>
      <w:r>
        <w:rPr>
          <w:spacing w:val="4"/>
        </w:rPr>
        <w:t xml:space="preserve"> </w:t>
      </w:r>
      <w:r>
        <w:t>tests</w:t>
      </w:r>
      <w:r>
        <w:rPr>
          <w:spacing w:val="5"/>
        </w:rPr>
        <w:t xml:space="preserve"> </w:t>
      </w:r>
      <w:r>
        <w:t>or</w:t>
      </w:r>
      <w:r>
        <w:rPr>
          <w:spacing w:val="3"/>
        </w:rPr>
        <w:t xml:space="preserve"> </w:t>
      </w:r>
      <w:r>
        <w:t>learning</w:t>
      </w:r>
      <w:r>
        <w:rPr>
          <w:spacing w:val="1"/>
        </w:rPr>
        <w:t xml:space="preserve"> </w:t>
      </w:r>
      <w:r>
        <w:t>projects.</w:t>
      </w:r>
      <w:r>
        <w:rPr>
          <w:spacing w:val="5"/>
        </w:rPr>
        <w:t xml:space="preserve"> </w:t>
      </w:r>
      <w:r>
        <w:t>Good</w:t>
      </w:r>
      <w:r>
        <w:rPr>
          <w:spacing w:val="3"/>
        </w:rPr>
        <w:t xml:space="preserve"> </w:t>
      </w:r>
      <w:r>
        <w:t>mental</w:t>
      </w:r>
      <w:r>
        <w:rPr>
          <w:spacing w:val="7"/>
        </w:rPr>
        <w:t xml:space="preserve"> </w:t>
      </w:r>
      <w:r>
        <w:t>health</w:t>
      </w:r>
      <w:r>
        <w:rPr>
          <w:spacing w:val="4"/>
        </w:rPr>
        <w:t xml:space="preserve"> </w:t>
      </w:r>
      <w:r>
        <w:rPr>
          <w:spacing w:val="-2"/>
        </w:rPr>
        <w:t>contributes</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49"/>
        <w:jc w:val="both"/>
      </w:pPr>
      <w:r>
        <w:t>to maintaining perseverance and the ability to set long-term learning goals. Students with a stable mentality often know how to organize their time, control themselves and are not easily distracted by external factors such as social networks, entertainment temptations, or other worries. This self-management ability helps them learn more effectively and complete their learning tasks fully, thereby improving their learning outcomes. When students have good mental</w:t>
      </w:r>
      <w:r>
        <w:rPr>
          <w:spacing w:val="-12"/>
        </w:rPr>
        <w:t xml:space="preserve"> </w:t>
      </w:r>
      <w:r>
        <w:t>health,</w:t>
      </w:r>
      <w:r>
        <w:rPr>
          <w:spacing w:val="-12"/>
        </w:rPr>
        <w:t xml:space="preserve"> </w:t>
      </w:r>
      <w:r>
        <w:t>they</w:t>
      </w:r>
      <w:r>
        <w:rPr>
          <w:spacing w:val="-14"/>
        </w:rPr>
        <w:t xml:space="preserve"> </w:t>
      </w:r>
      <w:r>
        <w:t>also</w:t>
      </w:r>
      <w:r>
        <w:rPr>
          <w:spacing w:val="-11"/>
        </w:rPr>
        <w:t xml:space="preserve"> </w:t>
      </w:r>
      <w:r>
        <w:t>often</w:t>
      </w:r>
      <w:r>
        <w:rPr>
          <w:spacing w:val="-12"/>
        </w:rPr>
        <w:t xml:space="preserve"> </w:t>
      </w:r>
      <w:r>
        <w:t>have</w:t>
      </w:r>
      <w:r>
        <w:rPr>
          <w:spacing w:val="-13"/>
        </w:rPr>
        <w:t xml:space="preserve"> </w:t>
      </w:r>
      <w:r>
        <w:t>positive</w:t>
      </w:r>
      <w:r>
        <w:rPr>
          <w:spacing w:val="-13"/>
        </w:rPr>
        <w:t xml:space="preserve"> </w:t>
      </w:r>
      <w:r>
        <w:t>relationships</w:t>
      </w:r>
      <w:r>
        <w:rPr>
          <w:spacing w:val="-12"/>
        </w:rPr>
        <w:t xml:space="preserve"> </w:t>
      </w:r>
      <w:r>
        <w:t>with</w:t>
      </w:r>
      <w:r>
        <w:rPr>
          <w:spacing w:val="-12"/>
        </w:rPr>
        <w:t xml:space="preserve"> </w:t>
      </w:r>
      <w:r>
        <w:t>friends,</w:t>
      </w:r>
      <w:r>
        <w:rPr>
          <w:spacing w:val="-12"/>
        </w:rPr>
        <w:t xml:space="preserve"> </w:t>
      </w:r>
      <w:r>
        <w:t>teachers,</w:t>
      </w:r>
      <w:r>
        <w:rPr>
          <w:spacing w:val="-13"/>
        </w:rPr>
        <w:t xml:space="preserve"> </w:t>
      </w:r>
      <w:r>
        <w:t>and</w:t>
      </w:r>
      <w:r>
        <w:rPr>
          <w:spacing w:val="-10"/>
        </w:rPr>
        <w:t xml:space="preserve"> </w:t>
      </w:r>
      <w:r>
        <w:t>the</w:t>
      </w:r>
      <w:r>
        <w:rPr>
          <w:spacing w:val="-13"/>
        </w:rPr>
        <w:t xml:space="preserve"> </w:t>
      </w:r>
      <w:r>
        <w:t>learning environment. They are more likely to integrate, cooperate, and learn from others, which contributes</w:t>
      </w:r>
      <w:r>
        <w:rPr>
          <w:spacing w:val="-3"/>
        </w:rPr>
        <w:t xml:space="preserve"> </w:t>
      </w:r>
      <w:r>
        <w:t>to</w:t>
      </w:r>
      <w:r>
        <w:rPr>
          <w:spacing w:val="-1"/>
        </w:rPr>
        <w:t xml:space="preserve"> </w:t>
      </w:r>
      <w:r>
        <w:t>enhancing</w:t>
      </w:r>
      <w:r>
        <w:rPr>
          <w:spacing w:val="-1"/>
        </w:rPr>
        <w:t xml:space="preserve"> </w:t>
      </w:r>
      <w:r>
        <w:t>the</w:t>
      </w:r>
      <w:r>
        <w:rPr>
          <w:spacing w:val="-1"/>
        </w:rPr>
        <w:t xml:space="preserve"> </w:t>
      </w:r>
      <w:r>
        <w:t>overall</w:t>
      </w:r>
      <w:r>
        <w:rPr>
          <w:spacing w:val="-1"/>
        </w:rPr>
        <w:t xml:space="preserve"> </w:t>
      </w:r>
      <w:r>
        <w:t>learning</w:t>
      </w:r>
      <w:r>
        <w:rPr>
          <w:spacing w:val="-3"/>
        </w:rPr>
        <w:t xml:space="preserve"> </w:t>
      </w:r>
      <w:r>
        <w:t>experience,</w:t>
      </w:r>
      <w:r>
        <w:rPr>
          <w:spacing w:val="-1"/>
        </w:rPr>
        <w:t xml:space="preserve"> </w:t>
      </w:r>
      <w:r>
        <w:t>thereby</w:t>
      </w:r>
      <w:r>
        <w:rPr>
          <w:spacing w:val="-5"/>
        </w:rPr>
        <w:t xml:space="preserve"> </w:t>
      </w:r>
      <w:r>
        <w:t>improving</w:t>
      </w:r>
      <w:r>
        <w:rPr>
          <w:spacing w:val="-4"/>
        </w:rPr>
        <w:t xml:space="preserve"> </w:t>
      </w:r>
      <w:r>
        <w:t>their</w:t>
      </w:r>
      <w:r>
        <w:rPr>
          <w:spacing w:val="-1"/>
        </w:rPr>
        <w:t xml:space="preserve"> </w:t>
      </w:r>
      <w:r>
        <w:rPr>
          <w:spacing w:val="-2"/>
        </w:rPr>
        <w:t>performance.</w:t>
      </w:r>
    </w:p>
    <w:p>
      <w:pPr>
        <w:pStyle w:val="5"/>
        <w:spacing w:before="161" w:line="360" w:lineRule="auto"/>
        <w:ind w:right="56" w:firstLine="719"/>
        <w:jc w:val="both"/>
      </w:pPr>
      <w:r>
        <w:t>In contrast, students with mental health problems such as anxiety, insomnia, and depression</w:t>
      </w:r>
      <w:r>
        <w:rPr>
          <w:spacing w:val="-1"/>
        </w:rPr>
        <w:t xml:space="preserve"> </w:t>
      </w:r>
      <w:r>
        <w:t>often</w:t>
      </w:r>
      <w:r>
        <w:rPr>
          <w:spacing w:val="-1"/>
        </w:rPr>
        <w:t xml:space="preserve"> </w:t>
      </w:r>
      <w:r>
        <w:t>tend</w:t>
      </w:r>
      <w:r>
        <w:rPr>
          <w:spacing w:val="-2"/>
        </w:rPr>
        <w:t xml:space="preserve"> </w:t>
      </w:r>
      <w:r>
        <w:t>to study</w:t>
      </w:r>
      <w:r>
        <w:rPr>
          <w:spacing w:val="-6"/>
        </w:rPr>
        <w:t xml:space="preserve"> </w:t>
      </w:r>
      <w:r>
        <w:t>poorly, miss</w:t>
      </w:r>
      <w:r>
        <w:rPr>
          <w:spacing w:val="-1"/>
        </w:rPr>
        <w:t xml:space="preserve"> </w:t>
      </w:r>
      <w:r>
        <w:t>assignments,</w:t>
      </w:r>
      <w:r>
        <w:rPr>
          <w:spacing w:val="-1"/>
        </w:rPr>
        <w:t xml:space="preserve"> </w:t>
      </w:r>
      <w:r>
        <w:t>lack</w:t>
      </w:r>
      <w:r>
        <w:rPr>
          <w:spacing w:val="-1"/>
        </w:rPr>
        <w:t xml:space="preserve"> </w:t>
      </w:r>
      <w:r>
        <w:t>concentration,</w:t>
      </w:r>
      <w:r>
        <w:rPr>
          <w:spacing w:val="-1"/>
        </w:rPr>
        <w:t xml:space="preserve"> </w:t>
      </w:r>
      <w:r>
        <w:t>and</w:t>
      </w:r>
      <w:r>
        <w:rPr>
          <w:spacing w:val="-1"/>
        </w:rPr>
        <w:t xml:space="preserve"> </w:t>
      </w:r>
      <w:r>
        <w:t>even</w:t>
      </w:r>
      <w:r>
        <w:rPr>
          <w:spacing w:val="-1"/>
        </w:rPr>
        <w:t xml:space="preserve"> </w:t>
      </w:r>
      <w:r>
        <w:t>drop</w:t>
      </w:r>
      <w:r>
        <w:rPr>
          <w:spacing w:val="-2"/>
        </w:rPr>
        <w:t xml:space="preserve"> </w:t>
      </w:r>
      <w:r>
        <w:t>out of school. Emotional barriers can prevent them from being able to develop their full potential, even though they have the same level of education as others.</w:t>
      </w:r>
    </w:p>
    <w:p>
      <w:pPr>
        <w:pStyle w:val="4"/>
        <w:spacing w:before="167"/>
      </w:pPr>
      <w:bookmarkStart w:id="36" w:name="_bookmark36"/>
      <w:bookmarkEnd w:id="36"/>
      <w:r>
        <w:t>H10:</w:t>
      </w:r>
      <w:r>
        <w:rPr>
          <w:spacing w:val="-4"/>
        </w:rPr>
        <w:t xml:space="preserve"> </w:t>
      </w:r>
      <w:r>
        <w:t>Learning</w:t>
      </w:r>
      <w:r>
        <w:rPr>
          <w:spacing w:val="-2"/>
        </w:rPr>
        <w:t xml:space="preserve"> </w:t>
      </w:r>
      <w:r>
        <w:t>engagement</w:t>
      </w:r>
      <w:r>
        <w:rPr>
          <w:spacing w:val="-1"/>
        </w:rPr>
        <w:t xml:space="preserve"> </w:t>
      </w:r>
      <w:r>
        <w:t>positively</w:t>
      </w:r>
      <w:r>
        <w:rPr>
          <w:spacing w:val="-2"/>
        </w:rPr>
        <w:t xml:space="preserve"> </w:t>
      </w:r>
      <w:r>
        <w:t>affects</w:t>
      </w:r>
      <w:r>
        <w:rPr>
          <w:spacing w:val="-2"/>
        </w:rPr>
        <w:t xml:space="preserve"> </w:t>
      </w:r>
      <w:r>
        <w:t xml:space="preserve">Academic </w:t>
      </w:r>
      <w:r>
        <w:rPr>
          <w:spacing w:val="-2"/>
        </w:rPr>
        <w:t>Performance</w:t>
      </w:r>
    </w:p>
    <w:p>
      <w:pPr>
        <w:pStyle w:val="5"/>
        <w:spacing w:before="16" w:line="360" w:lineRule="auto"/>
        <w:ind w:right="52" w:firstLine="719"/>
        <w:jc w:val="both"/>
      </w:pPr>
      <w:r>
        <w:t>Hypothesis H10 asserts that the level of student engagement in learning has a positive impact</w:t>
      </w:r>
      <w:r>
        <w:rPr>
          <w:spacing w:val="-15"/>
        </w:rPr>
        <w:t xml:space="preserve"> </w:t>
      </w:r>
      <w:r>
        <w:t>on</w:t>
      </w:r>
      <w:r>
        <w:rPr>
          <w:spacing w:val="-15"/>
        </w:rPr>
        <w:t xml:space="preserve"> </w:t>
      </w:r>
      <w:r>
        <w:t>their</w:t>
      </w:r>
      <w:r>
        <w:rPr>
          <w:spacing w:val="-15"/>
        </w:rPr>
        <w:t xml:space="preserve"> </w:t>
      </w:r>
      <w:r>
        <w:t>academic</w:t>
      </w:r>
      <w:r>
        <w:rPr>
          <w:spacing w:val="-15"/>
        </w:rPr>
        <w:t xml:space="preserve"> </w:t>
      </w:r>
      <w:r>
        <w:t>performance.</w:t>
      </w:r>
      <w:r>
        <w:rPr>
          <w:spacing w:val="-15"/>
        </w:rPr>
        <w:t xml:space="preserve"> </w:t>
      </w:r>
      <w:r>
        <w:t>This</w:t>
      </w:r>
      <w:r>
        <w:rPr>
          <w:spacing w:val="-15"/>
        </w:rPr>
        <w:t xml:space="preserve"> </w:t>
      </w:r>
      <w:r>
        <w:t>is</w:t>
      </w:r>
      <w:r>
        <w:rPr>
          <w:spacing w:val="-15"/>
        </w:rPr>
        <w:t xml:space="preserve"> </w:t>
      </w:r>
      <w:r>
        <w:t>one</w:t>
      </w:r>
      <w:r>
        <w:rPr>
          <w:spacing w:val="-15"/>
        </w:rPr>
        <w:t xml:space="preserve"> </w:t>
      </w:r>
      <w:r>
        <w:t>of</w:t>
      </w:r>
      <w:r>
        <w:rPr>
          <w:spacing w:val="-15"/>
        </w:rPr>
        <w:t xml:space="preserve"> </w:t>
      </w:r>
      <w:r>
        <w:t>the</w:t>
      </w:r>
      <w:r>
        <w:rPr>
          <w:spacing w:val="-15"/>
        </w:rPr>
        <w:t xml:space="preserve"> </w:t>
      </w:r>
      <w:r>
        <w:t>clear</w:t>
      </w:r>
      <w:r>
        <w:rPr>
          <w:spacing w:val="-15"/>
        </w:rPr>
        <w:t xml:space="preserve"> </w:t>
      </w:r>
      <w:r>
        <w:t>relationships</w:t>
      </w:r>
      <w:r>
        <w:rPr>
          <w:spacing w:val="-15"/>
        </w:rPr>
        <w:t xml:space="preserve"> </w:t>
      </w:r>
      <w:r>
        <w:t>and</w:t>
      </w:r>
      <w:r>
        <w:rPr>
          <w:spacing w:val="-15"/>
        </w:rPr>
        <w:t xml:space="preserve"> </w:t>
      </w:r>
      <w:r>
        <w:t>has</w:t>
      </w:r>
      <w:r>
        <w:rPr>
          <w:spacing w:val="-15"/>
        </w:rPr>
        <w:t xml:space="preserve"> </w:t>
      </w:r>
      <w:r>
        <w:t>been</w:t>
      </w:r>
      <w:r>
        <w:rPr>
          <w:spacing w:val="-15"/>
        </w:rPr>
        <w:t xml:space="preserve"> </w:t>
      </w:r>
      <w:r>
        <w:t>proven by</w:t>
      </w:r>
      <w:r>
        <w:rPr>
          <w:spacing w:val="-5"/>
        </w:rPr>
        <w:t xml:space="preserve"> </w:t>
      </w:r>
      <w:r>
        <w:t>many</w:t>
      </w:r>
      <w:r>
        <w:rPr>
          <w:spacing w:val="-3"/>
        </w:rPr>
        <w:t xml:space="preserve"> </w:t>
      </w:r>
      <w:r>
        <w:t>educational theories as well as school practices. When students actively</w:t>
      </w:r>
      <w:r>
        <w:rPr>
          <w:spacing w:val="-5"/>
        </w:rPr>
        <w:t xml:space="preserve"> </w:t>
      </w:r>
      <w:r>
        <w:t>participate</w:t>
      </w:r>
      <w:r>
        <w:rPr>
          <w:spacing w:val="-1"/>
        </w:rPr>
        <w:t xml:space="preserve"> </w:t>
      </w:r>
      <w:r>
        <w:t>in the learning process, they will have the opportunity to access deeper knowledge, understand lessons</w:t>
      </w:r>
      <w:r>
        <w:rPr>
          <w:spacing w:val="-6"/>
        </w:rPr>
        <w:t xml:space="preserve"> </w:t>
      </w:r>
      <w:r>
        <w:t>better,</w:t>
      </w:r>
      <w:r>
        <w:rPr>
          <w:spacing w:val="-7"/>
        </w:rPr>
        <w:t xml:space="preserve"> </w:t>
      </w:r>
      <w:r>
        <w:t>and</w:t>
      </w:r>
      <w:r>
        <w:rPr>
          <w:spacing w:val="-6"/>
        </w:rPr>
        <w:t xml:space="preserve"> </w:t>
      </w:r>
      <w:r>
        <w:t>improve</w:t>
      </w:r>
      <w:r>
        <w:rPr>
          <w:spacing w:val="-8"/>
        </w:rPr>
        <w:t xml:space="preserve"> </w:t>
      </w:r>
      <w:r>
        <w:t>their</w:t>
      </w:r>
      <w:r>
        <w:rPr>
          <w:spacing w:val="-7"/>
        </w:rPr>
        <w:t xml:space="preserve"> </w:t>
      </w:r>
      <w:r>
        <w:t>learning</w:t>
      </w:r>
      <w:r>
        <w:rPr>
          <w:spacing w:val="-8"/>
        </w:rPr>
        <w:t xml:space="preserve"> </w:t>
      </w:r>
      <w:r>
        <w:t>outcomes</w:t>
      </w:r>
      <w:r>
        <w:rPr>
          <w:spacing w:val="-6"/>
        </w:rPr>
        <w:t xml:space="preserve"> </w:t>
      </w:r>
      <w:r>
        <w:t>in</w:t>
      </w:r>
      <w:r>
        <w:rPr>
          <w:spacing w:val="-5"/>
        </w:rPr>
        <w:t xml:space="preserve"> </w:t>
      </w:r>
      <w:r>
        <w:t>a</w:t>
      </w:r>
      <w:r>
        <w:rPr>
          <w:spacing w:val="-7"/>
        </w:rPr>
        <w:t xml:space="preserve"> </w:t>
      </w:r>
      <w:r>
        <w:t>sustainable</w:t>
      </w:r>
      <w:r>
        <w:rPr>
          <w:spacing w:val="-7"/>
        </w:rPr>
        <w:t xml:space="preserve"> </w:t>
      </w:r>
      <w:r>
        <w:t>way.</w:t>
      </w:r>
      <w:r>
        <w:rPr>
          <w:spacing w:val="-4"/>
        </w:rPr>
        <w:t xml:space="preserve"> </w:t>
      </w:r>
      <w:r>
        <w:t>Learning</w:t>
      </w:r>
      <w:r>
        <w:rPr>
          <w:spacing w:val="-6"/>
        </w:rPr>
        <w:t xml:space="preserve"> </w:t>
      </w:r>
      <w:r>
        <w:t>engagement is demonstrated through many aspects, including attending classes regularly, speaking constructively about lessons, participating in group discussions, completing assignments on time,</w:t>
      </w:r>
      <w:r>
        <w:rPr>
          <w:spacing w:val="-10"/>
        </w:rPr>
        <w:t xml:space="preserve"> </w:t>
      </w:r>
      <w:r>
        <w:t>asking</w:t>
      </w:r>
      <w:r>
        <w:rPr>
          <w:spacing w:val="-10"/>
        </w:rPr>
        <w:t xml:space="preserve"> </w:t>
      </w:r>
      <w:r>
        <w:t>questions</w:t>
      </w:r>
      <w:r>
        <w:rPr>
          <w:spacing w:val="-10"/>
        </w:rPr>
        <w:t xml:space="preserve"> </w:t>
      </w:r>
      <w:r>
        <w:t>when</w:t>
      </w:r>
      <w:r>
        <w:rPr>
          <w:spacing w:val="-10"/>
        </w:rPr>
        <w:t xml:space="preserve"> </w:t>
      </w:r>
      <w:r>
        <w:t>they</w:t>
      </w:r>
      <w:r>
        <w:rPr>
          <w:spacing w:val="-14"/>
        </w:rPr>
        <w:t xml:space="preserve"> </w:t>
      </w:r>
      <w:r>
        <w:t>do</w:t>
      </w:r>
      <w:r>
        <w:rPr>
          <w:spacing w:val="-9"/>
        </w:rPr>
        <w:t xml:space="preserve"> </w:t>
      </w:r>
      <w:r>
        <w:t>not</w:t>
      </w:r>
      <w:r>
        <w:rPr>
          <w:spacing w:val="-10"/>
        </w:rPr>
        <w:t xml:space="preserve"> </w:t>
      </w:r>
      <w:r>
        <w:t>understand</w:t>
      </w:r>
      <w:r>
        <w:rPr>
          <w:spacing w:val="-10"/>
        </w:rPr>
        <w:t xml:space="preserve"> </w:t>
      </w:r>
      <w:r>
        <w:t>lessons,</w:t>
      </w:r>
      <w:r>
        <w:rPr>
          <w:spacing w:val="-10"/>
        </w:rPr>
        <w:t xml:space="preserve"> </w:t>
      </w:r>
      <w:r>
        <w:t>participating</w:t>
      </w:r>
      <w:r>
        <w:rPr>
          <w:spacing w:val="-12"/>
        </w:rPr>
        <w:t xml:space="preserve"> </w:t>
      </w:r>
      <w:r>
        <w:t>in</w:t>
      </w:r>
      <w:r>
        <w:rPr>
          <w:spacing w:val="-8"/>
        </w:rPr>
        <w:t xml:space="preserve"> </w:t>
      </w:r>
      <w:r>
        <w:t>academic</w:t>
      </w:r>
      <w:r>
        <w:rPr>
          <w:spacing w:val="-9"/>
        </w:rPr>
        <w:t xml:space="preserve"> </w:t>
      </w:r>
      <w:r>
        <w:t>activities outside the classroom, etc. These behaviors reflect students' initiative and commitment to learning.</w:t>
      </w:r>
      <w:r>
        <w:rPr>
          <w:spacing w:val="-14"/>
        </w:rPr>
        <w:t xml:space="preserve"> </w:t>
      </w:r>
      <w:r>
        <w:t>When</w:t>
      </w:r>
      <w:r>
        <w:rPr>
          <w:spacing w:val="-13"/>
        </w:rPr>
        <w:t xml:space="preserve"> </w:t>
      </w:r>
      <w:r>
        <w:t>students</w:t>
      </w:r>
      <w:r>
        <w:rPr>
          <w:spacing w:val="-10"/>
        </w:rPr>
        <w:t xml:space="preserve"> </w:t>
      </w:r>
      <w:r>
        <w:t>are</w:t>
      </w:r>
      <w:r>
        <w:rPr>
          <w:spacing w:val="-14"/>
        </w:rPr>
        <w:t xml:space="preserve"> </w:t>
      </w:r>
      <w:r>
        <w:t>so</w:t>
      </w:r>
      <w:r>
        <w:rPr>
          <w:spacing w:val="-10"/>
        </w:rPr>
        <w:t xml:space="preserve"> </w:t>
      </w:r>
      <w:r>
        <w:t>active,</w:t>
      </w:r>
      <w:r>
        <w:rPr>
          <w:spacing w:val="-13"/>
        </w:rPr>
        <w:t xml:space="preserve"> </w:t>
      </w:r>
      <w:r>
        <w:t>they</w:t>
      </w:r>
      <w:r>
        <w:rPr>
          <w:spacing w:val="-15"/>
        </w:rPr>
        <w:t xml:space="preserve"> </w:t>
      </w:r>
      <w:r>
        <w:t>not</w:t>
      </w:r>
      <w:r>
        <w:rPr>
          <w:spacing w:val="-13"/>
        </w:rPr>
        <w:t xml:space="preserve"> </w:t>
      </w:r>
      <w:r>
        <w:t>only</w:t>
      </w:r>
      <w:r>
        <w:rPr>
          <w:spacing w:val="-14"/>
        </w:rPr>
        <w:t xml:space="preserve"> </w:t>
      </w:r>
      <w:r>
        <w:t>acquire</w:t>
      </w:r>
      <w:r>
        <w:rPr>
          <w:spacing w:val="-12"/>
        </w:rPr>
        <w:t xml:space="preserve"> </w:t>
      </w:r>
      <w:r>
        <w:t>knowledge</w:t>
      </w:r>
      <w:r>
        <w:rPr>
          <w:spacing w:val="-14"/>
        </w:rPr>
        <w:t xml:space="preserve"> </w:t>
      </w:r>
      <w:r>
        <w:t>but</w:t>
      </w:r>
      <w:r>
        <w:rPr>
          <w:spacing w:val="-10"/>
        </w:rPr>
        <w:t xml:space="preserve"> </w:t>
      </w:r>
      <w:r>
        <w:t>also</w:t>
      </w:r>
      <w:r>
        <w:rPr>
          <w:spacing w:val="-12"/>
        </w:rPr>
        <w:t xml:space="preserve"> </w:t>
      </w:r>
      <w:r>
        <w:t>understand</w:t>
      </w:r>
      <w:r>
        <w:rPr>
          <w:spacing w:val="-13"/>
        </w:rPr>
        <w:t xml:space="preserve"> </w:t>
      </w:r>
      <w:r>
        <w:t>how to apply it, thereby improving their thinking ability and learning outcomes. Participating in learning helps students develop important academic skills such as critical thinking, teamwork, time</w:t>
      </w:r>
      <w:r>
        <w:rPr>
          <w:spacing w:val="-9"/>
        </w:rPr>
        <w:t xml:space="preserve"> </w:t>
      </w:r>
      <w:r>
        <w:t>management,</w:t>
      </w:r>
      <w:r>
        <w:rPr>
          <w:spacing w:val="-8"/>
        </w:rPr>
        <w:t xml:space="preserve"> </w:t>
      </w:r>
      <w:r>
        <w:t>and</w:t>
      </w:r>
      <w:r>
        <w:rPr>
          <w:spacing w:val="-8"/>
        </w:rPr>
        <w:t xml:space="preserve"> </w:t>
      </w:r>
      <w:r>
        <w:t>problem</w:t>
      </w:r>
      <w:r>
        <w:rPr>
          <w:spacing w:val="-8"/>
        </w:rPr>
        <w:t xml:space="preserve"> </w:t>
      </w:r>
      <w:r>
        <w:t>solving.</w:t>
      </w:r>
      <w:r>
        <w:rPr>
          <w:spacing w:val="-8"/>
        </w:rPr>
        <w:t xml:space="preserve"> </w:t>
      </w:r>
      <w:r>
        <w:t>These</w:t>
      </w:r>
      <w:r>
        <w:rPr>
          <w:spacing w:val="-9"/>
        </w:rPr>
        <w:t xml:space="preserve"> </w:t>
      </w:r>
      <w:r>
        <w:t>skills</w:t>
      </w:r>
      <w:r>
        <w:rPr>
          <w:spacing w:val="-8"/>
        </w:rPr>
        <w:t xml:space="preserve"> </w:t>
      </w:r>
      <w:r>
        <w:t>contribute</w:t>
      </w:r>
      <w:r>
        <w:rPr>
          <w:spacing w:val="-9"/>
        </w:rPr>
        <w:t xml:space="preserve"> </w:t>
      </w:r>
      <w:r>
        <w:t>to</w:t>
      </w:r>
      <w:r>
        <w:rPr>
          <w:spacing w:val="-8"/>
        </w:rPr>
        <w:t xml:space="preserve"> </w:t>
      </w:r>
      <w:r>
        <w:t>the</w:t>
      </w:r>
      <w:r>
        <w:rPr>
          <w:spacing w:val="-9"/>
        </w:rPr>
        <w:t xml:space="preserve"> </w:t>
      </w:r>
      <w:r>
        <w:t>ability</w:t>
      </w:r>
      <w:r>
        <w:rPr>
          <w:spacing w:val="-11"/>
        </w:rPr>
        <w:t xml:space="preserve"> </w:t>
      </w:r>
      <w:r>
        <w:t>to</w:t>
      </w:r>
      <w:r>
        <w:rPr>
          <w:spacing w:val="-8"/>
        </w:rPr>
        <w:t xml:space="preserve"> </w:t>
      </w:r>
      <w:r>
        <w:t>solve</w:t>
      </w:r>
      <w:r>
        <w:rPr>
          <w:spacing w:val="-9"/>
        </w:rPr>
        <w:t xml:space="preserve"> </w:t>
      </w:r>
      <w:r>
        <w:t>exercises, take tests, and carry out projects more effectively, which is a decisive factor in academic achievement</w:t>
      </w:r>
      <w:r>
        <w:rPr>
          <w:spacing w:val="-15"/>
        </w:rPr>
        <w:t xml:space="preserve"> </w:t>
      </w:r>
      <w:r>
        <w:t>in</w:t>
      </w:r>
      <w:r>
        <w:rPr>
          <w:spacing w:val="-15"/>
        </w:rPr>
        <w:t xml:space="preserve"> </w:t>
      </w:r>
      <w:r>
        <w:t>the</w:t>
      </w:r>
      <w:r>
        <w:rPr>
          <w:spacing w:val="-15"/>
        </w:rPr>
        <w:t xml:space="preserve"> </w:t>
      </w:r>
      <w:r>
        <w:t>higher</w:t>
      </w:r>
      <w:r>
        <w:rPr>
          <w:spacing w:val="-15"/>
        </w:rPr>
        <w:t xml:space="preserve"> </w:t>
      </w:r>
      <w:r>
        <w:t>education</w:t>
      </w:r>
      <w:r>
        <w:rPr>
          <w:spacing w:val="-15"/>
        </w:rPr>
        <w:t xml:space="preserve"> </w:t>
      </w:r>
      <w:r>
        <w:t>environment.</w:t>
      </w:r>
      <w:r>
        <w:rPr>
          <w:spacing w:val="-15"/>
        </w:rPr>
        <w:t xml:space="preserve"> </w:t>
      </w:r>
      <w:r>
        <w:t>Being</w:t>
      </w:r>
      <w:r>
        <w:rPr>
          <w:spacing w:val="-15"/>
        </w:rPr>
        <w:t xml:space="preserve"> </w:t>
      </w:r>
      <w:r>
        <w:t>encouraged,</w:t>
      </w:r>
      <w:r>
        <w:rPr>
          <w:spacing w:val="-15"/>
        </w:rPr>
        <w:t xml:space="preserve"> </w:t>
      </w:r>
      <w:r>
        <w:t>supported,</w:t>
      </w:r>
      <w:r>
        <w:rPr>
          <w:spacing w:val="-15"/>
        </w:rPr>
        <w:t xml:space="preserve"> </w:t>
      </w:r>
      <w:r>
        <w:t>and</w:t>
      </w:r>
      <w:r>
        <w:rPr>
          <w:spacing w:val="-15"/>
        </w:rPr>
        <w:t xml:space="preserve"> </w:t>
      </w:r>
      <w:r>
        <w:t>recognized also</w:t>
      </w:r>
      <w:r>
        <w:rPr>
          <w:spacing w:val="-9"/>
        </w:rPr>
        <w:t xml:space="preserve"> </w:t>
      </w:r>
      <w:r>
        <w:t>boosts</w:t>
      </w:r>
      <w:r>
        <w:rPr>
          <w:spacing w:val="-9"/>
        </w:rPr>
        <w:t xml:space="preserve"> </w:t>
      </w:r>
      <w:r>
        <w:t>learning</w:t>
      </w:r>
      <w:r>
        <w:rPr>
          <w:spacing w:val="-12"/>
        </w:rPr>
        <w:t xml:space="preserve"> </w:t>
      </w:r>
      <w:r>
        <w:t>motivation,</w:t>
      </w:r>
      <w:r>
        <w:rPr>
          <w:spacing w:val="-9"/>
        </w:rPr>
        <w:t xml:space="preserve"> </w:t>
      </w:r>
      <w:r>
        <w:t>helps</w:t>
      </w:r>
      <w:r>
        <w:rPr>
          <w:spacing w:val="-9"/>
        </w:rPr>
        <w:t xml:space="preserve"> </w:t>
      </w:r>
      <w:r>
        <w:t>them</w:t>
      </w:r>
      <w:r>
        <w:rPr>
          <w:spacing w:val="-10"/>
        </w:rPr>
        <w:t xml:space="preserve"> </w:t>
      </w:r>
      <w:r>
        <w:t>to</w:t>
      </w:r>
      <w:r>
        <w:rPr>
          <w:spacing w:val="-9"/>
        </w:rPr>
        <w:t xml:space="preserve"> </w:t>
      </w:r>
      <w:r>
        <w:t>be</w:t>
      </w:r>
      <w:r>
        <w:rPr>
          <w:spacing w:val="-8"/>
        </w:rPr>
        <w:t xml:space="preserve"> </w:t>
      </w:r>
      <w:r>
        <w:t>more</w:t>
      </w:r>
      <w:r>
        <w:rPr>
          <w:spacing w:val="-11"/>
        </w:rPr>
        <w:t xml:space="preserve"> </w:t>
      </w:r>
      <w:r>
        <w:t>confident,</w:t>
      </w:r>
      <w:r>
        <w:rPr>
          <w:spacing w:val="-7"/>
        </w:rPr>
        <w:t xml:space="preserve"> </w:t>
      </w:r>
      <w:r>
        <w:t>and</w:t>
      </w:r>
      <w:r>
        <w:rPr>
          <w:spacing w:val="-10"/>
        </w:rPr>
        <w:t xml:space="preserve"> </w:t>
      </w:r>
      <w:r>
        <w:t>try</w:t>
      </w:r>
      <w:r>
        <w:rPr>
          <w:spacing w:val="-14"/>
        </w:rPr>
        <w:t xml:space="preserve"> </w:t>
      </w:r>
      <w:r>
        <w:t>harder</w:t>
      </w:r>
      <w:r>
        <w:rPr>
          <w:spacing w:val="-8"/>
        </w:rPr>
        <w:t xml:space="preserve"> </w:t>
      </w:r>
      <w:r>
        <w:t>in</w:t>
      </w:r>
      <w:r>
        <w:rPr>
          <w:spacing w:val="-9"/>
        </w:rPr>
        <w:t xml:space="preserve"> </w:t>
      </w:r>
      <w:r>
        <w:t>their</w:t>
      </w:r>
      <w:r>
        <w:rPr>
          <w:spacing w:val="-10"/>
        </w:rPr>
        <w:t xml:space="preserve"> </w:t>
      </w:r>
      <w:r>
        <w:t>studies. Students</w:t>
      </w:r>
      <w:r>
        <w:rPr>
          <w:spacing w:val="-13"/>
        </w:rPr>
        <w:t xml:space="preserve"> </w:t>
      </w:r>
      <w:r>
        <w:t>who</w:t>
      </w:r>
      <w:r>
        <w:rPr>
          <w:spacing w:val="-13"/>
        </w:rPr>
        <w:t xml:space="preserve"> </w:t>
      </w:r>
      <w:r>
        <w:t>are</w:t>
      </w:r>
      <w:r>
        <w:rPr>
          <w:spacing w:val="-14"/>
        </w:rPr>
        <w:t xml:space="preserve"> </w:t>
      </w:r>
      <w:r>
        <w:t>less</w:t>
      </w:r>
      <w:r>
        <w:rPr>
          <w:spacing w:val="-12"/>
        </w:rPr>
        <w:t xml:space="preserve"> </w:t>
      </w:r>
      <w:r>
        <w:t>involved</w:t>
      </w:r>
      <w:r>
        <w:rPr>
          <w:spacing w:val="-12"/>
        </w:rPr>
        <w:t xml:space="preserve"> </w:t>
      </w:r>
      <w:r>
        <w:t>in</w:t>
      </w:r>
      <w:r>
        <w:rPr>
          <w:spacing w:val="-12"/>
        </w:rPr>
        <w:t xml:space="preserve"> </w:t>
      </w:r>
      <w:r>
        <w:t>learning</w:t>
      </w:r>
      <w:r>
        <w:rPr>
          <w:spacing w:val="-14"/>
        </w:rPr>
        <w:t xml:space="preserve"> </w:t>
      </w:r>
      <w:r>
        <w:t>often</w:t>
      </w:r>
      <w:r>
        <w:rPr>
          <w:spacing w:val="-12"/>
        </w:rPr>
        <w:t xml:space="preserve"> </w:t>
      </w:r>
      <w:r>
        <w:t>only</w:t>
      </w:r>
      <w:r>
        <w:rPr>
          <w:spacing w:val="-15"/>
        </w:rPr>
        <w:t xml:space="preserve"> </w:t>
      </w:r>
      <w:r>
        <w:t>learn</w:t>
      </w:r>
      <w:r>
        <w:rPr>
          <w:spacing w:val="-13"/>
        </w:rPr>
        <w:t xml:space="preserve"> </w:t>
      </w:r>
      <w:r>
        <w:t>passively,</w:t>
      </w:r>
      <w:r>
        <w:rPr>
          <w:spacing w:val="-12"/>
        </w:rPr>
        <w:t xml:space="preserve"> </w:t>
      </w:r>
      <w:r>
        <w:t>do</w:t>
      </w:r>
      <w:r>
        <w:rPr>
          <w:spacing w:val="-10"/>
        </w:rPr>
        <w:t xml:space="preserve"> </w:t>
      </w:r>
      <w:r>
        <w:t>not</w:t>
      </w:r>
      <w:r>
        <w:rPr>
          <w:spacing w:val="-9"/>
        </w:rPr>
        <w:t xml:space="preserve"> </w:t>
      </w:r>
      <w:r>
        <w:t>respond</w:t>
      </w:r>
      <w:r>
        <w:rPr>
          <w:spacing w:val="-12"/>
        </w:rPr>
        <w:t xml:space="preserve"> </w:t>
      </w:r>
      <w:r>
        <w:t>to</w:t>
      </w:r>
      <w:r>
        <w:rPr>
          <w:spacing w:val="-12"/>
        </w:rPr>
        <w:t xml:space="preserve"> </w:t>
      </w:r>
      <w:r>
        <w:t>lectures, easily</w:t>
      </w:r>
      <w:r>
        <w:rPr>
          <w:spacing w:val="21"/>
        </w:rPr>
        <w:t xml:space="preserve"> </w:t>
      </w:r>
      <w:r>
        <w:t>fall</w:t>
      </w:r>
      <w:r>
        <w:rPr>
          <w:spacing w:val="29"/>
        </w:rPr>
        <w:t xml:space="preserve"> </w:t>
      </w:r>
      <w:r>
        <w:t>behind</w:t>
      </w:r>
      <w:r>
        <w:rPr>
          <w:spacing w:val="29"/>
        </w:rPr>
        <w:t xml:space="preserve"> </w:t>
      </w:r>
      <w:r>
        <w:t>in</w:t>
      </w:r>
      <w:r>
        <w:rPr>
          <w:spacing w:val="30"/>
        </w:rPr>
        <w:t xml:space="preserve"> </w:t>
      </w:r>
      <w:r>
        <w:t>knowledge,</w:t>
      </w:r>
      <w:r>
        <w:rPr>
          <w:spacing w:val="28"/>
        </w:rPr>
        <w:t xml:space="preserve"> </w:t>
      </w:r>
      <w:r>
        <w:t>and</w:t>
      </w:r>
      <w:r>
        <w:rPr>
          <w:spacing w:val="28"/>
        </w:rPr>
        <w:t xml:space="preserve"> </w:t>
      </w:r>
      <w:r>
        <w:t>have</w:t>
      </w:r>
      <w:r>
        <w:rPr>
          <w:spacing w:val="28"/>
        </w:rPr>
        <w:t xml:space="preserve"> </w:t>
      </w:r>
      <w:r>
        <w:t>difficulty</w:t>
      </w:r>
      <w:r>
        <w:rPr>
          <w:spacing w:val="23"/>
        </w:rPr>
        <w:t xml:space="preserve"> </w:t>
      </w:r>
      <w:r>
        <w:t>achieving</w:t>
      </w:r>
      <w:r>
        <w:rPr>
          <w:spacing w:val="28"/>
        </w:rPr>
        <w:t xml:space="preserve"> </w:t>
      </w:r>
      <w:r>
        <w:t>good</w:t>
      </w:r>
      <w:r>
        <w:rPr>
          <w:spacing w:val="29"/>
        </w:rPr>
        <w:t xml:space="preserve"> </w:t>
      </w:r>
      <w:r>
        <w:t>results.</w:t>
      </w:r>
      <w:r>
        <w:rPr>
          <w:spacing w:val="28"/>
        </w:rPr>
        <w:t xml:space="preserve"> </w:t>
      </w:r>
      <w:r>
        <w:t>They</w:t>
      </w:r>
      <w:r>
        <w:rPr>
          <w:spacing w:val="23"/>
        </w:rPr>
        <w:t xml:space="preserve"> </w:t>
      </w:r>
      <w:r>
        <w:t>may</w:t>
      </w:r>
      <w:r>
        <w:rPr>
          <w:spacing w:val="24"/>
        </w:rPr>
        <w:t xml:space="preserve"> </w:t>
      </w:r>
      <w:r>
        <w:rPr>
          <w:spacing w:val="-4"/>
        </w:rPr>
        <w:t>miss</w:t>
      </w:r>
    </w:p>
    <w:p>
      <w:pPr>
        <w:pStyle w:val="5"/>
        <w:spacing w:after="0" w:line="360" w:lineRule="auto"/>
        <w:jc w:val="both"/>
        <w:sectPr>
          <w:pgSz w:w="12240" w:h="15840"/>
          <w:pgMar w:top="1060" w:right="1080" w:bottom="1260" w:left="1080" w:header="0" w:footer="1001" w:gutter="0"/>
        </w:sectPr>
      </w:pPr>
    </w:p>
    <w:p>
      <w:pPr>
        <w:pStyle w:val="5"/>
        <w:spacing w:before="67" w:line="362" w:lineRule="auto"/>
        <w:ind w:right="49"/>
        <w:jc w:val="both"/>
      </w:pPr>
      <w:r>
        <w:t>important content, do not understand the requirements of the subject, and lack the necessary skills to handle exams and assignments.</w:t>
      </w:r>
    </w:p>
    <w:p>
      <w:pPr>
        <w:pStyle w:val="4"/>
        <w:spacing w:before="160"/>
      </w:pPr>
      <w:bookmarkStart w:id="37" w:name="_bookmark37"/>
      <w:bookmarkEnd w:id="37"/>
      <w:r>
        <w:t>H11:</w:t>
      </w:r>
      <w:r>
        <w:rPr>
          <w:spacing w:val="-1"/>
        </w:rPr>
        <w:t xml:space="preserve"> </w:t>
      </w:r>
      <w:r>
        <w:t>Social</w:t>
      </w:r>
      <w:r>
        <w:rPr>
          <w:spacing w:val="-1"/>
        </w:rPr>
        <w:t xml:space="preserve"> </w:t>
      </w:r>
      <w:r>
        <w:t>characteristics</w:t>
      </w:r>
      <w:r>
        <w:rPr>
          <w:spacing w:val="-1"/>
        </w:rPr>
        <w:t xml:space="preserve"> </w:t>
      </w:r>
      <w:r>
        <w:t>positively</w:t>
      </w:r>
      <w:r>
        <w:rPr>
          <w:spacing w:val="-1"/>
        </w:rPr>
        <w:t xml:space="preserve"> </w:t>
      </w:r>
      <w:r>
        <w:t>influence</w:t>
      </w:r>
      <w:r>
        <w:rPr>
          <w:spacing w:val="-2"/>
        </w:rPr>
        <w:t xml:space="preserve"> </w:t>
      </w:r>
      <w:r>
        <w:t xml:space="preserve">learning </w:t>
      </w:r>
      <w:r>
        <w:rPr>
          <w:spacing w:val="-2"/>
        </w:rPr>
        <w:t>engagement</w:t>
      </w:r>
    </w:p>
    <w:p>
      <w:pPr>
        <w:pStyle w:val="5"/>
        <w:spacing w:before="17" w:line="360" w:lineRule="auto"/>
        <w:ind w:right="50" w:firstLine="719"/>
        <w:jc w:val="both"/>
      </w:pPr>
      <w:r>
        <w:t xml:space="preserve">Hypothesis H11 suggests that students’ social characteristics can positively influence their level of learning engagement. “Social characteristics” here include factors such as family background, income, living environment, social support, learning culture, and level of engagement with the academic community. These factors play a key role in shaping the motivation, behavior, and learning attitudes of students from families with a stable social </w:t>
      </w:r>
      <w:r>
        <w:rPr>
          <w:spacing w:val="-2"/>
        </w:rPr>
        <w:t>background,</w:t>
      </w:r>
      <w:r>
        <w:rPr>
          <w:spacing w:val="-4"/>
        </w:rPr>
        <w:t xml:space="preserve"> </w:t>
      </w:r>
      <w:r>
        <w:rPr>
          <w:spacing w:val="-2"/>
        </w:rPr>
        <w:t>such as</w:t>
      </w:r>
      <w:r>
        <w:rPr>
          <w:spacing w:val="-4"/>
        </w:rPr>
        <w:t xml:space="preserve"> </w:t>
      </w:r>
      <w:r>
        <w:rPr>
          <w:spacing w:val="-2"/>
        </w:rPr>
        <w:t>parents</w:t>
      </w:r>
      <w:r>
        <w:rPr>
          <w:spacing w:val="-3"/>
        </w:rPr>
        <w:t xml:space="preserve"> </w:t>
      </w:r>
      <w:r>
        <w:rPr>
          <w:spacing w:val="-2"/>
        </w:rPr>
        <w:t>with</w:t>
      </w:r>
      <w:r>
        <w:rPr>
          <w:spacing w:val="-3"/>
        </w:rPr>
        <w:t xml:space="preserve"> </w:t>
      </w:r>
      <w:r>
        <w:rPr>
          <w:spacing w:val="-2"/>
        </w:rPr>
        <w:t>high</w:t>
      </w:r>
      <w:r>
        <w:rPr>
          <w:spacing w:val="-4"/>
        </w:rPr>
        <w:t xml:space="preserve"> </w:t>
      </w:r>
      <w:r>
        <w:rPr>
          <w:spacing w:val="-2"/>
        </w:rPr>
        <w:t>education,</w:t>
      </w:r>
      <w:r>
        <w:rPr>
          <w:spacing w:val="-4"/>
        </w:rPr>
        <w:t xml:space="preserve"> </w:t>
      </w:r>
      <w:r>
        <w:rPr>
          <w:spacing w:val="-2"/>
        </w:rPr>
        <w:t>sufficient</w:t>
      </w:r>
      <w:r>
        <w:rPr>
          <w:spacing w:val="-3"/>
        </w:rPr>
        <w:t xml:space="preserve"> </w:t>
      </w:r>
      <w:r>
        <w:rPr>
          <w:spacing w:val="-2"/>
        </w:rPr>
        <w:t>income,</w:t>
      </w:r>
      <w:r>
        <w:rPr>
          <w:spacing w:val="-4"/>
        </w:rPr>
        <w:t xml:space="preserve"> </w:t>
      </w:r>
      <w:r>
        <w:rPr>
          <w:spacing w:val="-2"/>
        </w:rPr>
        <w:t>or</w:t>
      </w:r>
      <w:r>
        <w:rPr>
          <w:spacing w:val="-6"/>
        </w:rPr>
        <w:t xml:space="preserve"> </w:t>
      </w:r>
      <w:r>
        <w:rPr>
          <w:spacing w:val="-2"/>
        </w:rPr>
        <w:t>positive</w:t>
      </w:r>
      <w:r>
        <w:rPr>
          <w:spacing w:val="-6"/>
        </w:rPr>
        <w:t xml:space="preserve"> </w:t>
      </w:r>
      <w:r>
        <w:rPr>
          <w:spacing w:val="-2"/>
        </w:rPr>
        <w:t>attitudes</w:t>
      </w:r>
      <w:r>
        <w:rPr>
          <w:spacing w:val="-4"/>
        </w:rPr>
        <w:t xml:space="preserve"> </w:t>
      </w:r>
      <w:r>
        <w:rPr>
          <w:spacing w:val="-2"/>
        </w:rPr>
        <w:t xml:space="preserve">towards </w:t>
      </w:r>
      <w:r>
        <w:t>learning</w:t>
      </w:r>
      <w:r>
        <w:rPr>
          <w:spacing w:val="-14"/>
        </w:rPr>
        <w:t xml:space="preserve"> </w:t>
      </w:r>
      <w:r>
        <w:t>are</w:t>
      </w:r>
      <w:r>
        <w:rPr>
          <w:spacing w:val="-13"/>
        </w:rPr>
        <w:t xml:space="preserve"> </w:t>
      </w:r>
      <w:r>
        <w:t>often</w:t>
      </w:r>
      <w:r>
        <w:rPr>
          <w:spacing w:val="-11"/>
        </w:rPr>
        <w:t xml:space="preserve"> </w:t>
      </w:r>
      <w:r>
        <w:t>inspired</w:t>
      </w:r>
      <w:r>
        <w:rPr>
          <w:spacing w:val="-11"/>
        </w:rPr>
        <w:t xml:space="preserve"> </w:t>
      </w:r>
      <w:r>
        <w:t>and</w:t>
      </w:r>
      <w:r>
        <w:rPr>
          <w:spacing w:val="-11"/>
        </w:rPr>
        <w:t xml:space="preserve"> </w:t>
      </w:r>
      <w:r>
        <w:t>have</w:t>
      </w:r>
      <w:r>
        <w:rPr>
          <w:spacing w:val="-12"/>
        </w:rPr>
        <w:t xml:space="preserve"> </w:t>
      </w:r>
      <w:r>
        <w:t>higher</w:t>
      </w:r>
      <w:r>
        <w:rPr>
          <w:spacing w:val="-12"/>
        </w:rPr>
        <w:t xml:space="preserve"> </w:t>
      </w:r>
      <w:r>
        <w:t>learning</w:t>
      </w:r>
      <w:r>
        <w:rPr>
          <w:spacing w:val="-11"/>
        </w:rPr>
        <w:t xml:space="preserve"> </w:t>
      </w:r>
      <w:r>
        <w:t>expectations.</w:t>
      </w:r>
      <w:r>
        <w:rPr>
          <w:spacing w:val="-11"/>
        </w:rPr>
        <w:t xml:space="preserve"> </w:t>
      </w:r>
      <w:r>
        <w:t>Support</w:t>
      </w:r>
      <w:r>
        <w:rPr>
          <w:spacing w:val="-11"/>
        </w:rPr>
        <w:t xml:space="preserve"> </w:t>
      </w:r>
      <w:r>
        <w:t>from</w:t>
      </w:r>
      <w:r>
        <w:rPr>
          <w:spacing w:val="-11"/>
        </w:rPr>
        <w:t xml:space="preserve"> </w:t>
      </w:r>
      <w:r>
        <w:t>the</w:t>
      </w:r>
      <w:r>
        <w:rPr>
          <w:spacing w:val="-12"/>
        </w:rPr>
        <w:t xml:space="preserve"> </w:t>
      </w:r>
      <w:r>
        <w:t>family</w:t>
      </w:r>
      <w:r>
        <w:rPr>
          <w:spacing w:val="-15"/>
        </w:rPr>
        <w:t xml:space="preserve"> </w:t>
      </w:r>
      <w:r>
        <w:t>helps students feel encouraged, secure, and willing to invest time and effort in learning activities, thereby increasing their level of engagement. Students who are socially integrated, have good communication skills, and regularly interact with classmates, lecturers, or participate in study groups, academic clubs, also tend to participate more actively in learning. These social connections help students feel like they</w:t>
      </w:r>
      <w:r>
        <w:rPr>
          <w:spacing w:val="-2"/>
        </w:rPr>
        <w:t xml:space="preserve"> </w:t>
      </w:r>
      <w:r>
        <w:t>are part of the academic community, increase intrinsic motivation,</w:t>
      </w:r>
      <w:r>
        <w:rPr>
          <w:spacing w:val="-8"/>
        </w:rPr>
        <w:t xml:space="preserve"> </w:t>
      </w:r>
      <w:r>
        <w:t>and</w:t>
      </w:r>
      <w:r>
        <w:rPr>
          <w:spacing w:val="-8"/>
        </w:rPr>
        <w:t xml:space="preserve"> </w:t>
      </w:r>
      <w:r>
        <w:t>attachment</w:t>
      </w:r>
      <w:r>
        <w:rPr>
          <w:spacing w:val="-8"/>
        </w:rPr>
        <w:t xml:space="preserve"> </w:t>
      </w:r>
      <w:r>
        <w:t>to</w:t>
      </w:r>
      <w:r>
        <w:rPr>
          <w:spacing w:val="-8"/>
        </w:rPr>
        <w:t xml:space="preserve"> </w:t>
      </w:r>
      <w:r>
        <w:t>the</w:t>
      </w:r>
      <w:r>
        <w:rPr>
          <w:spacing w:val="-9"/>
        </w:rPr>
        <w:t xml:space="preserve"> </w:t>
      </w:r>
      <w:r>
        <w:t>school.</w:t>
      </w:r>
      <w:r>
        <w:rPr>
          <w:spacing w:val="-8"/>
        </w:rPr>
        <w:t xml:space="preserve"> </w:t>
      </w:r>
      <w:r>
        <w:t>Living</w:t>
      </w:r>
      <w:r>
        <w:rPr>
          <w:spacing w:val="-11"/>
        </w:rPr>
        <w:t xml:space="preserve"> </w:t>
      </w:r>
      <w:r>
        <w:t>environment</w:t>
      </w:r>
      <w:r>
        <w:rPr>
          <w:spacing w:val="-8"/>
        </w:rPr>
        <w:t xml:space="preserve"> </w:t>
      </w:r>
      <w:r>
        <w:t>is</w:t>
      </w:r>
      <w:r>
        <w:rPr>
          <w:spacing w:val="-8"/>
        </w:rPr>
        <w:t xml:space="preserve"> </w:t>
      </w:r>
      <w:r>
        <w:t>also</w:t>
      </w:r>
      <w:r>
        <w:rPr>
          <w:spacing w:val="-8"/>
        </w:rPr>
        <w:t xml:space="preserve"> </w:t>
      </w:r>
      <w:r>
        <w:t>an</w:t>
      </w:r>
      <w:r>
        <w:rPr>
          <w:spacing w:val="-8"/>
        </w:rPr>
        <w:t xml:space="preserve"> </w:t>
      </w:r>
      <w:r>
        <w:t>part</w:t>
      </w:r>
      <w:r>
        <w:rPr>
          <w:spacing w:val="-9"/>
        </w:rPr>
        <w:t xml:space="preserve"> </w:t>
      </w:r>
      <w:r>
        <w:t>of</w:t>
      </w:r>
      <w:r>
        <w:rPr>
          <w:spacing w:val="-9"/>
        </w:rPr>
        <w:t xml:space="preserve"> </w:t>
      </w:r>
      <w:r>
        <w:t>important</w:t>
      </w:r>
      <w:r>
        <w:rPr>
          <w:spacing w:val="-8"/>
        </w:rPr>
        <w:t xml:space="preserve"> </w:t>
      </w:r>
      <w:r>
        <w:t>social characteristics. Students living</w:t>
      </w:r>
      <w:r>
        <w:rPr>
          <w:spacing w:val="-1"/>
        </w:rPr>
        <w:t xml:space="preserve"> </w:t>
      </w:r>
      <w:r>
        <w:t>in urban areas, with access to the internet, libraries, and quality learning spaces, will have an advantage in participating in learning. On the contrary, students who lack social conditions may be limited in resources, learning opportunities, and even learning confidence.</w:t>
      </w:r>
    </w:p>
    <w:p>
      <w:pPr>
        <w:pStyle w:val="4"/>
        <w:spacing w:before="166"/>
      </w:pPr>
      <w:bookmarkStart w:id="38" w:name="_bookmark38"/>
      <w:bookmarkEnd w:id="38"/>
      <w:r>
        <w:t>H12:</w:t>
      </w:r>
      <w:r>
        <w:rPr>
          <w:spacing w:val="-1"/>
        </w:rPr>
        <w:t xml:space="preserve"> </w:t>
      </w:r>
      <w:r>
        <w:t>Social</w:t>
      </w:r>
      <w:r>
        <w:rPr>
          <w:spacing w:val="-1"/>
        </w:rPr>
        <w:t xml:space="preserve"> </w:t>
      </w:r>
      <w:r>
        <w:t>characteristics positively</w:t>
      </w:r>
      <w:r>
        <w:rPr>
          <w:spacing w:val="-1"/>
        </w:rPr>
        <w:t xml:space="preserve"> </w:t>
      </w:r>
      <w:r>
        <w:t>affect</w:t>
      </w:r>
      <w:r>
        <w:rPr>
          <w:spacing w:val="-1"/>
        </w:rPr>
        <w:t xml:space="preserve"> </w:t>
      </w:r>
      <w:r>
        <w:t xml:space="preserve">Digital </w:t>
      </w:r>
      <w:r>
        <w:rPr>
          <w:spacing w:val="-2"/>
        </w:rPr>
        <w:t>Skills</w:t>
      </w:r>
    </w:p>
    <w:p>
      <w:pPr>
        <w:pStyle w:val="5"/>
        <w:spacing w:before="17" w:line="360" w:lineRule="auto"/>
        <w:ind w:right="52" w:firstLine="719"/>
        <w:jc w:val="both"/>
      </w:pPr>
      <w:r>
        <w:t>Hypothesis H12 states that students' social characteristics have a positive influence on their level of digital skills development. Digital skills here are understood as the ability to proficiently use digital tools, information technology, online learning platforms and social networks</w:t>
      </w:r>
      <w:r>
        <w:rPr>
          <w:spacing w:val="-15"/>
        </w:rPr>
        <w:t xml:space="preserve"> </w:t>
      </w:r>
      <w:r>
        <w:t>effectively,</w:t>
      </w:r>
      <w:r>
        <w:rPr>
          <w:spacing w:val="-15"/>
        </w:rPr>
        <w:t xml:space="preserve"> </w:t>
      </w:r>
      <w:r>
        <w:t>serving</w:t>
      </w:r>
      <w:r>
        <w:rPr>
          <w:spacing w:val="-15"/>
        </w:rPr>
        <w:t xml:space="preserve"> </w:t>
      </w:r>
      <w:r>
        <w:t>the</w:t>
      </w:r>
      <w:r>
        <w:rPr>
          <w:spacing w:val="-15"/>
        </w:rPr>
        <w:t xml:space="preserve"> </w:t>
      </w:r>
      <w:r>
        <w:t>goals</w:t>
      </w:r>
      <w:r>
        <w:rPr>
          <w:spacing w:val="-15"/>
        </w:rPr>
        <w:t xml:space="preserve"> </w:t>
      </w:r>
      <w:r>
        <w:t>of</w:t>
      </w:r>
      <w:r>
        <w:rPr>
          <w:spacing w:val="-15"/>
        </w:rPr>
        <w:t xml:space="preserve"> </w:t>
      </w:r>
      <w:r>
        <w:t>learning</w:t>
      </w:r>
      <w:r>
        <w:rPr>
          <w:spacing w:val="-15"/>
        </w:rPr>
        <w:t xml:space="preserve"> </w:t>
      </w:r>
      <w:r>
        <w:t>and</w:t>
      </w:r>
      <w:r>
        <w:rPr>
          <w:spacing w:val="-15"/>
        </w:rPr>
        <w:t xml:space="preserve"> </w:t>
      </w:r>
      <w:r>
        <w:t>self-development.</w:t>
      </w:r>
      <w:r>
        <w:rPr>
          <w:spacing w:val="-15"/>
        </w:rPr>
        <w:t xml:space="preserve"> </w:t>
      </w:r>
      <w:r>
        <w:t>Students</w:t>
      </w:r>
      <w:r>
        <w:rPr>
          <w:spacing w:val="-15"/>
        </w:rPr>
        <w:t xml:space="preserve"> </w:t>
      </w:r>
      <w:r>
        <w:t>from</w:t>
      </w:r>
      <w:r>
        <w:rPr>
          <w:spacing w:val="-15"/>
        </w:rPr>
        <w:t xml:space="preserve"> </w:t>
      </w:r>
      <w:r>
        <w:t>families with high economic conditions (for example, stable income, parents working in professional fields,</w:t>
      </w:r>
      <w:r>
        <w:rPr>
          <w:spacing w:val="-4"/>
        </w:rPr>
        <w:t xml:space="preserve"> </w:t>
      </w:r>
      <w:r>
        <w:t>with</w:t>
      </w:r>
      <w:r>
        <w:rPr>
          <w:spacing w:val="-2"/>
        </w:rPr>
        <w:t xml:space="preserve"> </w:t>
      </w:r>
      <w:r>
        <w:t>good</w:t>
      </w:r>
      <w:r>
        <w:rPr>
          <w:spacing w:val="-2"/>
        </w:rPr>
        <w:t xml:space="preserve"> </w:t>
      </w:r>
      <w:r>
        <w:t>education)</w:t>
      </w:r>
      <w:r>
        <w:rPr>
          <w:spacing w:val="-6"/>
        </w:rPr>
        <w:t xml:space="preserve"> </w:t>
      </w:r>
      <w:r>
        <w:t>often</w:t>
      </w:r>
      <w:r>
        <w:rPr>
          <w:spacing w:val="-3"/>
        </w:rPr>
        <w:t xml:space="preserve"> </w:t>
      </w:r>
      <w:r>
        <w:t>have</w:t>
      </w:r>
      <w:r>
        <w:rPr>
          <w:spacing w:val="-6"/>
        </w:rPr>
        <w:t xml:space="preserve"> </w:t>
      </w:r>
      <w:r>
        <w:t>the</w:t>
      </w:r>
      <w:r>
        <w:rPr>
          <w:spacing w:val="-3"/>
        </w:rPr>
        <w:t xml:space="preserve"> </w:t>
      </w:r>
      <w:r>
        <w:t>opportunity</w:t>
      </w:r>
      <w:r>
        <w:rPr>
          <w:spacing w:val="-10"/>
        </w:rPr>
        <w:t xml:space="preserve"> </w:t>
      </w:r>
      <w:r>
        <w:t>to</w:t>
      </w:r>
      <w:r>
        <w:rPr>
          <w:spacing w:val="-2"/>
        </w:rPr>
        <w:t xml:space="preserve"> </w:t>
      </w:r>
      <w:r>
        <w:t>access</w:t>
      </w:r>
      <w:r>
        <w:rPr>
          <w:spacing w:val="-4"/>
        </w:rPr>
        <w:t xml:space="preserve"> </w:t>
      </w:r>
      <w:r>
        <w:t>technology</w:t>
      </w:r>
      <w:r>
        <w:rPr>
          <w:spacing w:val="-7"/>
        </w:rPr>
        <w:t xml:space="preserve"> </w:t>
      </w:r>
      <w:r>
        <w:t>earlier.</w:t>
      </w:r>
      <w:r>
        <w:rPr>
          <w:spacing w:val="-6"/>
        </w:rPr>
        <w:t xml:space="preserve"> </w:t>
      </w:r>
      <w:r>
        <w:t>They</w:t>
      </w:r>
      <w:r>
        <w:rPr>
          <w:spacing w:val="-10"/>
        </w:rPr>
        <w:t xml:space="preserve"> </w:t>
      </w:r>
      <w:r>
        <w:t>have the conditions to own technology devices (computers, smartphones, high-speed internet), and are instructed on how to use technology, which creates a favorable foundation for their digital skills</w:t>
      </w:r>
      <w:r>
        <w:rPr>
          <w:spacing w:val="-15"/>
        </w:rPr>
        <w:t xml:space="preserve"> </w:t>
      </w:r>
      <w:r>
        <w:t>to</w:t>
      </w:r>
      <w:r>
        <w:rPr>
          <w:spacing w:val="-15"/>
        </w:rPr>
        <w:t xml:space="preserve"> </w:t>
      </w:r>
      <w:r>
        <w:t>develop</w:t>
      </w:r>
      <w:r>
        <w:rPr>
          <w:spacing w:val="-15"/>
        </w:rPr>
        <w:t xml:space="preserve"> </w:t>
      </w:r>
      <w:r>
        <w:t>quickly</w:t>
      </w:r>
      <w:r>
        <w:rPr>
          <w:spacing w:val="-15"/>
        </w:rPr>
        <w:t xml:space="preserve"> </w:t>
      </w:r>
      <w:r>
        <w:t>and</w:t>
      </w:r>
      <w:r>
        <w:rPr>
          <w:spacing w:val="-15"/>
        </w:rPr>
        <w:t xml:space="preserve"> </w:t>
      </w:r>
      <w:r>
        <w:t>comprehensively.</w:t>
      </w:r>
      <w:r>
        <w:rPr>
          <w:spacing w:val="-15"/>
        </w:rPr>
        <w:t xml:space="preserve"> </w:t>
      </w:r>
      <w:r>
        <w:t>Students</w:t>
      </w:r>
      <w:r>
        <w:rPr>
          <w:spacing w:val="-15"/>
        </w:rPr>
        <w:t xml:space="preserve"> </w:t>
      </w:r>
      <w:r>
        <w:t>in</w:t>
      </w:r>
      <w:r>
        <w:rPr>
          <w:spacing w:val="-15"/>
        </w:rPr>
        <w:t xml:space="preserve"> </w:t>
      </w:r>
      <w:r>
        <w:t>urban</w:t>
      </w:r>
      <w:r>
        <w:rPr>
          <w:spacing w:val="-15"/>
        </w:rPr>
        <w:t xml:space="preserve"> </w:t>
      </w:r>
      <w:r>
        <w:t>areas</w:t>
      </w:r>
      <w:r>
        <w:rPr>
          <w:spacing w:val="-15"/>
        </w:rPr>
        <w:t xml:space="preserve"> </w:t>
      </w:r>
      <w:r>
        <w:t>often</w:t>
      </w:r>
      <w:r>
        <w:rPr>
          <w:spacing w:val="-15"/>
        </w:rPr>
        <w:t xml:space="preserve"> </w:t>
      </w:r>
      <w:r>
        <w:t>have</w:t>
      </w:r>
      <w:r>
        <w:rPr>
          <w:spacing w:val="-15"/>
        </w:rPr>
        <w:t xml:space="preserve"> </w:t>
      </w:r>
      <w:r>
        <w:t>the</w:t>
      </w:r>
      <w:r>
        <w:rPr>
          <w:spacing w:val="-15"/>
        </w:rPr>
        <w:t xml:space="preserve"> </w:t>
      </w:r>
      <w:r>
        <w:t>conditions to be exposed to new technology, have many opportunities to practice digital skills in learning and</w:t>
      </w:r>
      <w:r>
        <w:rPr>
          <w:spacing w:val="24"/>
        </w:rPr>
        <w:t xml:space="preserve"> </w:t>
      </w:r>
      <w:r>
        <w:t>life,</w:t>
      </w:r>
      <w:r>
        <w:rPr>
          <w:spacing w:val="25"/>
        </w:rPr>
        <w:t xml:space="preserve"> </w:t>
      </w:r>
      <w:r>
        <w:t>as</w:t>
      </w:r>
      <w:r>
        <w:rPr>
          <w:spacing w:val="24"/>
        </w:rPr>
        <w:t xml:space="preserve"> </w:t>
      </w:r>
      <w:r>
        <w:t>well</w:t>
      </w:r>
      <w:r>
        <w:rPr>
          <w:spacing w:val="25"/>
        </w:rPr>
        <w:t xml:space="preserve"> </w:t>
      </w:r>
      <w:r>
        <w:t>as</w:t>
      </w:r>
      <w:r>
        <w:rPr>
          <w:spacing w:val="25"/>
        </w:rPr>
        <w:t xml:space="preserve"> </w:t>
      </w:r>
      <w:r>
        <w:t>access</w:t>
      </w:r>
      <w:r>
        <w:rPr>
          <w:spacing w:val="24"/>
        </w:rPr>
        <w:t xml:space="preserve"> </w:t>
      </w:r>
      <w:r>
        <w:t>online</w:t>
      </w:r>
      <w:r>
        <w:rPr>
          <w:spacing w:val="24"/>
        </w:rPr>
        <w:t xml:space="preserve"> </w:t>
      </w:r>
      <w:r>
        <w:t>courses,</w:t>
      </w:r>
      <w:r>
        <w:rPr>
          <w:spacing w:val="24"/>
        </w:rPr>
        <w:t xml:space="preserve"> </w:t>
      </w:r>
      <w:r>
        <w:t>digital</w:t>
      </w:r>
      <w:r>
        <w:rPr>
          <w:spacing w:val="27"/>
        </w:rPr>
        <w:t xml:space="preserve"> </w:t>
      </w:r>
      <w:r>
        <w:t>libraries,</w:t>
      </w:r>
      <w:r>
        <w:rPr>
          <w:spacing w:val="25"/>
        </w:rPr>
        <w:t xml:space="preserve"> </w:t>
      </w:r>
      <w:r>
        <w:t>and</w:t>
      </w:r>
      <w:r>
        <w:rPr>
          <w:spacing w:val="24"/>
        </w:rPr>
        <w:t xml:space="preserve"> </w:t>
      </w:r>
      <w:r>
        <w:t>learning</w:t>
      </w:r>
      <w:r>
        <w:rPr>
          <w:spacing w:val="22"/>
        </w:rPr>
        <w:t xml:space="preserve"> </w:t>
      </w:r>
      <w:r>
        <w:t>forums.</w:t>
      </w:r>
      <w:r>
        <w:rPr>
          <w:spacing w:val="25"/>
        </w:rPr>
        <w:t xml:space="preserve"> </w:t>
      </w:r>
      <w:r>
        <w:rPr>
          <w:spacing w:val="-2"/>
        </w:rPr>
        <w:t>Meanwhile,</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52"/>
        <w:jc w:val="both"/>
      </w:pPr>
      <w:r>
        <w:t>students</w:t>
      </w:r>
      <w:r>
        <w:rPr>
          <w:spacing w:val="-3"/>
        </w:rPr>
        <w:t xml:space="preserve"> </w:t>
      </w:r>
      <w:r>
        <w:t>in</w:t>
      </w:r>
      <w:r>
        <w:rPr>
          <w:spacing w:val="-3"/>
        </w:rPr>
        <w:t xml:space="preserve"> </w:t>
      </w:r>
      <w:r>
        <w:t>rural</w:t>
      </w:r>
      <w:r>
        <w:rPr>
          <w:spacing w:val="-3"/>
        </w:rPr>
        <w:t xml:space="preserve"> </w:t>
      </w:r>
      <w:r>
        <w:t>or</w:t>
      </w:r>
      <w:r>
        <w:rPr>
          <w:spacing w:val="-3"/>
        </w:rPr>
        <w:t xml:space="preserve"> </w:t>
      </w:r>
      <w:r>
        <w:t>remote</w:t>
      </w:r>
      <w:r>
        <w:rPr>
          <w:spacing w:val="-4"/>
        </w:rPr>
        <w:t xml:space="preserve"> </w:t>
      </w:r>
      <w:r>
        <w:t>areas</w:t>
      </w:r>
      <w:r>
        <w:rPr>
          <w:spacing w:val="-3"/>
        </w:rPr>
        <w:t xml:space="preserve"> </w:t>
      </w:r>
      <w:r>
        <w:t>may</w:t>
      </w:r>
      <w:r>
        <w:rPr>
          <w:spacing w:val="-8"/>
        </w:rPr>
        <w:t xml:space="preserve"> </w:t>
      </w:r>
      <w:r>
        <w:t>be</w:t>
      </w:r>
      <w:r>
        <w:rPr>
          <w:spacing w:val="-4"/>
        </w:rPr>
        <w:t xml:space="preserve"> </w:t>
      </w:r>
      <w:r>
        <w:t>limited</w:t>
      </w:r>
      <w:r>
        <w:rPr>
          <w:spacing w:val="-3"/>
        </w:rPr>
        <w:t xml:space="preserve"> </w:t>
      </w:r>
      <w:r>
        <w:t>in</w:t>
      </w:r>
      <w:r>
        <w:rPr>
          <w:spacing w:val="-6"/>
        </w:rPr>
        <w:t xml:space="preserve"> </w:t>
      </w:r>
      <w:r>
        <w:t>terms</w:t>
      </w:r>
      <w:r>
        <w:rPr>
          <w:spacing w:val="-3"/>
        </w:rPr>
        <w:t xml:space="preserve"> </w:t>
      </w:r>
      <w:r>
        <w:t>of</w:t>
      </w:r>
      <w:r>
        <w:rPr>
          <w:spacing w:val="-3"/>
        </w:rPr>
        <w:t xml:space="preserve"> </w:t>
      </w:r>
      <w:r>
        <w:t>technology</w:t>
      </w:r>
      <w:r>
        <w:rPr>
          <w:spacing w:val="-8"/>
        </w:rPr>
        <w:t xml:space="preserve"> </w:t>
      </w:r>
      <w:r>
        <w:t>infrastructure,</w:t>
      </w:r>
      <w:r>
        <w:rPr>
          <w:spacing w:val="-3"/>
        </w:rPr>
        <w:t xml:space="preserve"> </w:t>
      </w:r>
      <w:r>
        <w:t>affecting their ability to practice digital skills. Students who are socially active, regularly participate in extracurricular</w:t>
      </w:r>
      <w:r>
        <w:rPr>
          <w:spacing w:val="-9"/>
        </w:rPr>
        <w:t xml:space="preserve"> </w:t>
      </w:r>
      <w:r>
        <w:t>activities,</w:t>
      </w:r>
      <w:r>
        <w:rPr>
          <w:spacing w:val="-6"/>
        </w:rPr>
        <w:t xml:space="preserve"> </w:t>
      </w:r>
      <w:r>
        <w:t>student</w:t>
      </w:r>
      <w:r>
        <w:rPr>
          <w:spacing w:val="-8"/>
        </w:rPr>
        <w:t xml:space="preserve"> </w:t>
      </w:r>
      <w:r>
        <w:t>projects,</w:t>
      </w:r>
      <w:r>
        <w:rPr>
          <w:spacing w:val="-8"/>
        </w:rPr>
        <w:t xml:space="preserve"> </w:t>
      </w:r>
      <w:r>
        <w:t>or</w:t>
      </w:r>
      <w:r>
        <w:rPr>
          <w:spacing w:val="-9"/>
        </w:rPr>
        <w:t xml:space="preserve"> </w:t>
      </w:r>
      <w:r>
        <w:t>digital</w:t>
      </w:r>
      <w:r>
        <w:rPr>
          <w:spacing w:val="-8"/>
        </w:rPr>
        <w:t xml:space="preserve"> </w:t>
      </w:r>
      <w:r>
        <w:t>startups,</w:t>
      </w:r>
      <w:r>
        <w:rPr>
          <w:spacing w:val="-8"/>
        </w:rPr>
        <w:t xml:space="preserve"> </w:t>
      </w:r>
      <w:r>
        <w:t>etc.,</w:t>
      </w:r>
      <w:r>
        <w:rPr>
          <w:spacing w:val="-9"/>
        </w:rPr>
        <w:t xml:space="preserve"> </w:t>
      </w:r>
      <w:r>
        <w:t>also</w:t>
      </w:r>
      <w:r>
        <w:rPr>
          <w:spacing w:val="-8"/>
        </w:rPr>
        <w:t xml:space="preserve"> </w:t>
      </w:r>
      <w:r>
        <w:t>have</w:t>
      </w:r>
      <w:r>
        <w:rPr>
          <w:spacing w:val="-7"/>
        </w:rPr>
        <w:t xml:space="preserve"> </w:t>
      </w:r>
      <w:r>
        <w:t>many</w:t>
      </w:r>
      <w:r>
        <w:rPr>
          <w:spacing w:val="-13"/>
        </w:rPr>
        <w:t xml:space="preserve"> </w:t>
      </w:r>
      <w:r>
        <w:t>opportunities to</w:t>
      </w:r>
      <w:r>
        <w:rPr>
          <w:spacing w:val="-5"/>
        </w:rPr>
        <w:t xml:space="preserve"> </w:t>
      </w:r>
      <w:r>
        <w:t>gain</w:t>
      </w:r>
      <w:r>
        <w:rPr>
          <w:spacing w:val="-5"/>
        </w:rPr>
        <w:t xml:space="preserve"> </w:t>
      </w:r>
      <w:r>
        <w:t>practical</w:t>
      </w:r>
      <w:r>
        <w:rPr>
          <w:spacing w:val="-5"/>
        </w:rPr>
        <w:t xml:space="preserve"> </w:t>
      </w:r>
      <w:r>
        <w:t>experience</w:t>
      </w:r>
      <w:r>
        <w:rPr>
          <w:spacing w:val="-7"/>
        </w:rPr>
        <w:t xml:space="preserve"> </w:t>
      </w:r>
      <w:r>
        <w:t>with</w:t>
      </w:r>
      <w:r>
        <w:rPr>
          <w:spacing w:val="-3"/>
        </w:rPr>
        <w:t xml:space="preserve"> </w:t>
      </w:r>
      <w:r>
        <w:t>digital</w:t>
      </w:r>
      <w:r>
        <w:rPr>
          <w:spacing w:val="-5"/>
        </w:rPr>
        <w:t xml:space="preserve"> </w:t>
      </w:r>
      <w:r>
        <w:t>tools,</w:t>
      </w:r>
      <w:r>
        <w:rPr>
          <w:spacing w:val="-6"/>
        </w:rPr>
        <w:t xml:space="preserve"> </w:t>
      </w:r>
      <w:r>
        <w:t>thereby</w:t>
      </w:r>
      <w:r>
        <w:rPr>
          <w:spacing w:val="-8"/>
        </w:rPr>
        <w:t xml:space="preserve"> </w:t>
      </w:r>
      <w:r>
        <w:t>enhancing</w:t>
      </w:r>
      <w:r>
        <w:rPr>
          <w:spacing w:val="-8"/>
        </w:rPr>
        <w:t xml:space="preserve"> </w:t>
      </w:r>
      <w:r>
        <w:t>digital</w:t>
      </w:r>
      <w:r>
        <w:rPr>
          <w:spacing w:val="-5"/>
        </w:rPr>
        <w:t xml:space="preserve"> </w:t>
      </w:r>
      <w:r>
        <w:t>skills</w:t>
      </w:r>
      <w:r>
        <w:rPr>
          <w:spacing w:val="-5"/>
        </w:rPr>
        <w:t xml:space="preserve"> </w:t>
      </w:r>
      <w:r>
        <w:t>through</w:t>
      </w:r>
      <w:r>
        <w:rPr>
          <w:spacing w:val="-6"/>
        </w:rPr>
        <w:t xml:space="preserve"> </w:t>
      </w:r>
      <w:r>
        <w:t>practice. Building a social environment that supports technology will be a solid foundation for students to develop comprehensive digital skills.</w:t>
      </w:r>
    </w:p>
    <w:p>
      <w:pPr>
        <w:pStyle w:val="4"/>
        <w:spacing w:before="166"/>
      </w:pPr>
      <w:bookmarkStart w:id="39" w:name="_bookmark39"/>
      <w:bookmarkEnd w:id="39"/>
      <w:r>
        <w:t>H13:</w:t>
      </w:r>
      <w:r>
        <w:rPr>
          <w:spacing w:val="-1"/>
        </w:rPr>
        <w:t xml:space="preserve"> </w:t>
      </w:r>
      <w:r>
        <w:t>Social</w:t>
      </w:r>
      <w:r>
        <w:rPr>
          <w:spacing w:val="-1"/>
        </w:rPr>
        <w:t xml:space="preserve"> </w:t>
      </w:r>
      <w:r>
        <w:t>Media</w:t>
      </w:r>
      <w:r>
        <w:rPr>
          <w:spacing w:val="-1"/>
        </w:rPr>
        <w:t xml:space="preserve"> </w:t>
      </w:r>
      <w:r>
        <w:t>(Education)</w:t>
      </w:r>
      <w:r>
        <w:rPr>
          <w:spacing w:val="-1"/>
        </w:rPr>
        <w:t xml:space="preserve"> </w:t>
      </w:r>
      <w:r>
        <w:t>Positively</w:t>
      </w:r>
      <w:r>
        <w:rPr>
          <w:spacing w:val="-1"/>
        </w:rPr>
        <w:t xml:space="preserve"> </w:t>
      </w:r>
      <w:r>
        <w:t>Affects</w:t>
      </w:r>
      <w:r>
        <w:rPr>
          <w:spacing w:val="-1"/>
        </w:rPr>
        <w:t xml:space="preserve"> </w:t>
      </w:r>
      <w:r>
        <w:t xml:space="preserve">Digital </w:t>
      </w:r>
      <w:r>
        <w:rPr>
          <w:spacing w:val="-2"/>
        </w:rPr>
        <w:t>Skills</w:t>
      </w:r>
    </w:p>
    <w:p>
      <w:pPr>
        <w:pStyle w:val="5"/>
        <w:spacing w:before="17" w:line="360" w:lineRule="auto"/>
        <w:ind w:right="49" w:firstLine="719"/>
        <w:jc w:val="both"/>
      </w:pPr>
      <w:r>
        <w:t>Hypothesis H13 states that the use of social media for educational purposes can contribute to improving students' digital skills. This is a very reasonable relationship in the context of strong digital transformation in education and modern society, when learning is no longer</w:t>
      </w:r>
      <w:r>
        <w:rPr>
          <w:spacing w:val="-6"/>
        </w:rPr>
        <w:t xml:space="preserve"> </w:t>
      </w:r>
      <w:r>
        <w:t>limited</w:t>
      </w:r>
      <w:r>
        <w:rPr>
          <w:spacing w:val="-8"/>
        </w:rPr>
        <w:t xml:space="preserve"> </w:t>
      </w:r>
      <w:r>
        <w:t>to</w:t>
      </w:r>
      <w:r>
        <w:rPr>
          <w:spacing w:val="-7"/>
        </w:rPr>
        <w:t xml:space="preserve"> </w:t>
      </w:r>
      <w:r>
        <w:t>books,</w:t>
      </w:r>
      <w:r>
        <w:rPr>
          <w:spacing w:val="-7"/>
        </w:rPr>
        <w:t xml:space="preserve"> </w:t>
      </w:r>
      <w:r>
        <w:t>but</w:t>
      </w:r>
      <w:r>
        <w:rPr>
          <w:spacing w:val="-7"/>
        </w:rPr>
        <w:t xml:space="preserve"> </w:t>
      </w:r>
      <w:r>
        <w:t>expanded</w:t>
      </w:r>
      <w:r>
        <w:rPr>
          <w:spacing w:val="-7"/>
        </w:rPr>
        <w:t xml:space="preserve"> </w:t>
      </w:r>
      <w:r>
        <w:t>to</w:t>
      </w:r>
      <w:r>
        <w:rPr>
          <w:spacing w:val="-7"/>
        </w:rPr>
        <w:t xml:space="preserve"> </w:t>
      </w:r>
      <w:r>
        <w:t>the</w:t>
      </w:r>
      <w:r>
        <w:rPr>
          <w:spacing w:val="-8"/>
        </w:rPr>
        <w:t xml:space="preserve"> </w:t>
      </w:r>
      <w:r>
        <w:t>online</w:t>
      </w:r>
      <w:r>
        <w:rPr>
          <w:spacing w:val="-8"/>
        </w:rPr>
        <w:t xml:space="preserve"> </w:t>
      </w:r>
      <w:r>
        <w:t>environment,</w:t>
      </w:r>
      <w:r>
        <w:rPr>
          <w:spacing w:val="-7"/>
        </w:rPr>
        <w:t xml:space="preserve"> </w:t>
      </w:r>
      <w:r>
        <w:t>where</w:t>
      </w:r>
      <w:r>
        <w:rPr>
          <w:spacing w:val="-9"/>
        </w:rPr>
        <w:t xml:space="preserve"> </w:t>
      </w:r>
      <w:r>
        <w:t>students</w:t>
      </w:r>
      <w:r>
        <w:rPr>
          <w:spacing w:val="-7"/>
        </w:rPr>
        <w:t xml:space="preserve"> </w:t>
      </w:r>
      <w:r>
        <w:t>are</w:t>
      </w:r>
      <w:r>
        <w:rPr>
          <w:spacing w:val="-7"/>
        </w:rPr>
        <w:t xml:space="preserve"> </w:t>
      </w:r>
      <w:r>
        <w:t>required</w:t>
      </w:r>
      <w:r>
        <w:rPr>
          <w:spacing w:val="-7"/>
        </w:rPr>
        <w:t xml:space="preserve"> </w:t>
      </w:r>
      <w:r>
        <w:t>to be proficient in using technology. When students use social media for learning purposes, they are forced to interact with many digital tools and platforms such as Google Meet, Zoom, Facebook</w:t>
      </w:r>
      <w:r>
        <w:rPr>
          <w:spacing w:val="-8"/>
        </w:rPr>
        <w:t xml:space="preserve"> </w:t>
      </w:r>
      <w:r>
        <w:t>Groups,</w:t>
      </w:r>
      <w:r>
        <w:rPr>
          <w:spacing w:val="-6"/>
        </w:rPr>
        <w:t xml:space="preserve"> </w:t>
      </w:r>
      <w:r>
        <w:t>YouTube,</w:t>
      </w:r>
      <w:r>
        <w:rPr>
          <w:spacing w:val="-6"/>
        </w:rPr>
        <w:t xml:space="preserve"> </w:t>
      </w:r>
      <w:r>
        <w:t>Zalo,</w:t>
      </w:r>
      <w:r>
        <w:rPr>
          <w:spacing w:val="-8"/>
        </w:rPr>
        <w:t xml:space="preserve"> </w:t>
      </w:r>
      <w:r>
        <w:t>Google</w:t>
      </w:r>
      <w:r>
        <w:rPr>
          <w:spacing w:val="-9"/>
        </w:rPr>
        <w:t xml:space="preserve"> </w:t>
      </w:r>
      <w:r>
        <w:t>Drive,</w:t>
      </w:r>
      <w:r>
        <w:rPr>
          <w:spacing w:val="-6"/>
        </w:rPr>
        <w:t xml:space="preserve"> </w:t>
      </w:r>
      <w:r>
        <w:t>or</w:t>
      </w:r>
      <w:r>
        <w:rPr>
          <w:spacing w:val="-9"/>
        </w:rPr>
        <w:t xml:space="preserve"> </w:t>
      </w:r>
      <w:r>
        <w:t>academic</w:t>
      </w:r>
      <w:r>
        <w:rPr>
          <w:spacing w:val="-9"/>
        </w:rPr>
        <w:t xml:space="preserve"> </w:t>
      </w:r>
      <w:r>
        <w:t>forums.</w:t>
      </w:r>
      <w:r>
        <w:rPr>
          <w:spacing w:val="-8"/>
        </w:rPr>
        <w:t xml:space="preserve"> </w:t>
      </w:r>
      <w:r>
        <w:t>This</w:t>
      </w:r>
      <w:r>
        <w:rPr>
          <w:spacing w:val="-8"/>
        </w:rPr>
        <w:t xml:space="preserve"> </w:t>
      </w:r>
      <w:r>
        <w:t>process</w:t>
      </w:r>
      <w:r>
        <w:rPr>
          <w:spacing w:val="-8"/>
        </w:rPr>
        <w:t xml:space="preserve"> </w:t>
      </w:r>
      <w:r>
        <w:t>helps</w:t>
      </w:r>
      <w:r>
        <w:rPr>
          <w:spacing w:val="-8"/>
        </w:rPr>
        <w:t xml:space="preserve"> </w:t>
      </w:r>
      <w:r>
        <w:t>them improve</w:t>
      </w:r>
      <w:r>
        <w:rPr>
          <w:spacing w:val="-15"/>
        </w:rPr>
        <w:t xml:space="preserve"> </w:t>
      </w:r>
      <w:r>
        <w:t>their</w:t>
      </w:r>
      <w:r>
        <w:rPr>
          <w:spacing w:val="-11"/>
        </w:rPr>
        <w:t xml:space="preserve"> </w:t>
      </w:r>
      <w:r>
        <w:t>ability</w:t>
      </w:r>
      <w:r>
        <w:rPr>
          <w:spacing w:val="-15"/>
        </w:rPr>
        <w:t xml:space="preserve"> </w:t>
      </w:r>
      <w:r>
        <w:t>to</w:t>
      </w:r>
      <w:r>
        <w:rPr>
          <w:spacing w:val="-9"/>
        </w:rPr>
        <w:t xml:space="preserve"> </w:t>
      </w:r>
      <w:r>
        <w:t>search</w:t>
      </w:r>
      <w:r>
        <w:rPr>
          <w:spacing w:val="-10"/>
        </w:rPr>
        <w:t xml:space="preserve"> </w:t>
      </w:r>
      <w:r>
        <w:t>for</w:t>
      </w:r>
      <w:r>
        <w:rPr>
          <w:spacing w:val="-11"/>
        </w:rPr>
        <w:t xml:space="preserve"> </w:t>
      </w:r>
      <w:r>
        <w:t>information,</w:t>
      </w:r>
      <w:r>
        <w:rPr>
          <w:spacing w:val="-12"/>
        </w:rPr>
        <w:t xml:space="preserve"> </w:t>
      </w:r>
      <w:r>
        <w:t>store</w:t>
      </w:r>
      <w:r>
        <w:rPr>
          <w:spacing w:val="-13"/>
        </w:rPr>
        <w:t xml:space="preserve"> </w:t>
      </w:r>
      <w:r>
        <w:t>documents,</w:t>
      </w:r>
      <w:r>
        <w:rPr>
          <w:spacing w:val="-10"/>
        </w:rPr>
        <w:t xml:space="preserve"> </w:t>
      </w:r>
      <w:r>
        <w:t>process</w:t>
      </w:r>
      <w:r>
        <w:rPr>
          <w:spacing w:val="-12"/>
        </w:rPr>
        <w:t xml:space="preserve"> </w:t>
      </w:r>
      <w:r>
        <w:t>text,</w:t>
      </w:r>
      <w:r>
        <w:rPr>
          <w:spacing w:val="-12"/>
        </w:rPr>
        <w:t xml:space="preserve"> </w:t>
      </w:r>
      <w:r>
        <w:t>share</w:t>
      </w:r>
      <w:r>
        <w:rPr>
          <w:spacing w:val="-12"/>
        </w:rPr>
        <w:t xml:space="preserve"> </w:t>
      </w:r>
      <w:r>
        <w:t>content,</w:t>
      </w:r>
      <w:r>
        <w:rPr>
          <w:spacing w:val="-12"/>
        </w:rPr>
        <w:t xml:space="preserve"> </w:t>
      </w:r>
      <w:r>
        <w:t>and work</w:t>
      </w:r>
      <w:r>
        <w:rPr>
          <w:spacing w:val="-11"/>
        </w:rPr>
        <w:t xml:space="preserve"> </w:t>
      </w:r>
      <w:r>
        <w:t>in</w:t>
      </w:r>
      <w:r>
        <w:rPr>
          <w:spacing w:val="-10"/>
        </w:rPr>
        <w:t xml:space="preserve"> </w:t>
      </w:r>
      <w:r>
        <w:t>online</w:t>
      </w:r>
      <w:r>
        <w:rPr>
          <w:spacing w:val="-12"/>
        </w:rPr>
        <w:t xml:space="preserve"> </w:t>
      </w:r>
      <w:r>
        <w:t>groups,</w:t>
      </w:r>
      <w:r>
        <w:rPr>
          <w:spacing w:val="-11"/>
        </w:rPr>
        <w:t xml:space="preserve"> </w:t>
      </w:r>
      <w:r>
        <w:t>which</w:t>
      </w:r>
      <w:r>
        <w:rPr>
          <w:spacing w:val="-11"/>
        </w:rPr>
        <w:t xml:space="preserve"> </w:t>
      </w:r>
      <w:r>
        <w:t>are</w:t>
      </w:r>
      <w:r>
        <w:rPr>
          <w:spacing w:val="-12"/>
        </w:rPr>
        <w:t xml:space="preserve"> </w:t>
      </w:r>
      <w:r>
        <w:t>core</w:t>
      </w:r>
      <w:r>
        <w:rPr>
          <w:spacing w:val="-12"/>
        </w:rPr>
        <w:t xml:space="preserve"> </w:t>
      </w:r>
      <w:r>
        <w:t>competencies</w:t>
      </w:r>
      <w:r>
        <w:rPr>
          <w:spacing w:val="-10"/>
        </w:rPr>
        <w:t xml:space="preserve"> </w:t>
      </w:r>
      <w:r>
        <w:t>in</w:t>
      </w:r>
      <w:r>
        <w:rPr>
          <w:spacing w:val="-10"/>
        </w:rPr>
        <w:t xml:space="preserve"> </w:t>
      </w:r>
      <w:r>
        <w:t>digital</w:t>
      </w:r>
      <w:r>
        <w:rPr>
          <w:spacing w:val="-10"/>
        </w:rPr>
        <w:t xml:space="preserve"> </w:t>
      </w:r>
      <w:r>
        <w:t>skills.</w:t>
      </w:r>
      <w:r>
        <w:rPr>
          <w:spacing w:val="-10"/>
        </w:rPr>
        <w:t xml:space="preserve"> </w:t>
      </w:r>
      <w:r>
        <w:t>Accessing</w:t>
      </w:r>
      <w:r>
        <w:rPr>
          <w:spacing w:val="-12"/>
        </w:rPr>
        <w:t xml:space="preserve"> </w:t>
      </w:r>
      <w:r>
        <w:t>learning</w:t>
      </w:r>
      <w:r>
        <w:rPr>
          <w:spacing w:val="-11"/>
        </w:rPr>
        <w:t xml:space="preserve"> </w:t>
      </w:r>
      <w:r>
        <w:t>content through</w:t>
      </w:r>
      <w:r>
        <w:rPr>
          <w:spacing w:val="-1"/>
        </w:rPr>
        <w:t xml:space="preserve"> </w:t>
      </w:r>
      <w:r>
        <w:t>social</w:t>
      </w:r>
      <w:r>
        <w:rPr>
          <w:spacing w:val="-1"/>
        </w:rPr>
        <w:t xml:space="preserve"> </w:t>
      </w:r>
      <w:r>
        <w:t>media</w:t>
      </w:r>
      <w:r>
        <w:rPr>
          <w:spacing w:val="-2"/>
        </w:rPr>
        <w:t xml:space="preserve"> </w:t>
      </w:r>
      <w:r>
        <w:t>also</w:t>
      </w:r>
      <w:r>
        <w:rPr>
          <w:spacing w:val="-1"/>
        </w:rPr>
        <w:t xml:space="preserve"> </w:t>
      </w:r>
      <w:r>
        <w:t>helps</w:t>
      </w:r>
      <w:r>
        <w:rPr>
          <w:spacing w:val="-1"/>
        </w:rPr>
        <w:t xml:space="preserve"> </w:t>
      </w:r>
      <w:r>
        <w:t>students</w:t>
      </w:r>
      <w:r>
        <w:rPr>
          <w:spacing w:val="-1"/>
        </w:rPr>
        <w:t xml:space="preserve"> </w:t>
      </w:r>
      <w:r>
        <w:t>become</w:t>
      </w:r>
      <w:r>
        <w:rPr>
          <w:spacing w:val="-2"/>
        </w:rPr>
        <w:t xml:space="preserve"> </w:t>
      </w:r>
      <w:r>
        <w:t>familiar</w:t>
      </w:r>
      <w:r>
        <w:rPr>
          <w:spacing w:val="-2"/>
        </w:rPr>
        <w:t xml:space="preserve"> </w:t>
      </w:r>
      <w:r>
        <w:t>with</w:t>
      </w:r>
      <w:r>
        <w:rPr>
          <w:spacing w:val="-1"/>
        </w:rPr>
        <w:t xml:space="preserve"> </w:t>
      </w:r>
      <w:r>
        <w:t>different</w:t>
      </w:r>
      <w:r>
        <w:rPr>
          <w:spacing w:val="-1"/>
        </w:rPr>
        <w:t xml:space="preserve"> </w:t>
      </w:r>
      <w:r>
        <w:t>digital</w:t>
      </w:r>
      <w:r>
        <w:rPr>
          <w:spacing w:val="-1"/>
        </w:rPr>
        <w:t xml:space="preserve"> </w:t>
      </w:r>
      <w:r>
        <w:t>formats</w:t>
      </w:r>
      <w:r>
        <w:rPr>
          <w:spacing w:val="-1"/>
        </w:rPr>
        <w:t xml:space="preserve"> </w:t>
      </w:r>
      <w:r>
        <w:t>such</w:t>
      </w:r>
      <w:r>
        <w:rPr>
          <w:spacing w:val="-1"/>
        </w:rPr>
        <w:t xml:space="preserve"> </w:t>
      </w:r>
      <w:r>
        <w:t>as videos, infographics, podcasts, slideshows, PDF documents, and Google Forms. As students understand how to use and evaluate information from these formats, they are gradually developing digital thinking skills, information processing capacity, and new media skills. Another benefit is that students will learn how to protect personal information, manage digital identities, and behave culturally in cyberspace, which are increasingly important aspects of a comprehensive definition of digital skills.</w:t>
      </w:r>
    </w:p>
    <w:p>
      <w:pPr>
        <w:pStyle w:val="4"/>
        <w:spacing w:before="167"/>
      </w:pPr>
      <w:bookmarkStart w:id="40" w:name="_bookmark40"/>
      <w:bookmarkEnd w:id="40"/>
      <w:r>
        <w:t>H14:</w:t>
      </w:r>
      <w:r>
        <w:rPr>
          <w:spacing w:val="-1"/>
        </w:rPr>
        <w:t xml:space="preserve"> </w:t>
      </w:r>
      <w:r>
        <w:t>Digital</w:t>
      </w:r>
      <w:r>
        <w:rPr>
          <w:spacing w:val="-2"/>
        </w:rPr>
        <w:t xml:space="preserve"> </w:t>
      </w:r>
      <w:r>
        <w:t>skills</w:t>
      </w:r>
      <w:r>
        <w:rPr>
          <w:spacing w:val="-2"/>
        </w:rPr>
        <w:t xml:space="preserve"> </w:t>
      </w:r>
      <w:r>
        <w:t>positively</w:t>
      </w:r>
      <w:r>
        <w:rPr>
          <w:spacing w:val="-1"/>
        </w:rPr>
        <w:t xml:space="preserve"> </w:t>
      </w:r>
      <w:r>
        <w:t>affect</w:t>
      </w:r>
      <w:r>
        <w:rPr>
          <w:spacing w:val="-1"/>
        </w:rPr>
        <w:t xml:space="preserve"> </w:t>
      </w:r>
      <w:r>
        <w:t>learning</w:t>
      </w:r>
      <w:r>
        <w:rPr>
          <w:spacing w:val="-1"/>
        </w:rPr>
        <w:t xml:space="preserve"> </w:t>
      </w:r>
      <w:r>
        <w:rPr>
          <w:spacing w:val="-2"/>
        </w:rPr>
        <w:t>engagement.</w:t>
      </w:r>
    </w:p>
    <w:p>
      <w:pPr>
        <w:pStyle w:val="5"/>
        <w:spacing w:before="17" w:line="360" w:lineRule="auto"/>
        <w:ind w:right="49" w:firstLine="719"/>
        <w:jc w:val="both"/>
      </w:pPr>
      <w:r>
        <w:t>Hypothesis</w:t>
      </w:r>
      <w:r>
        <w:rPr>
          <w:spacing w:val="-5"/>
        </w:rPr>
        <w:t xml:space="preserve"> </w:t>
      </w:r>
      <w:r>
        <w:t>H14</w:t>
      </w:r>
      <w:r>
        <w:rPr>
          <w:spacing w:val="-4"/>
        </w:rPr>
        <w:t xml:space="preserve"> </w:t>
      </w:r>
      <w:r>
        <w:t>asserts</w:t>
      </w:r>
      <w:r>
        <w:rPr>
          <w:spacing w:val="-5"/>
        </w:rPr>
        <w:t xml:space="preserve"> </w:t>
      </w:r>
      <w:r>
        <w:t>that</w:t>
      </w:r>
      <w:r>
        <w:rPr>
          <w:spacing w:val="-6"/>
        </w:rPr>
        <w:t xml:space="preserve"> </w:t>
      </w:r>
      <w:r>
        <w:t>when</w:t>
      </w:r>
      <w:r>
        <w:rPr>
          <w:spacing w:val="-6"/>
        </w:rPr>
        <w:t xml:space="preserve"> </w:t>
      </w:r>
      <w:r>
        <w:t>students</w:t>
      </w:r>
      <w:r>
        <w:rPr>
          <w:spacing w:val="-5"/>
        </w:rPr>
        <w:t xml:space="preserve"> </w:t>
      </w:r>
      <w:r>
        <w:t>have</w:t>
      </w:r>
      <w:r>
        <w:rPr>
          <w:spacing w:val="-4"/>
        </w:rPr>
        <w:t xml:space="preserve"> </w:t>
      </w:r>
      <w:r>
        <w:t>good</w:t>
      </w:r>
      <w:r>
        <w:rPr>
          <w:spacing w:val="-6"/>
        </w:rPr>
        <w:t xml:space="preserve"> </w:t>
      </w:r>
      <w:r>
        <w:t>digital</w:t>
      </w:r>
      <w:r>
        <w:rPr>
          <w:spacing w:val="-5"/>
        </w:rPr>
        <w:t xml:space="preserve"> </w:t>
      </w:r>
      <w:r>
        <w:t>skills,</w:t>
      </w:r>
      <w:r>
        <w:rPr>
          <w:spacing w:val="-5"/>
        </w:rPr>
        <w:t xml:space="preserve"> </w:t>
      </w:r>
      <w:r>
        <w:t>they</w:t>
      </w:r>
      <w:r>
        <w:rPr>
          <w:spacing w:val="-11"/>
        </w:rPr>
        <w:t xml:space="preserve"> </w:t>
      </w:r>
      <w:r>
        <w:t>will</w:t>
      </w:r>
      <w:r>
        <w:rPr>
          <w:spacing w:val="-5"/>
        </w:rPr>
        <w:t xml:space="preserve"> </w:t>
      </w:r>
      <w:r>
        <w:t>participate more</w:t>
      </w:r>
      <w:r>
        <w:rPr>
          <w:spacing w:val="80"/>
        </w:rPr>
        <w:t xml:space="preserve"> </w:t>
      </w:r>
      <w:r>
        <w:t>actively in learning. In the context of modern education, where technology and online learning methods are increasingly popular, digital skills are not only an advantage but also a necessary condition for students to learn effectively. Digital skills help students easily access online</w:t>
      </w:r>
      <w:r>
        <w:rPr>
          <w:spacing w:val="-10"/>
        </w:rPr>
        <w:t xml:space="preserve"> </w:t>
      </w:r>
      <w:r>
        <w:t>learning</w:t>
      </w:r>
      <w:r>
        <w:rPr>
          <w:spacing w:val="-10"/>
        </w:rPr>
        <w:t xml:space="preserve"> </w:t>
      </w:r>
      <w:r>
        <w:t>resources</w:t>
      </w:r>
      <w:r>
        <w:rPr>
          <w:spacing w:val="-7"/>
        </w:rPr>
        <w:t xml:space="preserve"> </w:t>
      </w:r>
      <w:r>
        <w:t>such</w:t>
      </w:r>
      <w:r>
        <w:rPr>
          <w:spacing w:val="-9"/>
        </w:rPr>
        <w:t xml:space="preserve"> </w:t>
      </w:r>
      <w:r>
        <w:t>as</w:t>
      </w:r>
      <w:r>
        <w:rPr>
          <w:spacing w:val="-9"/>
        </w:rPr>
        <w:t xml:space="preserve"> </w:t>
      </w:r>
      <w:r>
        <w:t>e-documents,</w:t>
      </w:r>
      <w:r>
        <w:rPr>
          <w:spacing w:val="-9"/>
        </w:rPr>
        <w:t xml:space="preserve"> </w:t>
      </w:r>
      <w:r>
        <w:t>video</w:t>
      </w:r>
      <w:r>
        <w:rPr>
          <w:spacing w:val="-9"/>
        </w:rPr>
        <w:t xml:space="preserve"> </w:t>
      </w:r>
      <w:r>
        <w:t>lectures,</w:t>
      </w:r>
      <w:r>
        <w:rPr>
          <w:spacing w:val="-9"/>
        </w:rPr>
        <w:t xml:space="preserve"> </w:t>
      </w:r>
      <w:r>
        <w:t>MOOC</w:t>
      </w:r>
      <w:r>
        <w:rPr>
          <w:spacing w:val="-9"/>
        </w:rPr>
        <w:t xml:space="preserve"> </w:t>
      </w:r>
      <w:r>
        <w:t>courses,</w:t>
      </w:r>
      <w:r>
        <w:rPr>
          <w:spacing w:val="-9"/>
        </w:rPr>
        <w:t xml:space="preserve"> </w:t>
      </w:r>
      <w:r>
        <w:t>digital</w:t>
      </w:r>
      <w:r>
        <w:rPr>
          <w:spacing w:val="-9"/>
        </w:rPr>
        <w:t xml:space="preserve"> </w:t>
      </w:r>
      <w:r>
        <w:t>libraries, and online group learning tools. With good digital skills, students are no longer dependent on traditional learning methods but can actively seek knowledge and study anytime, anywhere. This</w:t>
      </w:r>
      <w:r>
        <w:rPr>
          <w:spacing w:val="4"/>
        </w:rPr>
        <w:t xml:space="preserve"> </w:t>
      </w:r>
      <w:r>
        <w:t>increases</w:t>
      </w:r>
      <w:r>
        <w:rPr>
          <w:spacing w:val="4"/>
        </w:rPr>
        <w:t xml:space="preserve"> </w:t>
      </w:r>
      <w:r>
        <w:t>their</w:t>
      </w:r>
      <w:r>
        <w:rPr>
          <w:spacing w:val="3"/>
        </w:rPr>
        <w:t xml:space="preserve"> </w:t>
      </w:r>
      <w:r>
        <w:t>initiative</w:t>
      </w:r>
      <w:r>
        <w:rPr>
          <w:spacing w:val="3"/>
        </w:rPr>
        <w:t xml:space="preserve"> </w:t>
      </w:r>
      <w:r>
        <w:t>and</w:t>
      </w:r>
      <w:r>
        <w:rPr>
          <w:spacing w:val="4"/>
        </w:rPr>
        <w:t xml:space="preserve"> </w:t>
      </w:r>
      <w:r>
        <w:t>flexibility</w:t>
      </w:r>
      <w:r>
        <w:rPr>
          <w:spacing w:val="-1"/>
        </w:rPr>
        <w:t xml:space="preserve"> </w:t>
      </w:r>
      <w:r>
        <w:t>in</w:t>
      </w:r>
      <w:r>
        <w:rPr>
          <w:spacing w:val="5"/>
        </w:rPr>
        <w:t xml:space="preserve"> </w:t>
      </w:r>
      <w:r>
        <w:t>the</w:t>
      </w:r>
      <w:r>
        <w:rPr>
          <w:spacing w:val="6"/>
        </w:rPr>
        <w:t xml:space="preserve"> </w:t>
      </w:r>
      <w:r>
        <w:t>learning</w:t>
      </w:r>
      <w:r>
        <w:rPr>
          <w:spacing w:val="2"/>
        </w:rPr>
        <w:t xml:space="preserve"> </w:t>
      </w:r>
      <w:r>
        <w:t>process,</w:t>
      </w:r>
      <w:r>
        <w:rPr>
          <w:spacing w:val="5"/>
        </w:rPr>
        <w:t xml:space="preserve"> </w:t>
      </w:r>
      <w:r>
        <w:t>leading</w:t>
      </w:r>
      <w:r>
        <w:rPr>
          <w:spacing w:val="2"/>
        </w:rPr>
        <w:t xml:space="preserve"> </w:t>
      </w:r>
      <w:r>
        <w:t>to</w:t>
      </w:r>
      <w:r>
        <w:rPr>
          <w:spacing w:val="5"/>
        </w:rPr>
        <w:t xml:space="preserve"> </w:t>
      </w:r>
      <w:r>
        <w:t>higher</w:t>
      </w:r>
      <w:r>
        <w:rPr>
          <w:spacing w:val="3"/>
        </w:rPr>
        <w:t xml:space="preserve"> </w:t>
      </w:r>
      <w:r>
        <w:t>levels</w:t>
      </w:r>
      <w:r>
        <w:rPr>
          <w:spacing w:val="5"/>
        </w:rPr>
        <w:t xml:space="preserve"> </w:t>
      </w:r>
      <w:r>
        <w:rPr>
          <w:spacing w:val="-5"/>
        </w:rPr>
        <w:t>of</w:t>
      </w:r>
    </w:p>
    <w:p>
      <w:pPr>
        <w:pStyle w:val="5"/>
        <w:spacing w:after="0" w:line="360" w:lineRule="auto"/>
        <w:jc w:val="both"/>
        <w:sectPr>
          <w:pgSz w:w="12240" w:h="15840"/>
          <w:pgMar w:top="1060" w:right="1080" w:bottom="1260" w:left="1080" w:header="0" w:footer="1001" w:gutter="0"/>
        </w:sectPr>
      </w:pPr>
    </w:p>
    <w:p>
      <w:pPr>
        <w:pStyle w:val="5"/>
        <w:spacing w:before="67" w:line="360" w:lineRule="auto"/>
        <w:ind w:right="49"/>
        <w:jc w:val="both"/>
      </w:pPr>
      <w:r>
        <w:t>learning engagement. It also helps students interact effectively with lecturers and classmates through</w:t>
      </w:r>
      <w:r>
        <w:rPr>
          <w:spacing w:val="-15"/>
        </w:rPr>
        <w:t xml:space="preserve"> </w:t>
      </w:r>
      <w:r>
        <w:t>digital</w:t>
      </w:r>
      <w:r>
        <w:rPr>
          <w:spacing w:val="-15"/>
        </w:rPr>
        <w:t xml:space="preserve"> </w:t>
      </w:r>
      <w:r>
        <w:t>learning</w:t>
      </w:r>
      <w:r>
        <w:rPr>
          <w:spacing w:val="-15"/>
        </w:rPr>
        <w:t xml:space="preserve"> </w:t>
      </w:r>
      <w:r>
        <w:t>platforms</w:t>
      </w:r>
      <w:r>
        <w:rPr>
          <w:spacing w:val="-15"/>
        </w:rPr>
        <w:t xml:space="preserve"> </w:t>
      </w:r>
      <w:r>
        <w:t>such</w:t>
      </w:r>
      <w:r>
        <w:rPr>
          <w:spacing w:val="-15"/>
        </w:rPr>
        <w:t xml:space="preserve"> </w:t>
      </w:r>
      <w:r>
        <w:t>as</w:t>
      </w:r>
      <w:r>
        <w:rPr>
          <w:spacing w:val="-15"/>
        </w:rPr>
        <w:t xml:space="preserve"> </w:t>
      </w:r>
      <w:r>
        <w:t>Google</w:t>
      </w:r>
      <w:r>
        <w:rPr>
          <w:spacing w:val="-13"/>
        </w:rPr>
        <w:t xml:space="preserve"> </w:t>
      </w:r>
      <w:r>
        <w:t>Classroom,</w:t>
      </w:r>
      <w:r>
        <w:rPr>
          <w:spacing w:val="-15"/>
        </w:rPr>
        <w:t xml:space="preserve"> </w:t>
      </w:r>
      <w:r>
        <w:t>Moodle,</w:t>
      </w:r>
      <w:r>
        <w:rPr>
          <w:spacing w:val="-15"/>
        </w:rPr>
        <w:t xml:space="preserve"> </w:t>
      </w:r>
      <w:r>
        <w:t>Microsoft</w:t>
      </w:r>
      <w:r>
        <w:rPr>
          <w:spacing w:val="-15"/>
        </w:rPr>
        <w:t xml:space="preserve"> </w:t>
      </w:r>
      <w:r>
        <w:t>Teams,</w:t>
      </w:r>
      <w:r>
        <w:rPr>
          <w:spacing w:val="-12"/>
        </w:rPr>
        <w:t xml:space="preserve"> </w:t>
      </w:r>
      <w:r>
        <w:t>Zoom, or academic social networks. When students are able to use these tools, they can discuss in groups, post questions, share documents, participate in online learning, or submit assignments on</w:t>
      </w:r>
      <w:r>
        <w:rPr>
          <w:spacing w:val="-7"/>
        </w:rPr>
        <w:t xml:space="preserve"> </w:t>
      </w:r>
      <w:r>
        <w:t>time,</w:t>
      </w:r>
      <w:r>
        <w:rPr>
          <w:spacing w:val="-8"/>
        </w:rPr>
        <w:t xml:space="preserve"> </w:t>
      </w:r>
      <w:r>
        <w:t>all</w:t>
      </w:r>
      <w:r>
        <w:rPr>
          <w:spacing w:val="-7"/>
        </w:rPr>
        <w:t xml:space="preserve"> </w:t>
      </w:r>
      <w:r>
        <w:t>of</w:t>
      </w:r>
      <w:r>
        <w:rPr>
          <w:spacing w:val="-8"/>
        </w:rPr>
        <w:t xml:space="preserve"> </w:t>
      </w:r>
      <w:r>
        <w:t>which</w:t>
      </w:r>
      <w:r>
        <w:rPr>
          <w:spacing w:val="-5"/>
        </w:rPr>
        <w:t xml:space="preserve"> </w:t>
      </w:r>
      <w:r>
        <w:t>are</w:t>
      </w:r>
      <w:r>
        <w:rPr>
          <w:spacing w:val="-6"/>
        </w:rPr>
        <w:t xml:space="preserve"> </w:t>
      </w:r>
      <w:r>
        <w:t>concrete</w:t>
      </w:r>
      <w:r>
        <w:rPr>
          <w:spacing w:val="-8"/>
        </w:rPr>
        <w:t xml:space="preserve"> </w:t>
      </w:r>
      <w:r>
        <w:t>manifestations</w:t>
      </w:r>
      <w:r>
        <w:rPr>
          <w:spacing w:val="-7"/>
        </w:rPr>
        <w:t xml:space="preserve"> </w:t>
      </w:r>
      <w:r>
        <w:t>of</w:t>
      </w:r>
      <w:r>
        <w:rPr>
          <w:spacing w:val="-8"/>
        </w:rPr>
        <w:t xml:space="preserve"> </w:t>
      </w:r>
      <w:r>
        <w:t>active</w:t>
      </w:r>
      <w:r>
        <w:rPr>
          <w:spacing w:val="-8"/>
        </w:rPr>
        <w:t xml:space="preserve"> </w:t>
      </w:r>
      <w:r>
        <w:t>learning</w:t>
      </w:r>
      <w:r>
        <w:rPr>
          <w:spacing w:val="-7"/>
        </w:rPr>
        <w:t xml:space="preserve"> </w:t>
      </w:r>
      <w:r>
        <w:t>engagement.</w:t>
      </w:r>
      <w:r>
        <w:rPr>
          <w:spacing w:val="-7"/>
        </w:rPr>
        <w:t xml:space="preserve"> </w:t>
      </w:r>
      <w:r>
        <w:t>When</w:t>
      </w:r>
      <w:r>
        <w:rPr>
          <w:spacing w:val="-7"/>
        </w:rPr>
        <w:t xml:space="preserve"> </w:t>
      </w:r>
      <w:r>
        <w:t>students have digital skills, they will feel more confident in the modern learning environment. This confidence leads to a positive attitude towards learning, motivating them not to hesitate to ask questions, participate in discussions, or try new forms of learning.</w:t>
      </w:r>
    </w:p>
    <w:p>
      <w:pPr>
        <w:pStyle w:val="4"/>
        <w:spacing w:before="166"/>
      </w:pPr>
      <w:bookmarkStart w:id="41" w:name="_bookmark41"/>
      <w:bookmarkEnd w:id="41"/>
      <w:r>
        <w:t>H15:</w:t>
      </w:r>
      <w:r>
        <w:rPr>
          <w:spacing w:val="-4"/>
        </w:rPr>
        <w:t xml:space="preserve"> </w:t>
      </w:r>
      <w:r>
        <w:t>Digital</w:t>
      </w:r>
      <w:r>
        <w:rPr>
          <w:spacing w:val="-1"/>
        </w:rPr>
        <w:t xml:space="preserve"> </w:t>
      </w:r>
      <w:r>
        <w:t>skills</w:t>
      </w:r>
      <w:r>
        <w:rPr>
          <w:spacing w:val="-3"/>
        </w:rPr>
        <w:t xml:space="preserve"> </w:t>
      </w:r>
      <w:r>
        <w:t>positively</w:t>
      </w:r>
      <w:r>
        <w:rPr>
          <w:spacing w:val="-1"/>
        </w:rPr>
        <w:t xml:space="preserve"> </w:t>
      </w:r>
      <w:r>
        <w:t>influence</w:t>
      </w:r>
      <w:r>
        <w:rPr>
          <w:spacing w:val="-2"/>
        </w:rPr>
        <w:t xml:space="preserve"> </w:t>
      </w:r>
      <w:r>
        <w:t>learning</w:t>
      </w:r>
      <w:r>
        <w:rPr>
          <w:spacing w:val="-3"/>
        </w:rPr>
        <w:t xml:space="preserve"> </w:t>
      </w:r>
      <w:r>
        <w:rPr>
          <w:spacing w:val="-2"/>
        </w:rPr>
        <w:t>performance.</w:t>
      </w:r>
    </w:p>
    <w:p>
      <w:pPr>
        <w:pStyle w:val="5"/>
        <w:spacing w:before="18" w:line="360" w:lineRule="auto"/>
        <w:ind w:right="51" w:firstLine="719"/>
        <w:jc w:val="both"/>
      </w:pPr>
      <w:r>
        <w:t>Hypothesis H15 states that students’ digital skills have a positive impact on learning performance, that is, the actual learning outcomes that students achieve. In the era of digital education,</w:t>
      </w:r>
      <w:r>
        <w:rPr>
          <w:spacing w:val="-11"/>
        </w:rPr>
        <w:t xml:space="preserve"> </w:t>
      </w:r>
      <w:r>
        <w:t>this</w:t>
      </w:r>
      <w:r>
        <w:rPr>
          <w:spacing w:val="-10"/>
        </w:rPr>
        <w:t xml:space="preserve"> </w:t>
      </w:r>
      <w:r>
        <w:t>is</w:t>
      </w:r>
      <w:r>
        <w:rPr>
          <w:spacing w:val="-10"/>
        </w:rPr>
        <w:t xml:space="preserve"> </w:t>
      </w:r>
      <w:r>
        <w:t>a</w:t>
      </w:r>
      <w:r>
        <w:rPr>
          <w:spacing w:val="-12"/>
        </w:rPr>
        <w:t xml:space="preserve"> </w:t>
      </w:r>
      <w:r>
        <w:t>well-founded</w:t>
      </w:r>
      <w:r>
        <w:rPr>
          <w:spacing w:val="-11"/>
        </w:rPr>
        <w:t xml:space="preserve"> </w:t>
      </w:r>
      <w:r>
        <w:t>hypothesis,</w:t>
      </w:r>
      <w:r>
        <w:rPr>
          <w:spacing w:val="-10"/>
        </w:rPr>
        <w:t xml:space="preserve"> </w:t>
      </w:r>
      <w:r>
        <w:t>as</w:t>
      </w:r>
      <w:r>
        <w:rPr>
          <w:spacing w:val="-10"/>
        </w:rPr>
        <w:t xml:space="preserve"> </w:t>
      </w:r>
      <w:r>
        <w:t>digital</w:t>
      </w:r>
      <w:r>
        <w:rPr>
          <w:spacing w:val="-10"/>
        </w:rPr>
        <w:t xml:space="preserve"> </w:t>
      </w:r>
      <w:r>
        <w:t>skills</w:t>
      </w:r>
      <w:r>
        <w:rPr>
          <w:spacing w:val="-10"/>
        </w:rPr>
        <w:t xml:space="preserve"> </w:t>
      </w:r>
      <w:r>
        <w:t>have</w:t>
      </w:r>
      <w:r>
        <w:rPr>
          <w:spacing w:val="-12"/>
        </w:rPr>
        <w:t xml:space="preserve"> </w:t>
      </w:r>
      <w:r>
        <w:t>now</w:t>
      </w:r>
      <w:r>
        <w:rPr>
          <w:spacing w:val="-11"/>
        </w:rPr>
        <w:t xml:space="preserve"> </w:t>
      </w:r>
      <w:r>
        <w:t>become</w:t>
      </w:r>
      <w:r>
        <w:rPr>
          <w:spacing w:val="-11"/>
        </w:rPr>
        <w:t xml:space="preserve"> </w:t>
      </w:r>
      <w:r>
        <w:t>an</w:t>
      </w:r>
      <w:r>
        <w:rPr>
          <w:spacing w:val="-11"/>
        </w:rPr>
        <w:t xml:space="preserve"> </w:t>
      </w:r>
      <w:r>
        <w:t>indispensable part of the learning process at the university level. Digital skills help students effectively use online learning tools such as learning management systems (LMS), word processing software, spreadsheets, presentations, academic search engines (Google Scholar, ResearchGate), as well as language learning software, simulation tools, and AI learning support platforms. By mastering these tools, students can improve their learning productivity, complete assignments better, and achieve higher grades. Digital skills help students shorten the gap with global knowledge.</w:t>
      </w:r>
      <w:r>
        <w:rPr>
          <w:spacing w:val="-15"/>
        </w:rPr>
        <w:t xml:space="preserve"> </w:t>
      </w:r>
      <w:r>
        <w:t>Knowing</w:t>
      </w:r>
      <w:r>
        <w:rPr>
          <w:spacing w:val="-15"/>
        </w:rPr>
        <w:t xml:space="preserve"> </w:t>
      </w:r>
      <w:r>
        <w:t>how</w:t>
      </w:r>
      <w:r>
        <w:rPr>
          <w:spacing w:val="-15"/>
        </w:rPr>
        <w:t xml:space="preserve"> </w:t>
      </w:r>
      <w:r>
        <w:t>to</w:t>
      </w:r>
      <w:r>
        <w:rPr>
          <w:spacing w:val="-15"/>
        </w:rPr>
        <w:t xml:space="preserve"> </w:t>
      </w:r>
      <w:r>
        <w:t>search,</w:t>
      </w:r>
      <w:r>
        <w:rPr>
          <w:spacing w:val="-13"/>
        </w:rPr>
        <w:t xml:space="preserve"> </w:t>
      </w:r>
      <w:r>
        <w:t>evaluate,</w:t>
      </w:r>
      <w:r>
        <w:rPr>
          <w:spacing w:val="-13"/>
        </w:rPr>
        <w:t xml:space="preserve"> </w:t>
      </w:r>
      <w:r>
        <w:t>and</w:t>
      </w:r>
      <w:r>
        <w:rPr>
          <w:spacing w:val="-12"/>
        </w:rPr>
        <w:t xml:space="preserve"> </w:t>
      </w:r>
      <w:r>
        <w:t>apply</w:t>
      </w:r>
      <w:r>
        <w:rPr>
          <w:spacing w:val="-15"/>
        </w:rPr>
        <w:t xml:space="preserve"> </w:t>
      </w:r>
      <w:r>
        <w:t>reliable</w:t>
      </w:r>
      <w:r>
        <w:rPr>
          <w:spacing w:val="-15"/>
        </w:rPr>
        <w:t xml:space="preserve"> </w:t>
      </w:r>
      <w:r>
        <w:t>online</w:t>
      </w:r>
      <w:r>
        <w:rPr>
          <w:spacing w:val="-13"/>
        </w:rPr>
        <w:t xml:space="preserve"> </w:t>
      </w:r>
      <w:r>
        <w:t>resources</w:t>
      </w:r>
      <w:r>
        <w:rPr>
          <w:spacing w:val="-14"/>
        </w:rPr>
        <w:t xml:space="preserve"> </w:t>
      </w:r>
      <w:r>
        <w:t>not</w:t>
      </w:r>
      <w:r>
        <w:rPr>
          <w:spacing w:val="-12"/>
        </w:rPr>
        <w:t xml:space="preserve"> </w:t>
      </w:r>
      <w:r>
        <w:t>only</w:t>
      </w:r>
      <w:r>
        <w:rPr>
          <w:spacing w:val="-15"/>
        </w:rPr>
        <w:t xml:space="preserve"> </w:t>
      </w:r>
      <w:r>
        <w:t>helps students update their knowledge quickly but also develops a solid academic mindset. This contributes</w:t>
      </w:r>
      <w:r>
        <w:rPr>
          <w:spacing w:val="-9"/>
        </w:rPr>
        <w:t xml:space="preserve"> </w:t>
      </w:r>
      <w:r>
        <w:t>significantly</w:t>
      </w:r>
      <w:r>
        <w:rPr>
          <w:spacing w:val="-14"/>
        </w:rPr>
        <w:t xml:space="preserve"> </w:t>
      </w:r>
      <w:r>
        <w:t>to</w:t>
      </w:r>
      <w:r>
        <w:rPr>
          <w:spacing w:val="-10"/>
        </w:rPr>
        <w:t xml:space="preserve"> </w:t>
      </w:r>
      <w:r>
        <w:t>improving</w:t>
      </w:r>
      <w:r>
        <w:rPr>
          <w:spacing w:val="-12"/>
        </w:rPr>
        <w:t xml:space="preserve"> </w:t>
      </w:r>
      <w:r>
        <w:t>the</w:t>
      </w:r>
      <w:r>
        <w:rPr>
          <w:spacing w:val="-10"/>
        </w:rPr>
        <w:t xml:space="preserve"> </w:t>
      </w:r>
      <w:r>
        <w:t>quality</w:t>
      </w:r>
      <w:r>
        <w:rPr>
          <w:spacing w:val="-14"/>
        </w:rPr>
        <w:t xml:space="preserve"> </w:t>
      </w:r>
      <w:r>
        <w:t>of</w:t>
      </w:r>
      <w:r>
        <w:rPr>
          <w:spacing w:val="-10"/>
        </w:rPr>
        <w:t xml:space="preserve"> </w:t>
      </w:r>
      <w:r>
        <w:t>assignments,</w:t>
      </w:r>
      <w:r>
        <w:rPr>
          <w:spacing w:val="-9"/>
        </w:rPr>
        <w:t xml:space="preserve"> </w:t>
      </w:r>
      <w:r>
        <w:t>reports,</w:t>
      </w:r>
      <w:r>
        <w:rPr>
          <w:spacing w:val="-10"/>
        </w:rPr>
        <w:t xml:space="preserve"> </w:t>
      </w:r>
      <w:r>
        <w:t>presentations,</w:t>
      </w:r>
      <w:r>
        <w:rPr>
          <w:spacing w:val="-9"/>
        </w:rPr>
        <w:t xml:space="preserve"> </w:t>
      </w:r>
      <w:r>
        <w:t>and</w:t>
      </w:r>
      <w:r>
        <w:rPr>
          <w:spacing w:val="-10"/>
        </w:rPr>
        <w:t xml:space="preserve"> </w:t>
      </w:r>
      <w:r>
        <w:t>the ability to apply knowledge in practice, thereby improving learning performance. Equally important,</w:t>
      </w:r>
      <w:r>
        <w:rPr>
          <w:spacing w:val="-15"/>
        </w:rPr>
        <w:t xml:space="preserve"> </w:t>
      </w:r>
      <w:r>
        <w:t>digital</w:t>
      </w:r>
      <w:r>
        <w:rPr>
          <w:spacing w:val="-15"/>
        </w:rPr>
        <w:t xml:space="preserve"> </w:t>
      </w:r>
      <w:r>
        <w:t>skills</w:t>
      </w:r>
      <w:r>
        <w:rPr>
          <w:spacing w:val="-15"/>
        </w:rPr>
        <w:t xml:space="preserve"> </w:t>
      </w:r>
      <w:r>
        <w:t>also</w:t>
      </w:r>
      <w:r>
        <w:rPr>
          <w:spacing w:val="-15"/>
        </w:rPr>
        <w:t xml:space="preserve"> </w:t>
      </w:r>
      <w:r>
        <w:t>help</w:t>
      </w:r>
      <w:r>
        <w:rPr>
          <w:spacing w:val="-15"/>
        </w:rPr>
        <w:t xml:space="preserve"> </w:t>
      </w:r>
      <w:r>
        <w:t>students</w:t>
      </w:r>
      <w:r>
        <w:rPr>
          <w:spacing w:val="-15"/>
        </w:rPr>
        <w:t xml:space="preserve"> </w:t>
      </w:r>
      <w:r>
        <w:t>present</w:t>
      </w:r>
      <w:r>
        <w:rPr>
          <w:spacing w:val="-15"/>
        </w:rPr>
        <w:t xml:space="preserve"> </w:t>
      </w:r>
      <w:r>
        <w:t>their</w:t>
      </w:r>
      <w:r>
        <w:rPr>
          <w:spacing w:val="-15"/>
        </w:rPr>
        <w:t xml:space="preserve"> </w:t>
      </w:r>
      <w:r>
        <w:t>learning</w:t>
      </w:r>
      <w:r>
        <w:rPr>
          <w:spacing w:val="-15"/>
        </w:rPr>
        <w:t xml:space="preserve"> </w:t>
      </w:r>
      <w:r>
        <w:t>outcomes</w:t>
      </w:r>
      <w:r>
        <w:rPr>
          <w:spacing w:val="-15"/>
        </w:rPr>
        <w:t xml:space="preserve"> </w:t>
      </w:r>
      <w:r>
        <w:t>in</w:t>
      </w:r>
      <w:r>
        <w:rPr>
          <w:spacing w:val="-15"/>
        </w:rPr>
        <w:t xml:space="preserve"> </w:t>
      </w:r>
      <w:r>
        <w:t>a</w:t>
      </w:r>
      <w:r>
        <w:rPr>
          <w:spacing w:val="-15"/>
        </w:rPr>
        <w:t xml:space="preserve"> </w:t>
      </w:r>
      <w:r>
        <w:t>more</w:t>
      </w:r>
      <w:r>
        <w:rPr>
          <w:spacing w:val="-15"/>
        </w:rPr>
        <w:t xml:space="preserve"> </w:t>
      </w:r>
      <w:r>
        <w:t>professional and</w:t>
      </w:r>
      <w:r>
        <w:rPr>
          <w:spacing w:val="-6"/>
        </w:rPr>
        <w:t xml:space="preserve"> </w:t>
      </w:r>
      <w:r>
        <w:t>convincing</w:t>
      </w:r>
      <w:r>
        <w:rPr>
          <w:spacing w:val="-8"/>
        </w:rPr>
        <w:t xml:space="preserve"> </w:t>
      </w:r>
      <w:r>
        <w:t>manner,</w:t>
      </w:r>
      <w:r>
        <w:rPr>
          <w:spacing w:val="-4"/>
        </w:rPr>
        <w:t xml:space="preserve"> </w:t>
      </w:r>
      <w:r>
        <w:t>from</w:t>
      </w:r>
      <w:r>
        <w:rPr>
          <w:spacing w:val="-6"/>
        </w:rPr>
        <w:t xml:space="preserve"> </w:t>
      </w:r>
      <w:r>
        <w:t>writing</w:t>
      </w:r>
      <w:r>
        <w:rPr>
          <w:spacing w:val="-5"/>
        </w:rPr>
        <w:t xml:space="preserve"> </w:t>
      </w:r>
      <w:r>
        <w:t>formats,</w:t>
      </w:r>
      <w:r>
        <w:rPr>
          <w:spacing w:val="-6"/>
        </w:rPr>
        <w:t xml:space="preserve"> </w:t>
      </w:r>
      <w:r>
        <w:t>designing</w:t>
      </w:r>
      <w:r>
        <w:rPr>
          <w:spacing w:val="-8"/>
        </w:rPr>
        <w:t xml:space="preserve"> </w:t>
      </w:r>
      <w:r>
        <w:t>presentation</w:t>
      </w:r>
      <w:r>
        <w:rPr>
          <w:spacing w:val="-5"/>
        </w:rPr>
        <w:t xml:space="preserve"> </w:t>
      </w:r>
      <w:r>
        <w:t>slides,</w:t>
      </w:r>
      <w:r>
        <w:rPr>
          <w:spacing w:val="-3"/>
        </w:rPr>
        <w:t xml:space="preserve"> </w:t>
      </w:r>
      <w:r>
        <w:t>creating</w:t>
      </w:r>
      <w:r>
        <w:rPr>
          <w:spacing w:val="-6"/>
        </w:rPr>
        <w:t xml:space="preserve"> </w:t>
      </w:r>
      <w:r>
        <w:t>academic videos, to analyzing data with specialized software. These are all factors that are highly appreciated by lecturers and contribute to final learning outcomes.</w:t>
      </w:r>
    </w:p>
    <w:p>
      <w:pPr>
        <w:pStyle w:val="4"/>
        <w:numPr>
          <w:ilvl w:val="0"/>
          <w:numId w:val="8"/>
        </w:numPr>
        <w:tabs>
          <w:tab w:val="left" w:pos="1145"/>
        </w:tabs>
        <w:spacing w:before="166" w:after="0" w:line="240" w:lineRule="auto"/>
        <w:ind w:left="1145" w:right="0" w:hanging="240"/>
        <w:jc w:val="both"/>
      </w:pPr>
      <w:bookmarkStart w:id="42" w:name="_bookmark42"/>
      <w:bookmarkEnd w:id="42"/>
      <w:r>
        <w:t>Research</w:t>
      </w:r>
      <w:r>
        <w:rPr>
          <w:spacing w:val="-3"/>
        </w:rPr>
        <w:t xml:space="preserve"> </w:t>
      </w:r>
      <w:r>
        <w:rPr>
          <w:spacing w:val="-2"/>
        </w:rPr>
        <w:t>Methodology</w:t>
      </w:r>
    </w:p>
    <w:p>
      <w:pPr>
        <w:pStyle w:val="4"/>
        <w:numPr>
          <w:ilvl w:val="1"/>
          <w:numId w:val="9"/>
        </w:numPr>
        <w:tabs>
          <w:tab w:val="left" w:pos="1264"/>
        </w:tabs>
        <w:spacing w:before="60" w:after="0" w:line="240" w:lineRule="auto"/>
        <w:ind w:left="1264" w:right="0" w:hanging="359"/>
        <w:jc w:val="both"/>
      </w:pPr>
      <w:bookmarkStart w:id="43" w:name="_bookmark43"/>
      <w:bookmarkEnd w:id="43"/>
      <w:r>
        <w:t>Research</w:t>
      </w:r>
      <w:r>
        <w:rPr>
          <w:spacing w:val="-3"/>
        </w:rPr>
        <w:t xml:space="preserve"> </w:t>
      </w:r>
      <w:r>
        <w:rPr>
          <w:spacing w:val="-2"/>
        </w:rPr>
        <w:t>Design</w:t>
      </w:r>
    </w:p>
    <w:p>
      <w:pPr>
        <w:pStyle w:val="5"/>
        <w:spacing w:before="19" w:line="360" w:lineRule="auto"/>
        <w:ind w:right="54" w:firstLine="719"/>
        <w:jc w:val="both"/>
      </w:pPr>
      <w:r>
        <w:t xml:space="preserve">This study uses a quantitative research method with a cross-sectional survey design to </w:t>
      </w:r>
      <w:r>
        <w:rPr>
          <w:spacing w:val="-2"/>
        </w:rPr>
        <w:t>examine</w:t>
      </w:r>
      <w:r>
        <w:rPr>
          <w:spacing w:val="-4"/>
        </w:rPr>
        <w:t xml:space="preserve"> </w:t>
      </w:r>
      <w:r>
        <w:rPr>
          <w:spacing w:val="-2"/>
        </w:rPr>
        <w:t>the</w:t>
      </w:r>
      <w:r>
        <w:rPr>
          <w:spacing w:val="-3"/>
        </w:rPr>
        <w:t xml:space="preserve"> </w:t>
      </w:r>
      <w:r>
        <w:rPr>
          <w:spacing w:val="-2"/>
        </w:rPr>
        <w:t>relationship between</w:t>
      </w:r>
      <w:r>
        <w:rPr>
          <w:spacing w:val="-3"/>
        </w:rPr>
        <w:t xml:space="preserve"> </w:t>
      </w:r>
      <w:r>
        <w:rPr>
          <w:spacing w:val="-2"/>
        </w:rPr>
        <w:t>social</w:t>
      </w:r>
      <w:r>
        <w:rPr>
          <w:spacing w:val="-3"/>
        </w:rPr>
        <w:t xml:space="preserve"> </w:t>
      </w:r>
      <w:r>
        <w:rPr>
          <w:spacing w:val="-2"/>
        </w:rPr>
        <w:t>media</w:t>
      </w:r>
      <w:r>
        <w:rPr>
          <w:spacing w:val="-4"/>
        </w:rPr>
        <w:t xml:space="preserve"> </w:t>
      </w:r>
      <w:r>
        <w:rPr>
          <w:spacing w:val="-2"/>
        </w:rPr>
        <w:t>use,</w:t>
      </w:r>
      <w:r>
        <w:rPr>
          <w:spacing w:val="-3"/>
        </w:rPr>
        <w:t xml:space="preserve"> </w:t>
      </w:r>
      <w:r>
        <w:rPr>
          <w:spacing w:val="-2"/>
        </w:rPr>
        <w:t>digital literacy,</w:t>
      </w:r>
      <w:r>
        <w:rPr>
          <w:spacing w:val="-3"/>
        </w:rPr>
        <w:t xml:space="preserve"> </w:t>
      </w:r>
      <w:r>
        <w:rPr>
          <w:spacing w:val="-2"/>
        </w:rPr>
        <w:t>learning</w:t>
      </w:r>
      <w:r>
        <w:rPr>
          <w:spacing w:val="-3"/>
        </w:rPr>
        <w:t xml:space="preserve"> </w:t>
      </w:r>
      <w:r>
        <w:rPr>
          <w:spacing w:val="-2"/>
        </w:rPr>
        <w:t>engagement,</w:t>
      </w:r>
      <w:r>
        <w:rPr>
          <w:spacing w:val="-3"/>
        </w:rPr>
        <w:t xml:space="preserve"> </w:t>
      </w:r>
      <w:r>
        <w:rPr>
          <w:spacing w:val="-2"/>
        </w:rPr>
        <w:t xml:space="preserve">mental </w:t>
      </w:r>
      <w:r>
        <w:t>health,</w:t>
      </w:r>
      <w:r>
        <w:rPr>
          <w:spacing w:val="53"/>
        </w:rPr>
        <w:t xml:space="preserve"> </w:t>
      </w:r>
      <w:r>
        <w:t>and</w:t>
      </w:r>
      <w:r>
        <w:rPr>
          <w:spacing w:val="57"/>
        </w:rPr>
        <w:t xml:space="preserve"> </w:t>
      </w:r>
      <w:r>
        <w:t>academic</w:t>
      </w:r>
      <w:r>
        <w:rPr>
          <w:spacing w:val="54"/>
        </w:rPr>
        <w:t xml:space="preserve"> </w:t>
      </w:r>
      <w:r>
        <w:t>performance</w:t>
      </w:r>
      <w:r>
        <w:rPr>
          <w:spacing w:val="56"/>
        </w:rPr>
        <w:t xml:space="preserve"> </w:t>
      </w:r>
      <w:r>
        <w:t>of</w:t>
      </w:r>
      <w:r>
        <w:rPr>
          <w:spacing w:val="54"/>
        </w:rPr>
        <w:t xml:space="preserve"> </w:t>
      </w:r>
      <w:r>
        <w:t>university</w:t>
      </w:r>
      <w:r>
        <w:rPr>
          <w:spacing w:val="53"/>
        </w:rPr>
        <w:t xml:space="preserve"> </w:t>
      </w:r>
      <w:r>
        <w:t>students.</w:t>
      </w:r>
      <w:r>
        <w:rPr>
          <w:spacing w:val="54"/>
        </w:rPr>
        <w:t xml:space="preserve"> </w:t>
      </w:r>
      <w:r>
        <w:t>The</w:t>
      </w:r>
      <w:r>
        <w:rPr>
          <w:spacing w:val="54"/>
        </w:rPr>
        <w:t xml:space="preserve"> </w:t>
      </w:r>
      <w:r>
        <w:t>research</w:t>
      </w:r>
      <w:r>
        <w:rPr>
          <w:spacing w:val="54"/>
        </w:rPr>
        <w:t xml:space="preserve"> </w:t>
      </w:r>
      <w:r>
        <w:t>model</w:t>
      </w:r>
      <w:r>
        <w:rPr>
          <w:spacing w:val="54"/>
        </w:rPr>
        <w:t xml:space="preserve"> </w:t>
      </w:r>
      <w:r>
        <w:t>is</w:t>
      </w:r>
      <w:r>
        <w:rPr>
          <w:spacing w:val="55"/>
        </w:rPr>
        <w:t xml:space="preserve"> </w:t>
      </w:r>
      <w:r>
        <w:t>built</w:t>
      </w:r>
      <w:r>
        <w:rPr>
          <w:spacing w:val="55"/>
        </w:rPr>
        <w:t xml:space="preserve"> </w:t>
      </w:r>
      <w:r>
        <w:rPr>
          <w:spacing w:val="-5"/>
        </w:rPr>
        <w:t>on</w:t>
      </w:r>
    </w:p>
    <w:p>
      <w:pPr>
        <w:pStyle w:val="5"/>
        <w:spacing w:after="0" w:line="360" w:lineRule="auto"/>
        <w:jc w:val="both"/>
        <w:sectPr>
          <w:pgSz w:w="12240" w:h="15840"/>
          <w:pgMar w:top="1060" w:right="1080" w:bottom="1260" w:left="1080" w:header="0" w:footer="1001" w:gutter="0"/>
        </w:sectPr>
      </w:pPr>
    </w:p>
    <w:p>
      <w:pPr>
        <w:pStyle w:val="5"/>
        <w:spacing w:before="67" w:line="362" w:lineRule="auto"/>
        <w:ind w:right="58"/>
        <w:jc w:val="both"/>
      </w:pPr>
      <w:r>
        <w:t>previous</w:t>
      </w:r>
      <w:r>
        <w:rPr>
          <w:spacing w:val="-3"/>
        </w:rPr>
        <w:t xml:space="preserve"> </w:t>
      </w:r>
      <w:r>
        <w:t>empirical</w:t>
      </w:r>
      <w:r>
        <w:rPr>
          <w:spacing w:val="-3"/>
        </w:rPr>
        <w:t xml:space="preserve"> </w:t>
      </w:r>
      <w:r>
        <w:t>studies,</w:t>
      </w:r>
      <w:r>
        <w:rPr>
          <w:spacing w:val="-3"/>
        </w:rPr>
        <w:t xml:space="preserve"> </w:t>
      </w:r>
      <w:r>
        <w:t>and</w:t>
      </w:r>
      <w:r>
        <w:rPr>
          <w:spacing w:val="-3"/>
        </w:rPr>
        <w:t xml:space="preserve"> </w:t>
      </w:r>
      <w:r>
        <w:t>expanded</w:t>
      </w:r>
      <w:r>
        <w:rPr>
          <w:spacing w:val="-1"/>
        </w:rPr>
        <w:t xml:space="preserve"> </w:t>
      </w:r>
      <w:r>
        <w:t>by</w:t>
      </w:r>
      <w:r>
        <w:rPr>
          <w:spacing w:val="-8"/>
        </w:rPr>
        <w:t xml:space="preserve"> </w:t>
      </w:r>
      <w:r>
        <w:t>introducing</w:t>
      </w:r>
      <w:r>
        <w:rPr>
          <w:spacing w:val="-3"/>
        </w:rPr>
        <w:t xml:space="preserve"> </w:t>
      </w:r>
      <w:r>
        <w:t>a</w:t>
      </w:r>
      <w:r>
        <w:rPr>
          <w:spacing w:val="-3"/>
        </w:rPr>
        <w:t xml:space="preserve"> </w:t>
      </w:r>
      <w:r>
        <w:t>new</w:t>
      </w:r>
      <w:r>
        <w:rPr>
          <w:spacing w:val="-3"/>
        </w:rPr>
        <w:t xml:space="preserve"> </w:t>
      </w:r>
      <w:r>
        <w:t>variable,</w:t>
      </w:r>
      <w:r>
        <w:rPr>
          <w:spacing w:val="-2"/>
        </w:rPr>
        <w:t xml:space="preserve"> </w:t>
      </w:r>
      <w:r>
        <w:t>digital</w:t>
      </w:r>
      <w:r>
        <w:rPr>
          <w:spacing w:val="-3"/>
        </w:rPr>
        <w:t xml:space="preserve"> </w:t>
      </w:r>
      <w:r>
        <w:t>literacy,</w:t>
      </w:r>
      <w:r>
        <w:rPr>
          <w:spacing w:val="-1"/>
        </w:rPr>
        <w:t xml:space="preserve"> </w:t>
      </w:r>
      <w:r>
        <w:t>which reflects learning ability in today's digital environment.</w:t>
      </w:r>
    </w:p>
    <w:p>
      <w:pPr>
        <w:pStyle w:val="5"/>
        <w:spacing w:before="156" w:line="360" w:lineRule="auto"/>
        <w:ind w:right="51" w:firstLine="719"/>
        <w:jc w:val="both"/>
      </w:pPr>
      <w:r>
        <w:t>The quantitative method was chosen because it allows for the collection of measurable data that can be statistically analyzed from a large number of participants. This method helps test</w:t>
      </w:r>
      <w:r>
        <w:rPr>
          <w:spacing w:val="-6"/>
        </w:rPr>
        <w:t xml:space="preserve"> </w:t>
      </w:r>
      <w:r>
        <w:t>hypotheses</w:t>
      </w:r>
      <w:r>
        <w:rPr>
          <w:spacing w:val="-6"/>
        </w:rPr>
        <w:t xml:space="preserve"> </w:t>
      </w:r>
      <w:r>
        <w:t>using</w:t>
      </w:r>
      <w:r>
        <w:rPr>
          <w:spacing w:val="-8"/>
        </w:rPr>
        <w:t xml:space="preserve"> </w:t>
      </w:r>
      <w:r>
        <w:t>standardized</w:t>
      </w:r>
      <w:r>
        <w:rPr>
          <w:spacing w:val="-6"/>
        </w:rPr>
        <w:t xml:space="preserve"> </w:t>
      </w:r>
      <w:r>
        <w:t>analysis</w:t>
      </w:r>
      <w:r>
        <w:rPr>
          <w:spacing w:val="-5"/>
        </w:rPr>
        <w:t xml:space="preserve"> </w:t>
      </w:r>
      <w:r>
        <w:t>tools,</w:t>
      </w:r>
      <w:r>
        <w:rPr>
          <w:spacing w:val="-6"/>
        </w:rPr>
        <w:t xml:space="preserve"> </w:t>
      </w:r>
      <w:r>
        <w:t>while</w:t>
      </w:r>
      <w:r>
        <w:rPr>
          <w:spacing w:val="-6"/>
        </w:rPr>
        <w:t xml:space="preserve"> </w:t>
      </w:r>
      <w:r>
        <w:t>controlling</w:t>
      </w:r>
      <w:r>
        <w:rPr>
          <w:spacing w:val="-8"/>
        </w:rPr>
        <w:t xml:space="preserve"> </w:t>
      </w:r>
      <w:r>
        <w:t>for</w:t>
      </w:r>
      <w:r>
        <w:rPr>
          <w:spacing w:val="-7"/>
        </w:rPr>
        <w:t xml:space="preserve"> </w:t>
      </w:r>
      <w:r>
        <w:t>multiple</w:t>
      </w:r>
      <w:r>
        <w:rPr>
          <w:spacing w:val="-6"/>
        </w:rPr>
        <w:t xml:space="preserve"> </w:t>
      </w:r>
      <w:r>
        <w:t>variables</w:t>
      </w:r>
      <w:r>
        <w:rPr>
          <w:spacing w:val="-6"/>
        </w:rPr>
        <w:t xml:space="preserve"> </w:t>
      </w:r>
      <w:r>
        <w:t>at</w:t>
      </w:r>
      <w:r>
        <w:rPr>
          <w:spacing w:val="-5"/>
        </w:rPr>
        <w:t xml:space="preserve"> </w:t>
      </w:r>
      <w:r>
        <w:t>the same</w:t>
      </w:r>
      <w:r>
        <w:rPr>
          <w:spacing w:val="-14"/>
        </w:rPr>
        <w:t xml:space="preserve"> </w:t>
      </w:r>
      <w:r>
        <w:t>time</w:t>
      </w:r>
      <w:r>
        <w:rPr>
          <w:spacing w:val="-14"/>
        </w:rPr>
        <w:t xml:space="preserve"> </w:t>
      </w:r>
      <w:r>
        <w:t>and</w:t>
      </w:r>
      <w:r>
        <w:rPr>
          <w:spacing w:val="-13"/>
        </w:rPr>
        <w:t xml:space="preserve"> </w:t>
      </w:r>
      <w:r>
        <w:t>easily</w:t>
      </w:r>
      <w:r>
        <w:rPr>
          <w:spacing w:val="-15"/>
        </w:rPr>
        <w:t xml:space="preserve"> </w:t>
      </w:r>
      <w:r>
        <w:t>generalizing</w:t>
      </w:r>
      <w:r>
        <w:rPr>
          <w:spacing w:val="-15"/>
        </w:rPr>
        <w:t xml:space="preserve"> </w:t>
      </w:r>
      <w:r>
        <w:t>the</w:t>
      </w:r>
      <w:r>
        <w:rPr>
          <w:spacing w:val="-14"/>
        </w:rPr>
        <w:t xml:space="preserve"> </w:t>
      </w:r>
      <w:r>
        <w:t>results</w:t>
      </w:r>
      <w:r>
        <w:rPr>
          <w:spacing w:val="-13"/>
        </w:rPr>
        <w:t xml:space="preserve"> </w:t>
      </w:r>
      <w:r>
        <w:t>to</w:t>
      </w:r>
      <w:r>
        <w:rPr>
          <w:spacing w:val="-13"/>
        </w:rPr>
        <w:t xml:space="preserve"> </w:t>
      </w:r>
      <w:r>
        <w:t>the</w:t>
      </w:r>
      <w:r>
        <w:rPr>
          <w:spacing w:val="-14"/>
        </w:rPr>
        <w:t xml:space="preserve"> </w:t>
      </w:r>
      <w:r>
        <w:t>target</w:t>
      </w:r>
      <w:r>
        <w:rPr>
          <w:spacing w:val="-13"/>
        </w:rPr>
        <w:t xml:space="preserve"> </w:t>
      </w:r>
      <w:r>
        <w:t>population.</w:t>
      </w:r>
      <w:r>
        <w:rPr>
          <w:spacing w:val="-13"/>
        </w:rPr>
        <w:t xml:space="preserve"> </w:t>
      </w:r>
      <w:r>
        <w:t>The</w:t>
      </w:r>
      <w:r>
        <w:rPr>
          <w:spacing w:val="-14"/>
        </w:rPr>
        <w:t xml:space="preserve"> </w:t>
      </w:r>
      <w:r>
        <w:t>cross-sectional</w:t>
      </w:r>
      <w:r>
        <w:rPr>
          <w:spacing w:val="-13"/>
        </w:rPr>
        <w:t xml:space="preserve"> </w:t>
      </w:r>
      <w:r>
        <w:t>design means</w:t>
      </w:r>
      <w:r>
        <w:rPr>
          <w:spacing w:val="-6"/>
        </w:rPr>
        <w:t xml:space="preserve"> </w:t>
      </w:r>
      <w:r>
        <w:t>that</w:t>
      </w:r>
      <w:r>
        <w:rPr>
          <w:spacing w:val="-6"/>
        </w:rPr>
        <w:t xml:space="preserve"> </w:t>
      </w:r>
      <w:r>
        <w:t>data</w:t>
      </w:r>
      <w:r>
        <w:rPr>
          <w:spacing w:val="-6"/>
        </w:rPr>
        <w:t xml:space="preserve"> </w:t>
      </w:r>
      <w:r>
        <w:t>will</w:t>
      </w:r>
      <w:r>
        <w:rPr>
          <w:spacing w:val="-5"/>
        </w:rPr>
        <w:t xml:space="preserve"> </w:t>
      </w:r>
      <w:r>
        <w:t>be</w:t>
      </w:r>
      <w:r>
        <w:rPr>
          <w:spacing w:val="-7"/>
        </w:rPr>
        <w:t xml:space="preserve"> </w:t>
      </w:r>
      <w:r>
        <w:t>collected</w:t>
      </w:r>
      <w:r>
        <w:rPr>
          <w:spacing w:val="-6"/>
        </w:rPr>
        <w:t xml:space="preserve"> </w:t>
      </w:r>
      <w:r>
        <w:t>at</w:t>
      </w:r>
      <w:r>
        <w:rPr>
          <w:spacing w:val="-5"/>
        </w:rPr>
        <w:t xml:space="preserve"> </w:t>
      </w:r>
      <w:r>
        <w:t>a</w:t>
      </w:r>
      <w:r>
        <w:rPr>
          <w:spacing w:val="-7"/>
        </w:rPr>
        <w:t xml:space="preserve"> </w:t>
      </w:r>
      <w:r>
        <w:t>single</w:t>
      </w:r>
      <w:r>
        <w:rPr>
          <w:spacing w:val="-6"/>
        </w:rPr>
        <w:t xml:space="preserve"> </w:t>
      </w:r>
      <w:r>
        <w:t>point</w:t>
      </w:r>
      <w:r>
        <w:rPr>
          <w:spacing w:val="-5"/>
        </w:rPr>
        <w:t xml:space="preserve"> </w:t>
      </w:r>
      <w:r>
        <w:t>in</w:t>
      </w:r>
      <w:r>
        <w:rPr>
          <w:spacing w:val="-5"/>
        </w:rPr>
        <w:t xml:space="preserve"> </w:t>
      </w:r>
      <w:r>
        <w:t>time.</w:t>
      </w:r>
      <w:r>
        <w:rPr>
          <w:spacing w:val="-6"/>
        </w:rPr>
        <w:t xml:space="preserve"> </w:t>
      </w:r>
      <w:r>
        <w:t>Although</w:t>
      </w:r>
      <w:r>
        <w:rPr>
          <w:spacing w:val="-6"/>
        </w:rPr>
        <w:t xml:space="preserve"> </w:t>
      </w:r>
      <w:r>
        <w:t>it</w:t>
      </w:r>
      <w:r>
        <w:rPr>
          <w:spacing w:val="-5"/>
        </w:rPr>
        <w:t xml:space="preserve"> </w:t>
      </w:r>
      <w:r>
        <w:t>does</w:t>
      </w:r>
      <w:r>
        <w:rPr>
          <w:spacing w:val="-8"/>
        </w:rPr>
        <w:t xml:space="preserve"> </w:t>
      </w:r>
      <w:r>
        <w:t>not</w:t>
      </w:r>
      <w:r>
        <w:rPr>
          <w:spacing w:val="-5"/>
        </w:rPr>
        <w:t xml:space="preserve"> </w:t>
      </w:r>
      <w:r>
        <w:t>allow</w:t>
      </w:r>
      <w:r>
        <w:rPr>
          <w:spacing w:val="-6"/>
        </w:rPr>
        <w:t xml:space="preserve"> </w:t>
      </w:r>
      <w:r>
        <w:t>for</w:t>
      </w:r>
      <w:r>
        <w:rPr>
          <w:spacing w:val="-7"/>
        </w:rPr>
        <w:t xml:space="preserve"> </w:t>
      </w:r>
      <w:r>
        <w:t>testing causality</w:t>
      </w:r>
      <w:r>
        <w:rPr>
          <w:spacing w:val="-12"/>
        </w:rPr>
        <w:t xml:space="preserve"> </w:t>
      </w:r>
      <w:r>
        <w:t>over</w:t>
      </w:r>
      <w:r>
        <w:rPr>
          <w:spacing w:val="-10"/>
        </w:rPr>
        <w:t xml:space="preserve"> </w:t>
      </w:r>
      <w:r>
        <w:t>time</w:t>
      </w:r>
      <w:r>
        <w:rPr>
          <w:spacing w:val="-10"/>
        </w:rPr>
        <w:t xml:space="preserve"> </w:t>
      </w:r>
      <w:r>
        <w:t>like</w:t>
      </w:r>
      <w:r>
        <w:rPr>
          <w:spacing w:val="-8"/>
        </w:rPr>
        <w:t xml:space="preserve"> </w:t>
      </w:r>
      <w:r>
        <w:t>a</w:t>
      </w:r>
      <w:r>
        <w:rPr>
          <w:spacing w:val="-9"/>
        </w:rPr>
        <w:t xml:space="preserve"> </w:t>
      </w:r>
      <w:r>
        <w:t>longitudinal</w:t>
      </w:r>
      <w:r>
        <w:rPr>
          <w:spacing w:val="-10"/>
        </w:rPr>
        <w:t xml:space="preserve"> </w:t>
      </w:r>
      <w:r>
        <w:t>study,</w:t>
      </w:r>
      <w:r>
        <w:rPr>
          <w:spacing w:val="-10"/>
        </w:rPr>
        <w:t xml:space="preserve"> </w:t>
      </w:r>
      <w:r>
        <w:t>this</w:t>
      </w:r>
      <w:r>
        <w:rPr>
          <w:spacing w:val="-9"/>
        </w:rPr>
        <w:t xml:space="preserve"> </w:t>
      </w:r>
      <w:r>
        <w:t>design</w:t>
      </w:r>
      <w:r>
        <w:rPr>
          <w:spacing w:val="-10"/>
        </w:rPr>
        <w:t xml:space="preserve"> </w:t>
      </w:r>
      <w:r>
        <w:t>still</w:t>
      </w:r>
      <w:r>
        <w:rPr>
          <w:spacing w:val="-9"/>
        </w:rPr>
        <w:t xml:space="preserve"> </w:t>
      </w:r>
      <w:r>
        <w:t>allows</w:t>
      </w:r>
      <w:r>
        <w:rPr>
          <w:spacing w:val="-10"/>
        </w:rPr>
        <w:t xml:space="preserve"> </w:t>
      </w:r>
      <w:r>
        <w:t>for</w:t>
      </w:r>
      <w:r>
        <w:rPr>
          <w:spacing w:val="-11"/>
        </w:rPr>
        <w:t xml:space="preserve"> </w:t>
      </w:r>
      <w:r>
        <w:t>identifying</w:t>
      </w:r>
      <w:r>
        <w:rPr>
          <w:spacing w:val="-12"/>
        </w:rPr>
        <w:t xml:space="preserve"> </w:t>
      </w:r>
      <w:r>
        <w:t>relationships and influences between variables, which is particularly effective in studying digital behavior. Independent variables include the duration of social media use, the purpose of using social media for learning and entertainment. Intermediate variables such as social media addiction, mental health, and learning engagement help explain the indirect influence mechanism on learning outcomes. The new variable digital skills acts as both an intermediate outcome and a predictor of learning outcomes.</w:t>
      </w:r>
    </w:p>
    <w:p>
      <w:pPr>
        <w:pStyle w:val="5"/>
        <w:spacing w:before="161" w:line="360" w:lineRule="auto"/>
        <w:ind w:right="51" w:firstLine="719"/>
        <w:jc w:val="both"/>
      </w:pPr>
      <w:r>
        <w:t>All variables were measured on a 5-point Likert scale (1 = Strongly disagree to 5 = Strongly</w:t>
      </w:r>
      <w:r>
        <w:rPr>
          <w:spacing w:val="-15"/>
        </w:rPr>
        <w:t xml:space="preserve"> </w:t>
      </w:r>
      <w:r>
        <w:t>agree),</w:t>
      </w:r>
      <w:r>
        <w:rPr>
          <w:spacing w:val="-15"/>
        </w:rPr>
        <w:t xml:space="preserve"> </w:t>
      </w:r>
      <w:r>
        <w:t>which</w:t>
      </w:r>
      <w:r>
        <w:rPr>
          <w:spacing w:val="-15"/>
        </w:rPr>
        <w:t xml:space="preserve"> </w:t>
      </w:r>
      <w:r>
        <w:t>makes</w:t>
      </w:r>
      <w:r>
        <w:rPr>
          <w:spacing w:val="-15"/>
        </w:rPr>
        <w:t xml:space="preserve"> </w:t>
      </w:r>
      <w:r>
        <w:t>it</w:t>
      </w:r>
      <w:r>
        <w:rPr>
          <w:spacing w:val="-15"/>
        </w:rPr>
        <w:t xml:space="preserve"> </w:t>
      </w:r>
      <w:r>
        <w:t>easy</w:t>
      </w:r>
      <w:r>
        <w:rPr>
          <w:spacing w:val="-15"/>
        </w:rPr>
        <w:t xml:space="preserve"> </w:t>
      </w:r>
      <w:r>
        <w:t>to</w:t>
      </w:r>
      <w:r>
        <w:rPr>
          <w:spacing w:val="-15"/>
        </w:rPr>
        <w:t xml:space="preserve"> </w:t>
      </w:r>
      <w:r>
        <w:t>handle</w:t>
      </w:r>
      <w:r>
        <w:rPr>
          <w:spacing w:val="-15"/>
        </w:rPr>
        <w:t xml:space="preserve"> </w:t>
      </w:r>
      <w:r>
        <w:t>statistics</w:t>
      </w:r>
      <w:r>
        <w:rPr>
          <w:spacing w:val="-15"/>
        </w:rPr>
        <w:t xml:space="preserve"> </w:t>
      </w:r>
      <w:r>
        <w:t>and</w:t>
      </w:r>
      <w:r>
        <w:rPr>
          <w:spacing w:val="-15"/>
        </w:rPr>
        <w:t xml:space="preserve"> </w:t>
      </w:r>
      <w:r>
        <w:t>ensures</w:t>
      </w:r>
      <w:r>
        <w:rPr>
          <w:spacing w:val="-15"/>
        </w:rPr>
        <w:t xml:space="preserve"> </w:t>
      </w:r>
      <w:r>
        <w:t>consistency</w:t>
      </w:r>
      <w:r>
        <w:rPr>
          <w:spacing w:val="-15"/>
        </w:rPr>
        <w:t xml:space="preserve"> </w:t>
      </w:r>
      <w:r>
        <w:t>across</w:t>
      </w:r>
      <w:r>
        <w:rPr>
          <w:spacing w:val="-15"/>
        </w:rPr>
        <w:t xml:space="preserve"> </w:t>
      </w:r>
      <w:r>
        <w:t>sections. Despite its clear advantages, the study is aware of some limitations such as self-reported data can</w:t>
      </w:r>
      <w:r>
        <w:rPr>
          <w:spacing w:val="-13"/>
        </w:rPr>
        <w:t xml:space="preserve"> </w:t>
      </w:r>
      <w:r>
        <w:t>lead</w:t>
      </w:r>
      <w:r>
        <w:rPr>
          <w:spacing w:val="-13"/>
        </w:rPr>
        <w:t xml:space="preserve"> </w:t>
      </w:r>
      <w:r>
        <w:t>to</w:t>
      </w:r>
      <w:r>
        <w:rPr>
          <w:spacing w:val="-13"/>
        </w:rPr>
        <w:t xml:space="preserve"> </w:t>
      </w:r>
      <w:r>
        <w:t>cognitive</w:t>
      </w:r>
      <w:r>
        <w:rPr>
          <w:spacing w:val="-14"/>
        </w:rPr>
        <w:t xml:space="preserve"> </w:t>
      </w:r>
      <w:r>
        <w:t>bias,</w:t>
      </w:r>
      <w:r>
        <w:rPr>
          <w:spacing w:val="-13"/>
        </w:rPr>
        <w:t xml:space="preserve"> </w:t>
      </w:r>
      <w:r>
        <w:t>and</w:t>
      </w:r>
      <w:r>
        <w:rPr>
          <w:spacing w:val="-13"/>
        </w:rPr>
        <w:t xml:space="preserve"> </w:t>
      </w:r>
      <w:r>
        <w:t>cross-sectional</w:t>
      </w:r>
      <w:r>
        <w:rPr>
          <w:spacing w:val="-13"/>
        </w:rPr>
        <w:t xml:space="preserve"> </w:t>
      </w:r>
      <w:r>
        <w:t>data</w:t>
      </w:r>
      <w:r>
        <w:rPr>
          <w:spacing w:val="-11"/>
        </w:rPr>
        <w:t xml:space="preserve"> </w:t>
      </w:r>
      <w:r>
        <w:t>does</w:t>
      </w:r>
      <w:r>
        <w:rPr>
          <w:spacing w:val="-13"/>
        </w:rPr>
        <w:t xml:space="preserve"> </w:t>
      </w:r>
      <w:r>
        <w:t>not</w:t>
      </w:r>
      <w:r>
        <w:rPr>
          <w:spacing w:val="-13"/>
        </w:rPr>
        <w:t xml:space="preserve"> </w:t>
      </w:r>
      <w:r>
        <w:t>reflect</w:t>
      </w:r>
      <w:r>
        <w:rPr>
          <w:spacing w:val="-13"/>
        </w:rPr>
        <w:t xml:space="preserve"> </w:t>
      </w:r>
      <w:r>
        <w:t>changes</w:t>
      </w:r>
      <w:r>
        <w:rPr>
          <w:spacing w:val="-13"/>
        </w:rPr>
        <w:t xml:space="preserve"> </w:t>
      </w:r>
      <w:r>
        <w:t>over</w:t>
      </w:r>
      <w:r>
        <w:rPr>
          <w:spacing w:val="-14"/>
        </w:rPr>
        <w:t xml:space="preserve"> </w:t>
      </w:r>
      <w:r>
        <w:t>time.</w:t>
      </w:r>
      <w:r>
        <w:rPr>
          <w:spacing w:val="-14"/>
        </w:rPr>
        <w:t xml:space="preserve"> </w:t>
      </w:r>
      <w:r>
        <w:t xml:space="preserve">However, with a clear design, systematized model and valid measurement tools, the study is expected to provide insight into the impact of social networks on learning outcomes through intermediary </w:t>
      </w:r>
      <w:r>
        <w:rPr>
          <w:spacing w:val="-2"/>
        </w:rPr>
        <w:t>mechanisms.</w:t>
      </w:r>
    </w:p>
    <w:p>
      <w:pPr>
        <w:pStyle w:val="4"/>
        <w:numPr>
          <w:ilvl w:val="1"/>
          <w:numId w:val="9"/>
        </w:numPr>
        <w:tabs>
          <w:tab w:val="left" w:pos="1265"/>
        </w:tabs>
        <w:spacing w:before="165" w:after="0" w:line="240" w:lineRule="auto"/>
        <w:ind w:left="1265" w:right="0" w:hanging="360"/>
        <w:jc w:val="both"/>
      </w:pPr>
      <w:bookmarkStart w:id="44" w:name="_bookmark44"/>
      <w:bookmarkEnd w:id="44"/>
      <w:r>
        <w:t>Sampling</w:t>
      </w:r>
      <w:r>
        <w:rPr>
          <w:spacing w:val="-4"/>
        </w:rPr>
        <w:t xml:space="preserve"> </w:t>
      </w:r>
      <w:r>
        <w:rPr>
          <w:spacing w:val="-2"/>
        </w:rPr>
        <w:t>techniques</w:t>
      </w:r>
    </w:p>
    <w:p>
      <w:pPr>
        <w:pStyle w:val="5"/>
        <w:spacing w:before="17" w:line="360" w:lineRule="auto"/>
        <w:ind w:right="50" w:firstLine="719"/>
        <w:jc w:val="both"/>
      </w:pPr>
      <w:r>
        <w:t>The research subjects are full-time university students studying at universities in Vietnam - a group classified as Generation Z, growing up with technology and having a very high level of social network usage in both study and personal life. The study uses a non- probability sampling method, combining two popular techniques: convenience sampling and snowball sampling. Convenience sampling with easily accessible students (in classes, clubs, Zalo /Facebook groups) will be surveyed first.</w:t>
      </w:r>
    </w:p>
    <w:p>
      <w:pPr>
        <w:pStyle w:val="5"/>
        <w:spacing w:before="159" w:line="360" w:lineRule="auto"/>
        <w:ind w:right="50" w:firstLine="719"/>
        <w:jc w:val="both"/>
      </w:pPr>
      <w:r>
        <w:t>Snowball sampling is that the first respondents will be invited to introduce friends and acquaintances</w:t>
      </w:r>
      <w:r>
        <w:rPr>
          <w:spacing w:val="6"/>
        </w:rPr>
        <w:t xml:space="preserve"> </w:t>
      </w:r>
      <w:r>
        <w:t>at</w:t>
      </w:r>
      <w:r>
        <w:rPr>
          <w:spacing w:val="9"/>
        </w:rPr>
        <w:t xml:space="preserve"> </w:t>
      </w:r>
      <w:r>
        <w:t>school</w:t>
      </w:r>
      <w:r>
        <w:rPr>
          <w:spacing w:val="11"/>
        </w:rPr>
        <w:t xml:space="preserve"> </w:t>
      </w:r>
      <w:r>
        <w:t>who</w:t>
      </w:r>
      <w:r>
        <w:rPr>
          <w:spacing w:val="8"/>
        </w:rPr>
        <w:t xml:space="preserve"> </w:t>
      </w:r>
      <w:r>
        <w:t>also</w:t>
      </w:r>
      <w:r>
        <w:rPr>
          <w:spacing w:val="10"/>
        </w:rPr>
        <w:t xml:space="preserve"> </w:t>
      </w:r>
      <w:r>
        <w:t>use</w:t>
      </w:r>
      <w:r>
        <w:rPr>
          <w:spacing w:val="7"/>
        </w:rPr>
        <w:t xml:space="preserve"> </w:t>
      </w:r>
      <w:r>
        <w:t>social</w:t>
      </w:r>
      <w:r>
        <w:rPr>
          <w:spacing w:val="9"/>
        </w:rPr>
        <w:t xml:space="preserve"> </w:t>
      </w:r>
      <w:r>
        <w:t>networks</w:t>
      </w:r>
      <w:r>
        <w:rPr>
          <w:spacing w:val="8"/>
        </w:rPr>
        <w:t xml:space="preserve"> </w:t>
      </w:r>
      <w:r>
        <w:t>for</w:t>
      </w:r>
      <w:r>
        <w:rPr>
          <w:spacing w:val="6"/>
        </w:rPr>
        <w:t xml:space="preserve"> </w:t>
      </w:r>
      <w:r>
        <w:t>at</w:t>
      </w:r>
      <w:r>
        <w:rPr>
          <w:spacing w:val="9"/>
        </w:rPr>
        <w:t xml:space="preserve"> </w:t>
      </w:r>
      <w:r>
        <w:t>least</w:t>
      </w:r>
      <w:r>
        <w:rPr>
          <w:spacing w:val="9"/>
        </w:rPr>
        <w:t xml:space="preserve"> </w:t>
      </w:r>
      <w:r>
        <w:t>1</w:t>
      </w:r>
      <w:r>
        <w:rPr>
          <w:spacing w:val="9"/>
        </w:rPr>
        <w:t xml:space="preserve"> </w:t>
      </w:r>
      <w:r>
        <w:t>hour</w:t>
      </w:r>
      <w:r>
        <w:rPr>
          <w:spacing w:val="8"/>
        </w:rPr>
        <w:t xml:space="preserve"> </w:t>
      </w:r>
      <w:r>
        <w:t>per</w:t>
      </w:r>
      <w:r>
        <w:rPr>
          <w:spacing w:val="7"/>
        </w:rPr>
        <w:t xml:space="preserve"> </w:t>
      </w:r>
      <w:r>
        <w:t>day</w:t>
      </w:r>
      <w:r>
        <w:rPr>
          <w:spacing w:val="4"/>
        </w:rPr>
        <w:t xml:space="preserve"> </w:t>
      </w:r>
      <w:r>
        <w:t>to</w:t>
      </w:r>
      <w:r>
        <w:rPr>
          <w:spacing w:val="17"/>
        </w:rPr>
        <w:t xml:space="preserve"> </w:t>
      </w:r>
      <w:r>
        <w:rPr>
          <w:spacing w:val="-2"/>
        </w:rPr>
        <w:t>participate</w:t>
      </w:r>
    </w:p>
    <w:p>
      <w:pPr>
        <w:pStyle w:val="5"/>
        <w:spacing w:after="0" w:line="360" w:lineRule="auto"/>
        <w:jc w:val="both"/>
        <w:sectPr>
          <w:pgSz w:w="12240" w:h="15840"/>
          <w:pgMar w:top="1060" w:right="1080" w:bottom="1260" w:left="1080" w:header="0" w:footer="1001" w:gutter="0"/>
        </w:sectPr>
      </w:pPr>
    </w:p>
    <w:p>
      <w:pPr>
        <w:pStyle w:val="5"/>
        <w:spacing w:before="67" w:line="362" w:lineRule="auto"/>
      </w:pPr>
      <w:r>
        <w:t>in</w:t>
      </w:r>
      <w:r>
        <w:rPr>
          <w:spacing w:val="-8"/>
        </w:rPr>
        <w:t xml:space="preserve"> </w:t>
      </w:r>
      <w:r>
        <w:t>the</w:t>
      </w:r>
      <w:r>
        <w:rPr>
          <w:spacing w:val="-9"/>
        </w:rPr>
        <w:t xml:space="preserve"> </w:t>
      </w:r>
      <w:r>
        <w:t>survey.</w:t>
      </w:r>
      <w:r>
        <w:rPr>
          <w:spacing w:val="-8"/>
        </w:rPr>
        <w:t xml:space="preserve"> </w:t>
      </w:r>
      <w:r>
        <w:t>This</w:t>
      </w:r>
      <w:r>
        <w:rPr>
          <w:spacing w:val="-8"/>
        </w:rPr>
        <w:t xml:space="preserve"> </w:t>
      </w:r>
      <w:r>
        <w:t>method</w:t>
      </w:r>
      <w:r>
        <w:rPr>
          <w:spacing w:val="-8"/>
        </w:rPr>
        <w:t xml:space="preserve"> </w:t>
      </w:r>
      <w:r>
        <w:t>helps</w:t>
      </w:r>
      <w:r>
        <w:rPr>
          <w:spacing w:val="-8"/>
        </w:rPr>
        <w:t xml:space="preserve"> </w:t>
      </w:r>
      <w:r>
        <w:t>to</w:t>
      </w:r>
      <w:r>
        <w:rPr>
          <w:spacing w:val="-8"/>
        </w:rPr>
        <w:t xml:space="preserve"> </w:t>
      </w:r>
      <w:r>
        <w:t>expand</w:t>
      </w:r>
      <w:r>
        <w:rPr>
          <w:spacing w:val="-8"/>
        </w:rPr>
        <w:t xml:space="preserve"> </w:t>
      </w:r>
      <w:r>
        <w:t>the</w:t>
      </w:r>
      <w:r>
        <w:rPr>
          <w:spacing w:val="-9"/>
        </w:rPr>
        <w:t xml:space="preserve"> </w:t>
      </w:r>
      <w:r>
        <w:t>sample</w:t>
      </w:r>
      <w:r>
        <w:rPr>
          <w:spacing w:val="-9"/>
        </w:rPr>
        <w:t xml:space="preserve"> </w:t>
      </w:r>
      <w:r>
        <w:t>to</w:t>
      </w:r>
      <w:r>
        <w:rPr>
          <w:spacing w:val="-8"/>
        </w:rPr>
        <w:t xml:space="preserve"> </w:t>
      </w:r>
      <w:r>
        <w:t>other</w:t>
      </w:r>
      <w:r>
        <w:rPr>
          <w:spacing w:val="-9"/>
        </w:rPr>
        <w:t xml:space="preserve"> </w:t>
      </w:r>
      <w:r>
        <w:t>faculties</w:t>
      </w:r>
      <w:r>
        <w:rPr>
          <w:spacing w:val="-6"/>
        </w:rPr>
        <w:t xml:space="preserve"> </w:t>
      </w:r>
      <w:r>
        <w:t>and</w:t>
      </w:r>
      <w:r>
        <w:rPr>
          <w:spacing w:val="-8"/>
        </w:rPr>
        <w:t xml:space="preserve"> </w:t>
      </w:r>
      <w:r>
        <w:t>schools,</w:t>
      </w:r>
      <w:r>
        <w:rPr>
          <w:spacing w:val="-8"/>
        </w:rPr>
        <w:t xml:space="preserve"> </w:t>
      </w:r>
      <w:r>
        <w:t xml:space="preserve">increasing </w:t>
      </w:r>
      <w:r>
        <w:rPr>
          <w:spacing w:val="-2"/>
        </w:rPr>
        <w:t>diversity.</w:t>
      </w:r>
    </w:p>
    <w:p>
      <w:pPr>
        <w:pStyle w:val="4"/>
        <w:spacing w:before="160"/>
        <w:jc w:val="left"/>
      </w:pPr>
      <w:r>
        <w:t>Sampling</w:t>
      </w:r>
      <w:r>
        <w:rPr>
          <w:spacing w:val="-4"/>
        </w:rPr>
        <w:t xml:space="preserve"> </w:t>
      </w:r>
      <w:r>
        <w:rPr>
          <w:spacing w:val="-2"/>
        </w:rPr>
        <w:t>criteria</w:t>
      </w:r>
    </w:p>
    <w:p>
      <w:pPr>
        <w:pStyle w:val="12"/>
        <w:numPr>
          <w:ilvl w:val="2"/>
          <w:numId w:val="9"/>
        </w:numPr>
        <w:tabs>
          <w:tab w:val="left" w:pos="1624"/>
        </w:tabs>
        <w:spacing w:before="17" w:after="0" w:line="240" w:lineRule="auto"/>
        <w:ind w:left="1624" w:right="0" w:hanging="359"/>
        <w:jc w:val="left"/>
        <w:rPr>
          <w:sz w:val="24"/>
        </w:rPr>
      </w:pPr>
      <w:r>
        <w:rPr>
          <w:sz w:val="24"/>
        </w:rPr>
        <w:t>Full-time</w:t>
      </w:r>
      <w:r>
        <w:rPr>
          <w:spacing w:val="-1"/>
          <w:sz w:val="24"/>
        </w:rPr>
        <w:t xml:space="preserve"> </w:t>
      </w:r>
      <w:r>
        <w:rPr>
          <w:sz w:val="24"/>
        </w:rPr>
        <w:t>university</w:t>
      </w:r>
      <w:r>
        <w:rPr>
          <w:spacing w:val="-5"/>
          <w:sz w:val="24"/>
        </w:rPr>
        <w:t xml:space="preserve"> </w:t>
      </w:r>
      <w:r>
        <w:rPr>
          <w:spacing w:val="-2"/>
          <w:sz w:val="24"/>
        </w:rPr>
        <w:t>students</w:t>
      </w:r>
    </w:p>
    <w:p>
      <w:pPr>
        <w:pStyle w:val="12"/>
        <w:numPr>
          <w:ilvl w:val="2"/>
          <w:numId w:val="9"/>
        </w:numPr>
        <w:tabs>
          <w:tab w:val="left" w:pos="1624"/>
        </w:tabs>
        <w:spacing w:before="139" w:after="0" w:line="240" w:lineRule="auto"/>
        <w:ind w:left="1624" w:right="0" w:hanging="359"/>
        <w:jc w:val="left"/>
        <w:rPr>
          <w:sz w:val="24"/>
        </w:rPr>
      </w:pPr>
      <w:r>
        <w:rPr>
          <w:sz w:val="24"/>
        </w:rPr>
        <w:t>Use</w:t>
      </w:r>
      <w:r>
        <w:rPr>
          <w:spacing w:val="-3"/>
          <w:sz w:val="24"/>
        </w:rPr>
        <w:t xml:space="preserve"> </w:t>
      </w:r>
      <w:r>
        <w:rPr>
          <w:sz w:val="24"/>
        </w:rPr>
        <w:t>social networks</w:t>
      </w:r>
      <w:r>
        <w:rPr>
          <w:spacing w:val="-1"/>
          <w:sz w:val="24"/>
        </w:rPr>
        <w:t xml:space="preserve"> </w:t>
      </w:r>
      <w:r>
        <w:rPr>
          <w:sz w:val="24"/>
        </w:rPr>
        <w:t>at least</w:t>
      </w:r>
      <w:r>
        <w:rPr>
          <w:spacing w:val="-1"/>
          <w:sz w:val="24"/>
        </w:rPr>
        <w:t xml:space="preserve"> </w:t>
      </w:r>
      <w:r>
        <w:rPr>
          <w:sz w:val="24"/>
        </w:rPr>
        <w:t>1 hour</w:t>
      </w:r>
      <w:r>
        <w:rPr>
          <w:spacing w:val="-1"/>
          <w:sz w:val="24"/>
        </w:rPr>
        <w:t xml:space="preserve"> </w:t>
      </w:r>
      <w:r>
        <w:rPr>
          <w:sz w:val="24"/>
        </w:rPr>
        <w:t xml:space="preserve">per </w:t>
      </w:r>
      <w:r>
        <w:rPr>
          <w:spacing w:val="-5"/>
          <w:sz w:val="24"/>
        </w:rPr>
        <w:t>day</w:t>
      </w:r>
    </w:p>
    <w:p>
      <w:pPr>
        <w:pStyle w:val="12"/>
        <w:numPr>
          <w:ilvl w:val="2"/>
          <w:numId w:val="9"/>
        </w:numPr>
        <w:tabs>
          <w:tab w:val="left" w:pos="1624"/>
        </w:tabs>
        <w:spacing w:before="137" w:after="0" w:line="240" w:lineRule="auto"/>
        <w:ind w:left="1624" w:right="0" w:hanging="359"/>
        <w:jc w:val="left"/>
        <w:rPr>
          <w:sz w:val="24"/>
        </w:rPr>
      </w:pPr>
      <w:r>
        <w:rPr>
          <w:sz w:val="24"/>
        </w:rPr>
        <w:t>Agree</w:t>
      </w:r>
      <w:r>
        <w:rPr>
          <w:spacing w:val="-3"/>
          <w:sz w:val="24"/>
        </w:rPr>
        <w:t xml:space="preserve"> </w:t>
      </w:r>
      <w:r>
        <w:rPr>
          <w:sz w:val="24"/>
        </w:rPr>
        <w:t>to</w:t>
      </w:r>
      <w:r>
        <w:rPr>
          <w:spacing w:val="1"/>
          <w:sz w:val="24"/>
        </w:rPr>
        <w:t xml:space="preserve"> </w:t>
      </w:r>
      <w:r>
        <w:rPr>
          <w:sz w:val="24"/>
        </w:rPr>
        <w:t>participate in the survey</w:t>
      </w:r>
      <w:r>
        <w:rPr>
          <w:spacing w:val="-4"/>
          <w:sz w:val="24"/>
        </w:rPr>
        <w:t xml:space="preserve"> </w:t>
      </w:r>
      <w:r>
        <w:rPr>
          <w:sz w:val="24"/>
        </w:rPr>
        <w:t>voluntarily</w:t>
      </w:r>
      <w:r>
        <w:rPr>
          <w:spacing w:val="-4"/>
          <w:sz w:val="24"/>
        </w:rPr>
        <w:t xml:space="preserve"> </w:t>
      </w:r>
      <w:r>
        <w:rPr>
          <w:sz w:val="24"/>
        </w:rPr>
        <w:t>and</w:t>
      </w:r>
      <w:r>
        <w:rPr>
          <w:spacing w:val="2"/>
          <w:sz w:val="24"/>
        </w:rPr>
        <w:t xml:space="preserve"> </w:t>
      </w:r>
      <w:r>
        <w:rPr>
          <w:sz w:val="24"/>
        </w:rPr>
        <w:t>fully</w:t>
      </w:r>
      <w:r>
        <w:rPr>
          <w:spacing w:val="-4"/>
          <w:sz w:val="24"/>
        </w:rPr>
        <w:t xml:space="preserve"> </w:t>
      </w:r>
      <w:r>
        <w:rPr>
          <w:sz w:val="24"/>
        </w:rPr>
        <w:t>answer</w:t>
      </w:r>
      <w:r>
        <w:rPr>
          <w:spacing w:val="1"/>
          <w:sz w:val="24"/>
        </w:rPr>
        <w:t xml:space="preserve"> </w:t>
      </w:r>
      <w:r>
        <w:rPr>
          <w:sz w:val="24"/>
        </w:rPr>
        <w:t>the</w:t>
      </w:r>
      <w:r>
        <w:rPr>
          <w:spacing w:val="-1"/>
          <w:sz w:val="24"/>
        </w:rPr>
        <w:t xml:space="preserve"> </w:t>
      </w:r>
      <w:r>
        <w:rPr>
          <w:spacing w:val="-2"/>
          <w:sz w:val="24"/>
        </w:rPr>
        <w:t>questionnaire.</w:t>
      </w:r>
    </w:p>
    <w:p>
      <w:pPr>
        <w:pStyle w:val="5"/>
        <w:spacing w:before="22"/>
        <w:ind w:left="0"/>
      </w:pPr>
    </w:p>
    <w:p>
      <w:pPr>
        <w:pStyle w:val="5"/>
        <w:spacing w:line="360" w:lineRule="auto"/>
        <w:ind w:right="48" w:firstLine="419"/>
        <w:jc w:val="both"/>
      </w:pPr>
      <w:r>
        <w:t>The</w:t>
      </w:r>
      <w:r>
        <w:rPr>
          <w:spacing w:val="-9"/>
        </w:rPr>
        <w:t xml:space="preserve"> </w:t>
      </w:r>
      <w:r>
        <w:t>desired</w:t>
      </w:r>
      <w:r>
        <w:rPr>
          <w:spacing w:val="-8"/>
        </w:rPr>
        <w:t xml:space="preserve"> </w:t>
      </w:r>
      <w:r>
        <w:t>sample</w:t>
      </w:r>
      <w:r>
        <w:rPr>
          <w:spacing w:val="-9"/>
        </w:rPr>
        <w:t xml:space="preserve"> </w:t>
      </w:r>
      <w:r>
        <w:t>size</w:t>
      </w:r>
      <w:r>
        <w:rPr>
          <w:spacing w:val="-7"/>
        </w:rPr>
        <w:t xml:space="preserve"> </w:t>
      </w:r>
      <w:r>
        <w:t>is</w:t>
      </w:r>
      <w:r>
        <w:rPr>
          <w:spacing w:val="-8"/>
        </w:rPr>
        <w:t xml:space="preserve"> </w:t>
      </w:r>
      <w:r>
        <w:t>from</w:t>
      </w:r>
      <w:r>
        <w:rPr>
          <w:spacing w:val="-8"/>
        </w:rPr>
        <w:t xml:space="preserve"> </w:t>
      </w:r>
      <w:r>
        <w:t>300</w:t>
      </w:r>
      <w:r>
        <w:rPr>
          <w:spacing w:val="-8"/>
        </w:rPr>
        <w:t xml:space="preserve"> </w:t>
      </w:r>
      <w:r>
        <w:t>students</w:t>
      </w:r>
      <w:r>
        <w:rPr>
          <w:spacing w:val="-8"/>
        </w:rPr>
        <w:t xml:space="preserve"> </w:t>
      </w:r>
      <w:r>
        <w:t>or</w:t>
      </w:r>
      <w:r>
        <w:rPr>
          <w:spacing w:val="-9"/>
        </w:rPr>
        <w:t xml:space="preserve"> </w:t>
      </w:r>
      <w:r>
        <w:t>more,</w:t>
      </w:r>
      <w:r>
        <w:rPr>
          <w:spacing w:val="-8"/>
        </w:rPr>
        <w:t xml:space="preserve"> </w:t>
      </w:r>
      <w:r>
        <w:t>each</w:t>
      </w:r>
      <w:r>
        <w:rPr>
          <w:spacing w:val="-8"/>
        </w:rPr>
        <w:t xml:space="preserve"> </w:t>
      </w:r>
      <w:r>
        <w:t>person</w:t>
      </w:r>
      <w:r>
        <w:rPr>
          <w:spacing w:val="-9"/>
        </w:rPr>
        <w:t xml:space="preserve"> </w:t>
      </w:r>
      <w:r>
        <w:t>will</w:t>
      </w:r>
      <w:r>
        <w:rPr>
          <w:spacing w:val="-8"/>
        </w:rPr>
        <w:t xml:space="preserve"> </w:t>
      </w:r>
      <w:r>
        <w:t>take</w:t>
      </w:r>
      <w:r>
        <w:rPr>
          <w:spacing w:val="-8"/>
        </w:rPr>
        <w:t xml:space="preserve"> </w:t>
      </w:r>
      <w:r>
        <w:t>10-15</w:t>
      </w:r>
      <w:r>
        <w:rPr>
          <w:spacing w:val="-8"/>
        </w:rPr>
        <w:t xml:space="preserve"> </w:t>
      </w:r>
      <w:r>
        <w:t>minutes, ensuring enough for multivariate regression analysis and statistical significance in testing the theoretical model.</w:t>
      </w:r>
    </w:p>
    <w:p>
      <w:pPr>
        <w:pStyle w:val="4"/>
        <w:numPr>
          <w:ilvl w:val="1"/>
          <w:numId w:val="10"/>
        </w:numPr>
        <w:tabs>
          <w:tab w:val="left" w:pos="1324"/>
        </w:tabs>
        <w:spacing w:before="165" w:after="0" w:line="240" w:lineRule="auto"/>
        <w:ind w:left="1324" w:right="0" w:hanging="419"/>
        <w:jc w:val="both"/>
      </w:pPr>
      <w:bookmarkStart w:id="45" w:name="_bookmark45"/>
      <w:bookmarkEnd w:id="45"/>
      <w:r>
        <w:t>Data</w:t>
      </w:r>
      <w:r>
        <w:rPr>
          <w:spacing w:val="-4"/>
        </w:rPr>
        <w:t xml:space="preserve"> </w:t>
      </w:r>
      <w:r>
        <w:t>Collection</w:t>
      </w:r>
      <w:r>
        <w:rPr>
          <w:spacing w:val="-2"/>
        </w:rPr>
        <w:t xml:space="preserve"> Methods</w:t>
      </w:r>
    </w:p>
    <w:p>
      <w:pPr>
        <w:pStyle w:val="5"/>
        <w:spacing w:before="19" w:line="360" w:lineRule="auto"/>
        <w:ind w:right="53" w:firstLine="359"/>
        <w:jc w:val="both"/>
      </w:pPr>
      <w:r>
        <w:t>Data</w:t>
      </w:r>
      <w:r>
        <w:rPr>
          <w:spacing w:val="-14"/>
        </w:rPr>
        <w:t xml:space="preserve"> </w:t>
      </w:r>
      <w:r>
        <w:t>will</w:t>
      </w:r>
      <w:r>
        <w:rPr>
          <w:spacing w:val="-12"/>
        </w:rPr>
        <w:t xml:space="preserve"> </w:t>
      </w:r>
      <w:r>
        <w:t>be</w:t>
      </w:r>
      <w:r>
        <w:rPr>
          <w:spacing w:val="-12"/>
        </w:rPr>
        <w:t xml:space="preserve"> </w:t>
      </w:r>
      <w:r>
        <w:t>collected</w:t>
      </w:r>
      <w:r>
        <w:rPr>
          <w:spacing w:val="-14"/>
        </w:rPr>
        <w:t xml:space="preserve"> </w:t>
      </w:r>
      <w:r>
        <w:t>through</w:t>
      </w:r>
      <w:r>
        <w:rPr>
          <w:spacing w:val="-11"/>
        </w:rPr>
        <w:t xml:space="preserve"> </w:t>
      </w:r>
      <w:r>
        <w:t>an</w:t>
      </w:r>
      <w:r>
        <w:rPr>
          <w:spacing w:val="-13"/>
        </w:rPr>
        <w:t xml:space="preserve"> </w:t>
      </w:r>
      <w:r>
        <w:t>online</w:t>
      </w:r>
      <w:r>
        <w:rPr>
          <w:spacing w:val="-14"/>
        </w:rPr>
        <w:t xml:space="preserve"> </w:t>
      </w:r>
      <w:r>
        <w:t>self-administered</w:t>
      </w:r>
      <w:r>
        <w:rPr>
          <w:spacing w:val="-13"/>
        </w:rPr>
        <w:t xml:space="preserve"> </w:t>
      </w:r>
      <w:r>
        <w:t>questionnaire</w:t>
      </w:r>
      <w:r>
        <w:rPr>
          <w:spacing w:val="-14"/>
        </w:rPr>
        <w:t xml:space="preserve"> </w:t>
      </w:r>
      <w:r>
        <w:t>using</w:t>
      </w:r>
      <w:r>
        <w:rPr>
          <w:spacing w:val="-13"/>
        </w:rPr>
        <w:t xml:space="preserve"> </w:t>
      </w:r>
      <w:r>
        <w:t>Google</w:t>
      </w:r>
      <w:r>
        <w:rPr>
          <w:spacing w:val="-11"/>
        </w:rPr>
        <w:t xml:space="preserve"> </w:t>
      </w:r>
      <w:r>
        <w:t>Form or</w:t>
      </w:r>
      <w:r>
        <w:rPr>
          <w:spacing w:val="-14"/>
        </w:rPr>
        <w:t xml:space="preserve"> </w:t>
      </w:r>
      <w:r>
        <w:t>the</w:t>
      </w:r>
      <w:r>
        <w:rPr>
          <w:spacing w:val="-14"/>
        </w:rPr>
        <w:t xml:space="preserve"> </w:t>
      </w:r>
      <w:r>
        <w:t>school's</w:t>
      </w:r>
      <w:r>
        <w:rPr>
          <w:spacing w:val="-13"/>
        </w:rPr>
        <w:t xml:space="preserve"> </w:t>
      </w:r>
      <w:r>
        <w:t>support</w:t>
      </w:r>
      <w:r>
        <w:rPr>
          <w:spacing w:val="-13"/>
        </w:rPr>
        <w:t xml:space="preserve"> </w:t>
      </w:r>
      <w:r>
        <w:t>platform.</w:t>
      </w:r>
      <w:r>
        <w:rPr>
          <w:spacing w:val="-13"/>
        </w:rPr>
        <w:t xml:space="preserve"> </w:t>
      </w:r>
      <w:r>
        <w:t>The</w:t>
      </w:r>
      <w:r>
        <w:rPr>
          <w:spacing w:val="-14"/>
        </w:rPr>
        <w:t xml:space="preserve"> </w:t>
      </w:r>
      <w:r>
        <w:t>questionnaire</w:t>
      </w:r>
      <w:r>
        <w:rPr>
          <w:spacing w:val="-14"/>
        </w:rPr>
        <w:t xml:space="preserve"> </w:t>
      </w:r>
      <w:r>
        <w:t>is</w:t>
      </w:r>
      <w:r>
        <w:rPr>
          <w:spacing w:val="-12"/>
        </w:rPr>
        <w:t xml:space="preserve"> </w:t>
      </w:r>
      <w:r>
        <w:t>designed</w:t>
      </w:r>
      <w:r>
        <w:rPr>
          <w:spacing w:val="-11"/>
        </w:rPr>
        <w:t xml:space="preserve"> </w:t>
      </w:r>
      <w:r>
        <w:t>with</w:t>
      </w:r>
      <w:r>
        <w:rPr>
          <w:spacing w:val="-13"/>
        </w:rPr>
        <w:t xml:space="preserve"> </w:t>
      </w:r>
      <w:r>
        <w:t>6</w:t>
      </w:r>
      <w:r>
        <w:rPr>
          <w:spacing w:val="-13"/>
        </w:rPr>
        <w:t xml:space="preserve"> </w:t>
      </w:r>
      <w:r>
        <w:t>main</w:t>
      </w:r>
      <w:r>
        <w:rPr>
          <w:spacing w:val="-13"/>
        </w:rPr>
        <w:t xml:space="preserve"> </w:t>
      </w:r>
      <w:r>
        <w:t>parts,</w:t>
      </w:r>
      <w:r>
        <w:rPr>
          <w:spacing w:val="-13"/>
        </w:rPr>
        <w:t xml:space="preserve"> </w:t>
      </w:r>
      <w:r>
        <w:t>corresponding to the variables in the research model</w:t>
      </w:r>
    </w:p>
    <w:p>
      <w:pPr>
        <w:pStyle w:val="12"/>
        <w:numPr>
          <w:ilvl w:val="2"/>
          <w:numId w:val="10"/>
        </w:numPr>
        <w:tabs>
          <w:tab w:val="left" w:pos="1625"/>
          <w:tab w:val="left" w:pos="2514"/>
          <w:tab w:val="left" w:pos="3391"/>
          <w:tab w:val="left" w:pos="4070"/>
          <w:tab w:val="left" w:pos="5358"/>
          <w:tab w:val="left" w:pos="6394"/>
          <w:tab w:val="left" w:pos="7525"/>
          <w:tab w:val="left" w:pos="8161"/>
          <w:tab w:val="left" w:pos="9212"/>
          <w:tab w:val="left" w:pos="9707"/>
        </w:tabs>
        <w:spacing w:before="160" w:after="0" w:line="360" w:lineRule="auto"/>
        <w:ind w:left="1625" w:right="50" w:hanging="360"/>
        <w:jc w:val="left"/>
        <w:rPr>
          <w:sz w:val="24"/>
        </w:rPr>
      </w:pPr>
      <w:r>
        <w:rPr>
          <w:spacing w:val="-2"/>
          <w:sz w:val="24"/>
        </w:rPr>
        <w:t>Social</w:t>
      </w:r>
      <w:r>
        <w:rPr>
          <w:sz w:val="24"/>
        </w:rPr>
        <w:tab/>
      </w:r>
      <w:r>
        <w:rPr>
          <w:spacing w:val="-2"/>
          <w:sz w:val="24"/>
        </w:rPr>
        <w:t>media</w:t>
      </w:r>
      <w:r>
        <w:rPr>
          <w:sz w:val="24"/>
        </w:rPr>
        <w:tab/>
      </w:r>
      <w:r>
        <w:rPr>
          <w:spacing w:val="-4"/>
          <w:sz w:val="24"/>
        </w:rPr>
        <w:t>use:</w:t>
      </w:r>
      <w:r>
        <w:rPr>
          <w:sz w:val="24"/>
        </w:rPr>
        <w:tab/>
      </w:r>
      <w:r>
        <w:rPr>
          <w:spacing w:val="-2"/>
          <w:sz w:val="24"/>
        </w:rPr>
        <w:t>measuring</w:t>
      </w:r>
      <w:r>
        <w:rPr>
          <w:sz w:val="24"/>
        </w:rPr>
        <w:tab/>
      </w:r>
      <w:r>
        <w:rPr>
          <w:spacing w:val="-2"/>
          <w:sz w:val="24"/>
        </w:rPr>
        <w:t>average</w:t>
      </w:r>
      <w:r>
        <w:rPr>
          <w:sz w:val="24"/>
        </w:rPr>
        <w:tab/>
      </w:r>
      <w:r>
        <w:rPr>
          <w:spacing w:val="-2"/>
          <w:sz w:val="24"/>
        </w:rPr>
        <w:t>time/day</w:t>
      </w:r>
      <w:r>
        <w:rPr>
          <w:sz w:val="24"/>
        </w:rPr>
        <w:tab/>
      </w:r>
      <w:r>
        <w:rPr>
          <w:spacing w:val="-4"/>
          <w:sz w:val="24"/>
        </w:rPr>
        <w:t>and</w:t>
      </w:r>
      <w:r>
        <w:rPr>
          <w:sz w:val="24"/>
        </w:rPr>
        <w:tab/>
      </w:r>
      <w:r>
        <w:rPr>
          <w:spacing w:val="-2"/>
          <w:sz w:val="24"/>
        </w:rPr>
        <w:t>purpose</w:t>
      </w:r>
      <w:r>
        <w:rPr>
          <w:sz w:val="24"/>
        </w:rPr>
        <w:tab/>
      </w:r>
      <w:r>
        <w:rPr>
          <w:spacing w:val="-6"/>
          <w:sz w:val="24"/>
        </w:rPr>
        <w:t>of</w:t>
      </w:r>
      <w:r>
        <w:rPr>
          <w:sz w:val="24"/>
        </w:rPr>
        <w:tab/>
      </w:r>
      <w:r>
        <w:rPr>
          <w:spacing w:val="-4"/>
          <w:sz w:val="24"/>
        </w:rPr>
        <w:t xml:space="preserve">use </w:t>
      </w:r>
      <w:r>
        <w:rPr>
          <w:spacing w:val="-2"/>
          <w:sz w:val="24"/>
        </w:rPr>
        <w:t>(education/entertainment)</w:t>
      </w:r>
    </w:p>
    <w:p>
      <w:pPr>
        <w:pStyle w:val="12"/>
        <w:numPr>
          <w:ilvl w:val="2"/>
          <w:numId w:val="10"/>
        </w:numPr>
        <w:tabs>
          <w:tab w:val="left" w:pos="1624"/>
        </w:tabs>
        <w:spacing w:before="0" w:after="0" w:line="240" w:lineRule="auto"/>
        <w:ind w:left="1624" w:right="0" w:hanging="359"/>
        <w:jc w:val="left"/>
        <w:rPr>
          <w:sz w:val="24"/>
        </w:rPr>
      </w:pPr>
      <w:r>
        <w:rPr>
          <w:sz w:val="24"/>
        </w:rPr>
        <w:t>Social</w:t>
      </w:r>
      <w:r>
        <w:rPr>
          <w:spacing w:val="-1"/>
          <w:sz w:val="24"/>
        </w:rPr>
        <w:t xml:space="preserve"> </w:t>
      </w:r>
      <w:r>
        <w:rPr>
          <w:sz w:val="24"/>
        </w:rPr>
        <w:t>media</w:t>
      </w:r>
      <w:r>
        <w:rPr>
          <w:spacing w:val="-2"/>
          <w:sz w:val="24"/>
        </w:rPr>
        <w:t xml:space="preserve"> </w:t>
      </w:r>
      <w:r>
        <w:rPr>
          <w:sz w:val="24"/>
        </w:rPr>
        <w:t>addiction:</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validated</w:t>
      </w:r>
      <w:r>
        <w:rPr>
          <w:spacing w:val="-1"/>
          <w:sz w:val="24"/>
        </w:rPr>
        <w:t xml:space="preserve"> </w:t>
      </w:r>
      <w:r>
        <w:rPr>
          <w:sz w:val="24"/>
        </w:rPr>
        <w:t>SMAS</w:t>
      </w:r>
      <w:r>
        <w:rPr>
          <w:spacing w:val="2"/>
          <w:sz w:val="24"/>
        </w:rPr>
        <w:t xml:space="preserve"> </w:t>
      </w:r>
      <w:r>
        <w:rPr>
          <w:spacing w:val="-2"/>
          <w:sz w:val="24"/>
        </w:rPr>
        <w:t>scale</w:t>
      </w:r>
    </w:p>
    <w:p>
      <w:pPr>
        <w:pStyle w:val="12"/>
        <w:numPr>
          <w:ilvl w:val="2"/>
          <w:numId w:val="10"/>
        </w:numPr>
        <w:tabs>
          <w:tab w:val="left" w:pos="1624"/>
        </w:tabs>
        <w:spacing w:before="137" w:after="0" w:line="240" w:lineRule="auto"/>
        <w:ind w:left="1624" w:right="0" w:hanging="359"/>
        <w:jc w:val="left"/>
        <w:rPr>
          <w:sz w:val="24"/>
        </w:rPr>
      </w:pPr>
      <w:r>
        <w:rPr>
          <w:sz w:val="24"/>
        </w:rPr>
        <w:t>Mental</w:t>
      </w:r>
      <w:r>
        <w:rPr>
          <w:spacing w:val="-1"/>
          <w:sz w:val="24"/>
        </w:rPr>
        <w:t xml:space="preserve"> </w:t>
      </w:r>
      <w:r>
        <w:rPr>
          <w:sz w:val="24"/>
        </w:rPr>
        <w:t>health: measured</w:t>
      </w:r>
      <w:r>
        <w:rPr>
          <w:spacing w:val="1"/>
          <w:sz w:val="24"/>
        </w:rPr>
        <w:t xml:space="preserve"> </w:t>
      </w:r>
      <w:r>
        <w:rPr>
          <w:sz w:val="24"/>
        </w:rPr>
        <w:t>by</w:t>
      </w:r>
      <w:r>
        <w:rPr>
          <w:spacing w:val="-5"/>
          <w:sz w:val="24"/>
        </w:rPr>
        <w:t xml:space="preserve"> </w:t>
      </w:r>
      <w:r>
        <w:rPr>
          <w:sz w:val="24"/>
        </w:rPr>
        <w:t>the</w:t>
      </w:r>
      <w:r>
        <w:rPr>
          <w:spacing w:val="-1"/>
          <w:sz w:val="24"/>
        </w:rPr>
        <w:t xml:space="preserve"> </w:t>
      </w:r>
      <w:r>
        <w:rPr>
          <w:sz w:val="24"/>
        </w:rPr>
        <w:t xml:space="preserve">WHO-5 </w:t>
      </w:r>
      <w:r>
        <w:rPr>
          <w:spacing w:val="-2"/>
          <w:sz w:val="24"/>
        </w:rPr>
        <w:t>index;</w:t>
      </w:r>
    </w:p>
    <w:p>
      <w:pPr>
        <w:pStyle w:val="12"/>
        <w:numPr>
          <w:ilvl w:val="2"/>
          <w:numId w:val="10"/>
        </w:numPr>
        <w:tabs>
          <w:tab w:val="left" w:pos="1624"/>
        </w:tabs>
        <w:spacing w:before="139" w:after="0" w:line="240" w:lineRule="auto"/>
        <w:ind w:left="1624" w:right="0" w:hanging="359"/>
        <w:jc w:val="both"/>
        <w:rPr>
          <w:sz w:val="24"/>
        </w:rPr>
      </w:pPr>
      <w:r>
        <w:rPr>
          <w:sz w:val="24"/>
        </w:rPr>
        <w:t>Level</w:t>
      </w:r>
      <w:r>
        <w:rPr>
          <w:spacing w:val="-3"/>
          <w:sz w:val="24"/>
        </w:rPr>
        <w:t xml:space="preserve"> </w:t>
      </w:r>
      <w:r>
        <w:rPr>
          <w:sz w:val="24"/>
        </w:rPr>
        <w:t>of</w:t>
      </w:r>
      <w:r>
        <w:rPr>
          <w:spacing w:val="-1"/>
          <w:sz w:val="24"/>
        </w:rPr>
        <w:t xml:space="preserve"> </w:t>
      </w:r>
      <w:r>
        <w:rPr>
          <w:sz w:val="24"/>
        </w:rPr>
        <w:t>learning</w:t>
      </w:r>
      <w:r>
        <w:rPr>
          <w:spacing w:val="-4"/>
          <w:sz w:val="24"/>
        </w:rPr>
        <w:t xml:space="preserve"> </w:t>
      </w:r>
      <w:r>
        <w:rPr>
          <w:sz w:val="24"/>
        </w:rPr>
        <w:t>participation:</w:t>
      </w:r>
      <w:r>
        <w:rPr>
          <w:spacing w:val="-1"/>
          <w:sz w:val="24"/>
        </w:rPr>
        <w:t xml:space="preserve"> </w:t>
      </w:r>
      <w:r>
        <w:rPr>
          <w:sz w:val="24"/>
        </w:rPr>
        <w:t>using</w:t>
      </w:r>
      <w:r>
        <w:rPr>
          <w:spacing w:val="-3"/>
          <w:sz w:val="24"/>
        </w:rPr>
        <w:t xml:space="preserve"> </w:t>
      </w:r>
      <w:r>
        <w:rPr>
          <w:sz w:val="24"/>
        </w:rPr>
        <w:t>the</w:t>
      </w:r>
      <w:r>
        <w:rPr>
          <w:spacing w:val="1"/>
          <w:sz w:val="24"/>
        </w:rPr>
        <w:t xml:space="preserve"> </w:t>
      </w:r>
      <w:r>
        <w:rPr>
          <w:sz w:val="24"/>
        </w:rPr>
        <w:t>UWES-S</w:t>
      </w:r>
      <w:r>
        <w:rPr>
          <w:spacing w:val="-1"/>
          <w:sz w:val="24"/>
        </w:rPr>
        <w:t xml:space="preserve"> </w:t>
      </w:r>
      <w:r>
        <w:rPr>
          <w:sz w:val="24"/>
        </w:rPr>
        <w:t>scale</w:t>
      </w:r>
      <w:r>
        <w:rPr>
          <w:spacing w:val="-1"/>
          <w:sz w:val="24"/>
        </w:rPr>
        <w:t xml:space="preserve"> </w:t>
      </w:r>
      <w:r>
        <w:rPr>
          <w:sz w:val="24"/>
        </w:rPr>
        <w:t xml:space="preserve">(student </w:t>
      </w:r>
      <w:r>
        <w:rPr>
          <w:spacing w:val="-2"/>
          <w:sz w:val="24"/>
        </w:rPr>
        <w:t>version)</w:t>
      </w:r>
    </w:p>
    <w:p>
      <w:pPr>
        <w:pStyle w:val="12"/>
        <w:numPr>
          <w:ilvl w:val="2"/>
          <w:numId w:val="10"/>
        </w:numPr>
        <w:tabs>
          <w:tab w:val="left" w:pos="1625"/>
        </w:tabs>
        <w:spacing w:before="137" w:after="0" w:line="360" w:lineRule="auto"/>
        <w:ind w:left="1625" w:right="59" w:hanging="360"/>
        <w:jc w:val="both"/>
        <w:rPr>
          <w:sz w:val="24"/>
        </w:rPr>
      </w:pPr>
      <w:r>
        <w:rPr>
          <w:sz w:val="24"/>
        </w:rPr>
        <w:t>Digital literacy: measured according to the DigComp framework (EU) including information evaluation, content creation, and digital communication skills</w:t>
      </w:r>
    </w:p>
    <w:p>
      <w:pPr>
        <w:pStyle w:val="5"/>
        <w:spacing w:before="161" w:line="360" w:lineRule="auto"/>
        <w:ind w:right="54" w:firstLine="359"/>
        <w:jc w:val="both"/>
      </w:pPr>
      <w:r>
        <w:t>Self-reported</w:t>
      </w:r>
      <w:r>
        <w:rPr>
          <w:spacing w:val="80"/>
        </w:rPr>
        <w:t xml:space="preserve"> </w:t>
      </w:r>
      <w:r>
        <w:t>learning</w:t>
      </w:r>
      <w:r>
        <w:rPr>
          <w:spacing w:val="80"/>
        </w:rPr>
        <w:t xml:space="preserve"> </w:t>
      </w:r>
      <w:r>
        <w:t>outcomes</w:t>
      </w:r>
      <w:r>
        <w:rPr>
          <w:spacing w:val="80"/>
        </w:rPr>
        <w:t xml:space="preserve"> </w:t>
      </w:r>
      <w:r>
        <w:t>GPA</w:t>
      </w:r>
      <w:r>
        <w:rPr>
          <w:spacing w:val="80"/>
        </w:rPr>
        <w:t xml:space="preserve"> </w:t>
      </w:r>
      <w:r>
        <w:t>and</w:t>
      </w:r>
      <w:r>
        <w:rPr>
          <w:spacing w:val="80"/>
        </w:rPr>
        <w:t xml:space="preserve"> </w:t>
      </w:r>
      <w:r>
        <w:t>satisfaction</w:t>
      </w:r>
      <w:r>
        <w:rPr>
          <w:spacing w:val="80"/>
        </w:rPr>
        <w:t xml:space="preserve"> </w:t>
      </w:r>
      <w:r>
        <w:t>with</w:t>
      </w:r>
      <w:r>
        <w:rPr>
          <w:spacing w:val="80"/>
        </w:rPr>
        <w:t xml:space="preserve"> </w:t>
      </w:r>
      <w:r>
        <w:t>learning</w:t>
      </w:r>
      <w:r>
        <w:rPr>
          <w:spacing w:val="80"/>
        </w:rPr>
        <w:t xml:space="preserve"> </w:t>
      </w:r>
      <w:r>
        <w:t xml:space="preserve">achievements. All items are on a 5-point scale, except for GPA, which can be open-ended or have a score </w:t>
      </w:r>
      <w:r>
        <w:rPr>
          <w:spacing w:val="-2"/>
        </w:rPr>
        <w:t>range.</w:t>
      </w:r>
    </w:p>
    <w:p>
      <w:pPr>
        <w:pStyle w:val="12"/>
        <w:numPr>
          <w:ilvl w:val="2"/>
          <w:numId w:val="10"/>
        </w:numPr>
        <w:tabs>
          <w:tab w:val="left" w:pos="1624"/>
        </w:tabs>
        <w:spacing w:before="160" w:after="0" w:line="240" w:lineRule="auto"/>
        <w:ind w:left="1624" w:right="0" w:hanging="359"/>
        <w:jc w:val="both"/>
        <w:rPr>
          <w:sz w:val="24"/>
        </w:rPr>
      </w:pPr>
      <w:r>
        <w:rPr>
          <w:sz w:val="24"/>
        </w:rPr>
        <w:t>1 = Strongly</w:t>
      </w:r>
      <w:r>
        <w:rPr>
          <w:spacing w:val="-4"/>
          <w:sz w:val="24"/>
        </w:rPr>
        <w:t xml:space="preserve"> </w:t>
      </w:r>
      <w:r>
        <w:rPr>
          <w:spacing w:val="-2"/>
          <w:sz w:val="24"/>
        </w:rPr>
        <w:t>disagree</w:t>
      </w:r>
    </w:p>
    <w:p>
      <w:pPr>
        <w:pStyle w:val="12"/>
        <w:numPr>
          <w:ilvl w:val="2"/>
          <w:numId w:val="10"/>
        </w:numPr>
        <w:tabs>
          <w:tab w:val="left" w:pos="1624"/>
        </w:tabs>
        <w:spacing w:before="137" w:after="0" w:line="240" w:lineRule="auto"/>
        <w:ind w:left="1624" w:right="0" w:hanging="359"/>
        <w:jc w:val="both"/>
        <w:rPr>
          <w:sz w:val="24"/>
        </w:rPr>
      </w:pPr>
      <w:r>
        <w:rPr>
          <w:sz w:val="24"/>
        </w:rPr>
        <w:t>2 =</w:t>
      </w:r>
      <w:r>
        <w:rPr>
          <w:spacing w:val="-1"/>
          <w:sz w:val="24"/>
        </w:rPr>
        <w:t xml:space="preserve"> </w:t>
      </w:r>
      <w:r>
        <w:rPr>
          <w:spacing w:val="-2"/>
          <w:sz w:val="24"/>
        </w:rPr>
        <w:t>Disagree</w:t>
      </w:r>
    </w:p>
    <w:p>
      <w:pPr>
        <w:pStyle w:val="12"/>
        <w:numPr>
          <w:ilvl w:val="2"/>
          <w:numId w:val="10"/>
        </w:numPr>
        <w:tabs>
          <w:tab w:val="left" w:pos="1624"/>
        </w:tabs>
        <w:spacing w:before="140" w:after="0" w:line="240" w:lineRule="auto"/>
        <w:ind w:left="1624" w:right="0" w:hanging="359"/>
        <w:jc w:val="both"/>
        <w:rPr>
          <w:sz w:val="24"/>
        </w:rPr>
      </w:pPr>
      <w:r>
        <w:rPr>
          <w:sz w:val="24"/>
        </w:rPr>
        <w:t>3 =</w:t>
      </w:r>
      <w:r>
        <w:rPr>
          <w:spacing w:val="-1"/>
          <w:sz w:val="24"/>
        </w:rPr>
        <w:t xml:space="preserve"> </w:t>
      </w:r>
      <w:r>
        <w:rPr>
          <w:sz w:val="24"/>
        </w:rPr>
        <w:t xml:space="preserve">No </w:t>
      </w:r>
      <w:r>
        <w:rPr>
          <w:spacing w:val="-2"/>
          <w:sz w:val="24"/>
        </w:rPr>
        <w:t>opinion</w:t>
      </w:r>
    </w:p>
    <w:p>
      <w:pPr>
        <w:pStyle w:val="12"/>
        <w:numPr>
          <w:ilvl w:val="2"/>
          <w:numId w:val="10"/>
        </w:numPr>
        <w:tabs>
          <w:tab w:val="left" w:pos="1624"/>
        </w:tabs>
        <w:spacing w:before="136" w:after="0" w:line="240" w:lineRule="auto"/>
        <w:ind w:left="1624" w:right="0" w:hanging="359"/>
        <w:jc w:val="both"/>
        <w:rPr>
          <w:sz w:val="24"/>
        </w:rPr>
      </w:pPr>
      <w:r>
        <w:rPr>
          <w:sz w:val="24"/>
        </w:rPr>
        <w:t>4 =</w:t>
      </w:r>
      <w:r>
        <w:rPr>
          <w:spacing w:val="-1"/>
          <w:sz w:val="24"/>
        </w:rPr>
        <w:t xml:space="preserve"> </w:t>
      </w:r>
      <w:r>
        <w:rPr>
          <w:spacing w:val="-2"/>
          <w:sz w:val="24"/>
        </w:rPr>
        <w:t>Agree</w:t>
      </w:r>
    </w:p>
    <w:p>
      <w:pPr>
        <w:pStyle w:val="12"/>
        <w:numPr>
          <w:ilvl w:val="2"/>
          <w:numId w:val="10"/>
        </w:numPr>
        <w:tabs>
          <w:tab w:val="left" w:pos="1624"/>
        </w:tabs>
        <w:spacing w:before="140" w:after="0" w:line="240" w:lineRule="auto"/>
        <w:ind w:left="1624" w:right="0" w:hanging="359"/>
        <w:jc w:val="both"/>
        <w:rPr>
          <w:sz w:val="24"/>
        </w:rPr>
      </w:pPr>
      <w:r>
        <w:rPr>
          <w:sz w:val="24"/>
        </w:rPr>
        <w:t>5 = Strongly</w:t>
      </w:r>
      <w:r>
        <w:rPr>
          <w:spacing w:val="-4"/>
          <w:sz w:val="24"/>
        </w:rPr>
        <w:t xml:space="preserve"> </w:t>
      </w:r>
      <w:r>
        <w:rPr>
          <w:spacing w:val="-2"/>
          <w:sz w:val="24"/>
        </w:rPr>
        <w:t>agree</w:t>
      </w:r>
    </w:p>
    <w:p>
      <w:pPr>
        <w:pStyle w:val="12"/>
        <w:spacing w:after="0" w:line="240" w:lineRule="auto"/>
        <w:jc w:val="both"/>
        <w:rPr>
          <w:sz w:val="24"/>
        </w:rPr>
        <w:sectPr>
          <w:pgSz w:w="12240" w:h="15840"/>
          <w:pgMar w:top="1060" w:right="1080" w:bottom="1260" w:left="1080" w:header="0" w:footer="1001" w:gutter="0"/>
        </w:sectPr>
      </w:pPr>
    </w:p>
    <w:p>
      <w:pPr>
        <w:pStyle w:val="5"/>
        <w:spacing w:before="67" w:line="360" w:lineRule="auto"/>
        <w:ind w:right="50" w:firstLine="359"/>
        <w:jc w:val="both"/>
      </w:pPr>
      <w:r>
        <w:t>The data will be automatically encoded, securely stored, and used for research purposes only. Before the official survey, the questionnaire will be tested with 20–30 students to ensure clarity and context appropriateness.</w:t>
      </w:r>
    </w:p>
    <w:p>
      <w:pPr>
        <w:pStyle w:val="4"/>
        <w:numPr>
          <w:ilvl w:val="1"/>
          <w:numId w:val="10"/>
        </w:numPr>
        <w:tabs>
          <w:tab w:val="left" w:pos="1324"/>
        </w:tabs>
        <w:spacing w:before="167" w:after="0" w:line="240" w:lineRule="auto"/>
        <w:ind w:left="1324" w:right="0" w:hanging="419"/>
        <w:jc w:val="both"/>
      </w:pPr>
      <w:bookmarkStart w:id="46" w:name="_bookmark46"/>
      <w:bookmarkEnd w:id="46"/>
      <w:r>
        <w:t>Statistical</w:t>
      </w:r>
      <w:r>
        <w:rPr>
          <w:spacing w:val="-2"/>
        </w:rPr>
        <w:t xml:space="preserve"> </w:t>
      </w:r>
      <w:r>
        <w:t>Analysis</w:t>
      </w:r>
      <w:r>
        <w:rPr>
          <w:spacing w:val="-2"/>
        </w:rPr>
        <w:t xml:space="preserve"> Methods</w:t>
      </w:r>
    </w:p>
    <w:p>
      <w:pPr>
        <w:pStyle w:val="5"/>
        <w:spacing w:before="17"/>
        <w:ind w:left="1625"/>
        <w:jc w:val="both"/>
      </w:pPr>
      <w:r>
        <w:t>After</w:t>
      </w:r>
      <w:r>
        <w:rPr>
          <w:spacing w:val="-3"/>
        </w:rPr>
        <w:t xml:space="preserve"> </w:t>
      </w:r>
      <w:r>
        <w:t>collecting</w:t>
      </w:r>
      <w:r>
        <w:rPr>
          <w:spacing w:val="-4"/>
        </w:rPr>
        <w:t xml:space="preserve"> </w:t>
      </w:r>
      <w:r>
        <w:t>data,</w:t>
      </w:r>
      <w:r>
        <w:rPr>
          <w:spacing w:val="-1"/>
        </w:rPr>
        <w:t xml:space="preserve"> </w:t>
      </w:r>
      <w:r>
        <w:t>the analysis</w:t>
      </w:r>
      <w:r>
        <w:rPr>
          <w:spacing w:val="-1"/>
        </w:rPr>
        <w:t xml:space="preserve"> </w:t>
      </w:r>
      <w:r>
        <w:t>will</w:t>
      </w:r>
      <w:r>
        <w:rPr>
          <w:spacing w:val="-1"/>
        </w:rPr>
        <w:t xml:space="preserve"> </w:t>
      </w:r>
      <w:r>
        <w:t>be carried</w:t>
      </w:r>
      <w:r>
        <w:rPr>
          <w:spacing w:val="-1"/>
        </w:rPr>
        <w:t xml:space="preserve"> </w:t>
      </w:r>
      <w:r>
        <w:t>out</w:t>
      </w:r>
      <w:r>
        <w:rPr>
          <w:spacing w:val="-1"/>
        </w:rPr>
        <w:t xml:space="preserve"> </w:t>
      </w:r>
      <w:r>
        <w:t>through</w:t>
      </w:r>
      <w:r>
        <w:rPr>
          <w:spacing w:val="-1"/>
        </w:rPr>
        <w:t xml:space="preserve"> </w:t>
      </w:r>
      <w:r>
        <w:t>5</w:t>
      </w:r>
      <w:r>
        <w:rPr>
          <w:spacing w:val="-1"/>
        </w:rPr>
        <w:t xml:space="preserve"> </w:t>
      </w:r>
      <w:r>
        <w:t>main</w:t>
      </w:r>
      <w:r>
        <w:rPr>
          <w:spacing w:val="-1"/>
        </w:rPr>
        <w:t xml:space="preserve"> </w:t>
      </w:r>
      <w:r>
        <w:rPr>
          <w:spacing w:val="-2"/>
        </w:rPr>
        <w:t>steps</w:t>
      </w:r>
    </w:p>
    <w:p>
      <w:pPr>
        <w:pStyle w:val="5"/>
        <w:spacing w:before="26"/>
        <w:ind w:left="0"/>
      </w:pPr>
    </w:p>
    <w:p>
      <w:pPr>
        <w:pStyle w:val="4"/>
        <w:jc w:val="left"/>
      </w:pPr>
      <w:r>
        <w:t>Step</w:t>
      </w:r>
      <w:r>
        <w:rPr>
          <w:spacing w:val="-1"/>
        </w:rPr>
        <w:t xml:space="preserve"> </w:t>
      </w:r>
      <w:r>
        <w:t>1: Descriptive</w:t>
      </w:r>
      <w:r>
        <w:rPr>
          <w:spacing w:val="-2"/>
        </w:rPr>
        <w:t xml:space="preserve"> </w:t>
      </w:r>
      <w:r>
        <w:t>analysis</w:t>
      </w:r>
      <w:r>
        <w:rPr>
          <w:spacing w:val="-1"/>
        </w:rPr>
        <w:t xml:space="preserve"> </w:t>
      </w:r>
      <w:r>
        <w:t xml:space="preserve">&amp; data </w:t>
      </w:r>
      <w:r>
        <w:rPr>
          <w:spacing w:val="-2"/>
        </w:rPr>
        <w:t>cleaning</w:t>
      </w:r>
    </w:p>
    <w:p>
      <w:pPr>
        <w:pStyle w:val="5"/>
        <w:spacing w:before="17" w:line="360" w:lineRule="auto"/>
        <w:ind w:firstLine="719"/>
      </w:pPr>
      <w:r>
        <w:t>Check</w:t>
      </w:r>
      <w:r>
        <w:rPr>
          <w:spacing w:val="40"/>
        </w:rPr>
        <w:t xml:space="preserve"> </w:t>
      </w:r>
      <w:r>
        <w:t>for</w:t>
      </w:r>
      <w:r>
        <w:rPr>
          <w:spacing w:val="40"/>
        </w:rPr>
        <w:t xml:space="preserve"> </w:t>
      </w:r>
      <w:r>
        <w:t>missing</w:t>
      </w:r>
      <w:r>
        <w:rPr>
          <w:spacing w:val="40"/>
        </w:rPr>
        <w:t xml:space="preserve"> </w:t>
      </w:r>
      <w:r>
        <w:t>data,</w:t>
      </w:r>
      <w:r>
        <w:rPr>
          <w:spacing w:val="40"/>
        </w:rPr>
        <w:t xml:space="preserve"> </w:t>
      </w:r>
      <w:r>
        <w:t>remove</w:t>
      </w:r>
      <w:r>
        <w:rPr>
          <w:spacing w:val="70"/>
        </w:rPr>
        <w:t xml:space="preserve"> </w:t>
      </w:r>
      <w:r>
        <w:t>invalid</w:t>
      </w:r>
      <w:r>
        <w:rPr>
          <w:spacing w:val="40"/>
        </w:rPr>
        <w:t xml:space="preserve"> </w:t>
      </w:r>
      <w:r>
        <w:t>responses.</w:t>
      </w:r>
      <w:r>
        <w:rPr>
          <w:spacing w:val="40"/>
        </w:rPr>
        <w:t xml:space="preserve"> </w:t>
      </w:r>
      <w:r>
        <w:t>Calculate</w:t>
      </w:r>
      <w:r>
        <w:rPr>
          <w:spacing w:val="70"/>
        </w:rPr>
        <w:t xml:space="preserve"> </w:t>
      </w:r>
      <w:r>
        <w:t>the</w:t>
      </w:r>
      <w:r>
        <w:rPr>
          <w:spacing w:val="40"/>
        </w:rPr>
        <w:t xml:space="preserve"> </w:t>
      </w:r>
      <w:r>
        <w:t>mean,</w:t>
      </w:r>
      <w:r>
        <w:rPr>
          <w:spacing w:val="40"/>
        </w:rPr>
        <w:t xml:space="preserve"> </w:t>
      </w:r>
      <w:r>
        <w:t>standard</w:t>
      </w:r>
      <w:r>
        <w:rPr>
          <w:spacing w:val="40"/>
        </w:rPr>
        <w:t xml:space="preserve"> </w:t>
      </w:r>
      <w:r>
        <w:t>deviation, frequency for variables and demographic characteristics.</w:t>
      </w:r>
    </w:p>
    <w:p>
      <w:pPr>
        <w:pStyle w:val="4"/>
        <w:spacing w:before="167"/>
        <w:jc w:val="left"/>
      </w:pPr>
      <w:r>
        <w:t>Step</w:t>
      </w:r>
      <w:r>
        <w:rPr>
          <w:spacing w:val="-1"/>
        </w:rPr>
        <w:t xml:space="preserve"> </w:t>
      </w:r>
      <w:r>
        <w:t>2:</w:t>
      </w:r>
      <w:r>
        <w:rPr>
          <w:spacing w:val="-2"/>
        </w:rPr>
        <w:t xml:space="preserve"> </w:t>
      </w:r>
      <w:r>
        <w:t>Reliability</w:t>
      </w:r>
      <w:r>
        <w:rPr>
          <w:spacing w:val="-1"/>
        </w:rPr>
        <w:t xml:space="preserve"> </w:t>
      </w:r>
      <w:r>
        <w:t>and</w:t>
      </w:r>
      <w:r>
        <w:rPr>
          <w:spacing w:val="-2"/>
        </w:rPr>
        <w:t xml:space="preserve"> </w:t>
      </w:r>
      <w:r>
        <w:t>validity</w:t>
      </w:r>
      <w:r>
        <w:rPr>
          <w:spacing w:val="-1"/>
        </w:rPr>
        <w:t xml:space="preserve"> </w:t>
      </w:r>
      <w:r>
        <w:rPr>
          <w:spacing w:val="-4"/>
        </w:rPr>
        <w:t>test</w:t>
      </w:r>
    </w:p>
    <w:p>
      <w:pPr>
        <w:pStyle w:val="5"/>
        <w:spacing w:before="16"/>
        <w:ind w:left="1625"/>
      </w:pPr>
      <w:r>
        <w:t>Calculate</w:t>
      </w:r>
      <w:r>
        <w:rPr>
          <w:spacing w:val="-3"/>
        </w:rPr>
        <w:t xml:space="preserve"> </w:t>
      </w:r>
      <w:r>
        <w:t>Cronbach’s</w:t>
      </w:r>
      <w:r>
        <w:rPr>
          <w:spacing w:val="-1"/>
        </w:rPr>
        <w:t xml:space="preserve"> </w:t>
      </w:r>
      <w:r>
        <w:t>Alpha</w:t>
      </w:r>
      <w:r>
        <w:rPr>
          <w:spacing w:val="-1"/>
        </w:rPr>
        <w:t xml:space="preserve"> </w:t>
      </w:r>
      <w:r>
        <w:t>for</w:t>
      </w:r>
      <w:r>
        <w:rPr>
          <w:spacing w:val="-2"/>
        </w:rPr>
        <w:t xml:space="preserve"> </w:t>
      </w:r>
      <w:r>
        <w:t>each scale</w:t>
      </w:r>
      <w:r>
        <w:rPr>
          <w:spacing w:val="-1"/>
        </w:rPr>
        <w:t xml:space="preserve"> </w:t>
      </w:r>
      <w:r>
        <w:t>(α</w:t>
      </w:r>
      <w:r>
        <w:rPr>
          <w:spacing w:val="-1"/>
        </w:rPr>
        <w:t xml:space="preserve"> </w:t>
      </w:r>
      <w:r>
        <w:t>≥ 0.70</w:t>
      </w:r>
      <w:r>
        <w:rPr>
          <w:spacing w:val="2"/>
        </w:rPr>
        <w:t xml:space="preserve"> </w:t>
      </w:r>
      <w:r>
        <w:t xml:space="preserve">is </w:t>
      </w:r>
      <w:r>
        <w:rPr>
          <w:spacing w:val="-2"/>
        </w:rPr>
        <w:t>acceptable).</w:t>
      </w:r>
    </w:p>
    <w:p>
      <w:pPr>
        <w:pStyle w:val="5"/>
        <w:spacing w:before="22"/>
        <w:ind w:left="0"/>
      </w:pPr>
    </w:p>
    <w:p>
      <w:pPr>
        <w:pStyle w:val="5"/>
        <w:spacing w:line="360" w:lineRule="auto"/>
        <w:ind w:right="59" w:firstLine="719"/>
        <w:jc w:val="both"/>
      </w:pPr>
      <w:r>
        <w:t>Evaluate EFA to check factor groups, and if necessary, conduct CFA using AMOS to confirm the structure.</w:t>
      </w:r>
    </w:p>
    <w:p>
      <w:pPr>
        <w:pStyle w:val="4"/>
        <w:spacing w:before="163"/>
      </w:pPr>
      <w:r>
        <w:t>Step</w:t>
      </w:r>
      <w:r>
        <w:rPr>
          <w:spacing w:val="-2"/>
        </w:rPr>
        <w:t xml:space="preserve"> </w:t>
      </w:r>
      <w:r>
        <w:t>3:</w:t>
      </w:r>
      <w:r>
        <w:rPr>
          <w:spacing w:val="-1"/>
        </w:rPr>
        <w:t xml:space="preserve"> </w:t>
      </w:r>
      <w:r>
        <w:t>Test</w:t>
      </w:r>
      <w:r>
        <w:rPr>
          <w:spacing w:val="-2"/>
        </w:rPr>
        <w:t xml:space="preserve"> </w:t>
      </w:r>
      <w:r>
        <w:t>regression</w:t>
      </w:r>
      <w:r>
        <w:rPr>
          <w:spacing w:val="-1"/>
        </w:rPr>
        <w:t xml:space="preserve"> </w:t>
      </w:r>
      <w:r>
        <w:rPr>
          <w:spacing w:val="-2"/>
        </w:rPr>
        <w:t>assumptions</w:t>
      </w:r>
    </w:p>
    <w:p>
      <w:pPr>
        <w:pStyle w:val="5"/>
        <w:spacing w:before="19" w:line="360" w:lineRule="auto"/>
        <w:ind w:right="57" w:firstLine="719"/>
        <w:jc w:val="both"/>
      </w:pPr>
      <w:r>
        <w:t>Check</w:t>
      </w:r>
      <w:r>
        <w:rPr>
          <w:spacing w:val="-4"/>
        </w:rPr>
        <w:t xml:space="preserve"> </w:t>
      </w:r>
      <w:r>
        <w:t>linearity,</w:t>
      </w:r>
      <w:r>
        <w:rPr>
          <w:spacing w:val="-4"/>
        </w:rPr>
        <w:t xml:space="preserve"> </w:t>
      </w:r>
      <w:r>
        <w:t>normal</w:t>
      </w:r>
      <w:r>
        <w:rPr>
          <w:spacing w:val="-4"/>
        </w:rPr>
        <w:t xml:space="preserve"> </w:t>
      </w:r>
      <w:r>
        <w:t>distribution,</w:t>
      </w:r>
      <w:r>
        <w:rPr>
          <w:spacing w:val="-4"/>
        </w:rPr>
        <w:t xml:space="preserve"> </w:t>
      </w:r>
      <w:r>
        <w:t>homoscedasticity</w:t>
      </w:r>
      <w:r>
        <w:rPr>
          <w:spacing w:val="-7"/>
        </w:rPr>
        <w:t xml:space="preserve"> </w:t>
      </w:r>
      <w:r>
        <w:t>and</w:t>
      </w:r>
      <w:r>
        <w:rPr>
          <w:spacing w:val="-4"/>
        </w:rPr>
        <w:t xml:space="preserve"> </w:t>
      </w:r>
      <w:r>
        <w:t>multicollinearity</w:t>
      </w:r>
      <w:r>
        <w:rPr>
          <w:spacing w:val="-7"/>
        </w:rPr>
        <w:t xml:space="preserve"> </w:t>
      </w:r>
      <w:r>
        <w:t>(VIF</w:t>
      </w:r>
      <w:r>
        <w:rPr>
          <w:spacing w:val="-2"/>
        </w:rPr>
        <w:t xml:space="preserve"> </w:t>
      </w:r>
      <w:r>
        <w:t>&lt;</w:t>
      </w:r>
      <w:r>
        <w:rPr>
          <w:spacing w:val="-5"/>
        </w:rPr>
        <w:t xml:space="preserve"> </w:t>
      </w:r>
      <w:r>
        <w:t>10) to ensure the regression model is valid.</w:t>
      </w:r>
    </w:p>
    <w:p>
      <w:pPr>
        <w:pStyle w:val="4"/>
        <w:spacing w:before="164"/>
      </w:pPr>
      <w:r>
        <w:t>Step</w:t>
      </w:r>
      <w:r>
        <w:rPr>
          <w:spacing w:val="-2"/>
        </w:rPr>
        <w:t xml:space="preserve"> </w:t>
      </w:r>
      <w:r>
        <w:t>4:</w:t>
      </w:r>
      <w:r>
        <w:rPr>
          <w:spacing w:val="-1"/>
        </w:rPr>
        <w:t xml:space="preserve"> </w:t>
      </w:r>
      <w:r>
        <w:t>Multiple</w:t>
      </w:r>
      <w:r>
        <w:rPr>
          <w:spacing w:val="-1"/>
        </w:rPr>
        <w:t xml:space="preserve"> </w:t>
      </w:r>
      <w:r>
        <w:t>linear</w:t>
      </w:r>
      <w:r>
        <w:rPr>
          <w:spacing w:val="-2"/>
        </w:rPr>
        <w:t xml:space="preserve"> </w:t>
      </w:r>
      <w:r>
        <w:t>regression</w:t>
      </w:r>
      <w:r>
        <w:rPr>
          <w:spacing w:val="-1"/>
        </w:rPr>
        <w:t xml:space="preserve"> </w:t>
      </w:r>
      <w:r>
        <w:rPr>
          <w:spacing w:val="-2"/>
        </w:rPr>
        <w:t>analysis</w:t>
      </w:r>
    </w:p>
    <w:p>
      <w:pPr>
        <w:pStyle w:val="5"/>
        <w:spacing w:before="17" w:line="360" w:lineRule="auto"/>
        <w:ind w:right="56" w:firstLine="719"/>
        <w:jc w:val="both"/>
      </w:pPr>
      <w:r>
        <w:rPr>
          <w:spacing w:val="-2"/>
        </w:rPr>
        <w:t>Use</w:t>
      </w:r>
      <w:r>
        <w:rPr>
          <w:spacing w:val="-4"/>
        </w:rPr>
        <w:t xml:space="preserve"> </w:t>
      </w:r>
      <w:r>
        <w:rPr>
          <w:spacing w:val="-2"/>
        </w:rPr>
        <w:t>multivariate</w:t>
      </w:r>
      <w:r>
        <w:rPr>
          <w:spacing w:val="-3"/>
        </w:rPr>
        <w:t xml:space="preserve"> </w:t>
      </w:r>
      <w:r>
        <w:rPr>
          <w:spacing w:val="-2"/>
        </w:rPr>
        <w:t>regression</w:t>
      </w:r>
      <w:r>
        <w:rPr>
          <w:spacing w:val="-3"/>
        </w:rPr>
        <w:t xml:space="preserve"> </w:t>
      </w:r>
      <w:r>
        <w:rPr>
          <w:spacing w:val="-2"/>
        </w:rPr>
        <w:t>to test</w:t>
      </w:r>
      <w:r>
        <w:rPr>
          <w:spacing w:val="-3"/>
        </w:rPr>
        <w:t xml:space="preserve"> </w:t>
      </w:r>
      <w:r>
        <w:rPr>
          <w:spacing w:val="-2"/>
        </w:rPr>
        <w:t>the</w:t>
      </w:r>
      <w:r>
        <w:rPr>
          <w:spacing w:val="-3"/>
        </w:rPr>
        <w:t xml:space="preserve"> </w:t>
      </w:r>
      <w:r>
        <w:rPr>
          <w:spacing w:val="-2"/>
        </w:rPr>
        <w:t>relationship between</w:t>
      </w:r>
      <w:r>
        <w:rPr>
          <w:spacing w:val="-3"/>
        </w:rPr>
        <w:t xml:space="preserve"> </w:t>
      </w:r>
      <w:r>
        <w:rPr>
          <w:spacing w:val="-2"/>
        </w:rPr>
        <w:t>independent variables</w:t>
      </w:r>
      <w:r>
        <w:rPr>
          <w:spacing w:val="-3"/>
        </w:rPr>
        <w:t xml:space="preserve"> </w:t>
      </w:r>
      <w:r>
        <w:rPr>
          <w:spacing w:val="-2"/>
        </w:rPr>
        <w:t xml:space="preserve">(social </w:t>
      </w:r>
      <w:r>
        <w:t>media use, addiction, digital literacy...) and the main dependent variable (academic performance) (p &lt; 0.05).</w:t>
      </w:r>
    </w:p>
    <w:p>
      <w:pPr>
        <w:pStyle w:val="4"/>
        <w:spacing w:before="164"/>
      </w:pPr>
      <w:r>
        <w:t>Step</w:t>
      </w:r>
      <w:r>
        <w:rPr>
          <w:spacing w:val="-2"/>
        </w:rPr>
        <w:t xml:space="preserve"> </w:t>
      </w:r>
      <w:r>
        <w:t>5:</w:t>
      </w:r>
      <w:r>
        <w:rPr>
          <w:spacing w:val="-2"/>
        </w:rPr>
        <w:t xml:space="preserve"> </w:t>
      </w:r>
      <w:r>
        <w:t>Mediation</w:t>
      </w:r>
      <w:r>
        <w:rPr>
          <w:spacing w:val="-1"/>
        </w:rPr>
        <w:t xml:space="preserve"> </w:t>
      </w:r>
      <w:r>
        <w:rPr>
          <w:spacing w:val="-2"/>
        </w:rPr>
        <w:t>analysis</w:t>
      </w:r>
    </w:p>
    <w:p>
      <w:pPr>
        <w:pStyle w:val="5"/>
        <w:spacing w:before="20" w:line="360" w:lineRule="auto"/>
        <w:ind w:right="51" w:firstLine="719"/>
        <w:jc w:val="both"/>
      </w:pPr>
      <w:r>
        <w:t>Use the PROCESS Macro – Model 4 tool to test the indirect effect (e.g. Addiction → Well-being</w:t>
      </w:r>
      <w:r>
        <w:rPr>
          <w:spacing w:val="-7"/>
        </w:rPr>
        <w:t xml:space="preserve"> </w:t>
      </w:r>
      <w:r>
        <w:t>→</w:t>
      </w:r>
      <w:r>
        <w:rPr>
          <w:spacing w:val="-5"/>
        </w:rPr>
        <w:t xml:space="preserve"> </w:t>
      </w:r>
      <w:r>
        <w:t>Academic</w:t>
      </w:r>
      <w:r>
        <w:rPr>
          <w:spacing w:val="-4"/>
        </w:rPr>
        <w:t xml:space="preserve"> </w:t>
      </w:r>
      <w:r>
        <w:t>Performance).</w:t>
      </w:r>
      <w:r>
        <w:rPr>
          <w:spacing w:val="-5"/>
        </w:rPr>
        <w:t xml:space="preserve"> </w:t>
      </w:r>
      <w:r>
        <w:t>Use</w:t>
      </w:r>
      <w:r>
        <w:rPr>
          <w:spacing w:val="-6"/>
        </w:rPr>
        <w:t xml:space="preserve"> </w:t>
      </w:r>
      <w:r>
        <w:t>bootstrapping</w:t>
      </w:r>
      <w:r>
        <w:rPr>
          <w:spacing w:val="-6"/>
        </w:rPr>
        <w:t xml:space="preserve"> </w:t>
      </w:r>
      <w:r>
        <w:t>of</w:t>
      </w:r>
      <w:r>
        <w:rPr>
          <w:spacing w:val="-6"/>
        </w:rPr>
        <w:t xml:space="preserve"> </w:t>
      </w:r>
      <w:r>
        <w:t>5000</w:t>
      </w:r>
      <w:r>
        <w:rPr>
          <w:spacing w:val="-5"/>
        </w:rPr>
        <w:t xml:space="preserve"> </w:t>
      </w:r>
      <w:r>
        <w:t>replicate</w:t>
      </w:r>
      <w:r>
        <w:rPr>
          <w:spacing w:val="-5"/>
        </w:rPr>
        <w:t xml:space="preserve"> </w:t>
      </w:r>
      <w:r>
        <w:t>samples</w:t>
      </w:r>
      <w:r>
        <w:rPr>
          <w:spacing w:val="-5"/>
        </w:rPr>
        <w:t xml:space="preserve"> </w:t>
      </w:r>
      <w:r>
        <w:t>to</w:t>
      </w:r>
      <w:r>
        <w:rPr>
          <w:spacing w:val="-4"/>
        </w:rPr>
        <w:t xml:space="preserve"> </w:t>
      </w:r>
      <w:r>
        <w:t>test</w:t>
      </w:r>
      <w:r>
        <w:rPr>
          <w:spacing w:val="-6"/>
        </w:rPr>
        <w:t xml:space="preserve"> </w:t>
      </w:r>
      <w:r>
        <w:rPr>
          <w:spacing w:val="-5"/>
        </w:rPr>
        <w:t>the</w:t>
      </w:r>
    </w:p>
    <w:p>
      <w:pPr>
        <w:pStyle w:val="5"/>
        <w:spacing w:after="0" w:line="360" w:lineRule="auto"/>
        <w:jc w:val="both"/>
        <w:sectPr>
          <w:pgSz w:w="12240" w:h="15840"/>
          <w:pgMar w:top="1060" w:right="1080" w:bottom="1260" w:left="1080" w:header="0" w:footer="1001" w:gutter="0"/>
        </w:sectPr>
      </w:pPr>
    </w:p>
    <w:p>
      <w:pPr>
        <w:spacing w:before="68"/>
        <w:ind w:left="3121" w:right="0" w:firstLine="0"/>
        <w:jc w:val="left"/>
        <w:rPr>
          <w:b/>
          <w:sz w:val="28"/>
        </w:rPr>
      </w:pPr>
      <w:r>
        <w:rPr>
          <w:b/>
          <w:sz w:val="28"/>
        </w:rPr>
        <w:t>List</w:t>
      </w:r>
      <w:r>
        <w:rPr>
          <w:b/>
          <w:spacing w:val="-5"/>
          <w:sz w:val="28"/>
        </w:rPr>
        <w:t xml:space="preserve"> </w:t>
      </w:r>
      <w:r>
        <w:rPr>
          <w:b/>
          <w:sz w:val="28"/>
        </w:rPr>
        <w:t>all</w:t>
      </w:r>
      <w:r>
        <w:rPr>
          <w:b/>
          <w:spacing w:val="-3"/>
          <w:sz w:val="28"/>
        </w:rPr>
        <w:t xml:space="preserve"> </w:t>
      </w:r>
      <w:r>
        <w:rPr>
          <w:b/>
          <w:sz w:val="28"/>
        </w:rPr>
        <w:t>cited</w:t>
      </w:r>
      <w:r>
        <w:rPr>
          <w:b/>
          <w:spacing w:val="-3"/>
          <w:sz w:val="28"/>
        </w:rPr>
        <w:t xml:space="preserve"> </w:t>
      </w:r>
      <w:r>
        <w:rPr>
          <w:b/>
          <w:sz w:val="28"/>
        </w:rPr>
        <w:t>references</w:t>
      </w:r>
      <w:r>
        <w:rPr>
          <w:b/>
          <w:spacing w:val="-2"/>
          <w:sz w:val="28"/>
        </w:rPr>
        <w:t xml:space="preserve"> </w:t>
      </w:r>
      <w:r>
        <w:rPr>
          <w:b/>
          <w:sz w:val="28"/>
        </w:rPr>
        <w:t>in</w:t>
      </w:r>
      <w:r>
        <w:rPr>
          <w:b/>
          <w:spacing w:val="-3"/>
          <w:sz w:val="28"/>
        </w:rPr>
        <w:t xml:space="preserve"> </w:t>
      </w:r>
      <w:r>
        <w:rPr>
          <w:b/>
          <w:sz w:val="28"/>
        </w:rPr>
        <w:t>APA</w:t>
      </w:r>
      <w:r>
        <w:rPr>
          <w:b/>
          <w:spacing w:val="-3"/>
          <w:sz w:val="28"/>
        </w:rPr>
        <w:t xml:space="preserve"> </w:t>
      </w:r>
      <w:r>
        <w:rPr>
          <w:b/>
          <w:spacing w:val="-2"/>
          <w:sz w:val="28"/>
        </w:rPr>
        <w:t>format.</w:t>
      </w:r>
    </w:p>
    <w:p>
      <w:pPr>
        <w:pStyle w:val="5"/>
        <w:spacing w:before="3"/>
        <w:ind w:left="0"/>
        <w:rPr>
          <w:b/>
          <w:sz w:val="28"/>
        </w:rPr>
      </w:pPr>
    </w:p>
    <w:p>
      <w:pPr>
        <w:pStyle w:val="4"/>
        <w:jc w:val="left"/>
      </w:pPr>
      <w:bookmarkStart w:id="47" w:name="_bookmark47"/>
      <w:bookmarkEnd w:id="47"/>
      <w:r>
        <w:rPr>
          <w:spacing w:val="-2"/>
        </w:rPr>
        <w:t>References</w:t>
      </w:r>
    </w:p>
    <w:p>
      <w:pPr>
        <w:pStyle w:val="5"/>
        <w:tabs>
          <w:tab w:val="left" w:pos="3100"/>
          <w:tab w:val="left" w:pos="3539"/>
          <w:tab w:val="left" w:pos="4455"/>
          <w:tab w:val="left" w:pos="5745"/>
        </w:tabs>
        <w:spacing w:before="17" w:line="360" w:lineRule="auto"/>
        <w:ind w:left="1625" w:right="48" w:hanging="720"/>
      </w:pPr>
      <w:r>
        <w:t>Ali Mugahed Al-Rahmi et al. . (2020). Universal Journal of Educational Research. Retrieved from</w:t>
      </w:r>
      <w:r>
        <w:rPr>
          <w:spacing w:val="80"/>
        </w:rPr>
        <w:t xml:space="preserve"> </w:t>
      </w:r>
      <w:r>
        <w:t>Task-Technology</w:t>
      </w:r>
      <w:r>
        <w:rPr>
          <w:spacing w:val="80"/>
        </w:rPr>
        <w:t xml:space="preserve"> </w:t>
      </w:r>
      <w:r>
        <w:t>Fit</w:t>
      </w:r>
      <w:r>
        <w:rPr>
          <w:spacing w:val="80"/>
        </w:rPr>
        <w:t xml:space="preserve"> </w:t>
      </w:r>
      <w:r>
        <w:t>Model:</w:t>
      </w:r>
      <w:r>
        <w:rPr>
          <w:spacing w:val="80"/>
        </w:rPr>
        <w:t xml:space="preserve"> </w:t>
      </w:r>
      <w:r>
        <w:t>The</w:t>
      </w:r>
      <w:r>
        <w:rPr>
          <w:spacing w:val="80"/>
        </w:rPr>
        <w:t xml:space="preserve"> </w:t>
      </w:r>
      <w:r>
        <w:t>Factors</w:t>
      </w:r>
      <w:r>
        <w:rPr>
          <w:spacing w:val="80"/>
        </w:rPr>
        <w:t xml:space="preserve"> </w:t>
      </w:r>
      <w:r>
        <w:t>Affecting</w:t>
      </w:r>
      <w:r>
        <w:rPr>
          <w:spacing w:val="80"/>
        </w:rPr>
        <w:t xml:space="preserve"> </w:t>
      </w:r>
      <w:r>
        <w:t>Students'</w:t>
      </w:r>
      <w:r>
        <w:rPr>
          <w:spacing w:val="80"/>
        </w:rPr>
        <w:t xml:space="preserve"> </w:t>
      </w:r>
      <w:r>
        <w:t>Academic</w:t>
      </w:r>
      <w:r>
        <w:rPr>
          <w:spacing w:val="80"/>
          <w:w w:val="150"/>
        </w:rPr>
        <w:t xml:space="preserve"> </w:t>
      </w:r>
      <w:r>
        <w:rPr>
          <w:spacing w:val="-2"/>
        </w:rPr>
        <w:t>Performance</w:t>
      </w:r>
      <w:r>
        <w:tab/>
      </w:r>
      <w:r>
        <w:rPr>
          <w:spacing w:val="-6"/>
        </w:rPr>
        <w:t>in</w:t>
      </w:r>
      <w:r>
        <w:tab/>
      </w:r>
      <w:r>
        <w:rPr>
          <w:spacing w:val="-2"/>
        </w:rPr>
        <w:t>Higher</w:t>
      </w:r>
      <w:r>
        <w:tab/>
      </w:r>
      <w:r>
        <w:rPr>
          <w:spacing w:val="-2"/>
        </w:rPr>
        <w:t>Education:</w:t>
      </w:r>
      <w:r>
        <w:tab/>
      </w:r>
      <w:r>
        <w:rPr>
          <w:spacing w:val="-2"/>
        </w:rPr>
        <w:t>https://</w:t>
      </w:r>
      <w:r>
        <w:fldChar w:fldCharType="begin"/>
      </w:r>
      <w:r>
        <w:instrText xml:space="preserve"> HYPERLINK "http://www.researchgate.net/profile/Ali-Al-" \h </w:instrText>
      </w:r>
      <w:r>
        <w:fldChar w:fldCharType="separate"/>
      </w:r>
      <w:r>
        <w:rPr>
          <w:spacing w:val="-2"/>
        </w:rPr>
        <w:t>www.researchgate.net/profile/Ali-Al-</w:t>
      </w:r>
      <w:r>
        <w:rPr>
          <w:spacing w:val="-2"/>
        </w:rPr>
        <w:fldChar w:fldCharType="end"/>
      </w:r>
      <w:r>
        <w:rPr>
          <w:spacing w:val="-2"/>
        </w:rPr>
        <w:t xml:space="preserve"> Rahmi/publication/346565005_Task- Technology_Fit_Model_The_Factors_Affecting_Students'_Academic_Performance_in</w:t>
      </w:r>
    </w:p>
    <w:p>
      <w:pPr>
        <w:pStyle w:val="5"/>
        <w:spacing w:before="1" w:line="360" w:lineRule="auto"/>
        <w:ind w:left="1625" w:right="345"/>
      </w:pPr>
      <w:r>
        <w:rPr>
          <w:spacing w:val="-2"/>
        </w:rPr>
        <w:t>_Higher_Education/links/5fc7829f92851c00f8453955/Task-Technology-Fit-Model- The-Factors-Affecting-Stude</w:t>
      </w:r>
    </w:p>
    <w:p>
      <w:pPr>
        <w:pStyle w:val="5"/>
        <w:spacing w:before="162" w:line="360" w:lineRule="auto"/>
        <w:ind w:left="1625" w:right="53" w:hanging="720"/>
        <w:jc w:val="both"/>
      </w:pPr>
      <w:r>
        <w:t xml:space="preserve">Alison Black at. al. (2025, 02 24). frontiersin. Retrieved from It's who you know: a review of peer networks and academic achievement in schools: </w:t>
      </w:r>
      <w:r>
        <w:rPr>
          <w:spacing w:val="-2"/>
        </w:rPr>
        <w:t>https:/</w:t>
      </w:r>
      <w:r>
        <w:fldChar w:fldCharType="begin"/>
      </w:r>
      <w:r>
        <w:instrText xml:space="preserve"> HYPERLINK "http://www.frontiersin.org/journals/psychology/articles/10.3389/fpsyg.2024.1444570/" \h </w:instrText>
      </w:r>
      <w:r>
        <w:fldChar w:fldCharType="separate"/>
      </w:r>
      <w:r>
        <w:rPr>
          <w:spacing w:val="-2"/>
        </w:rPr>
        <w:t>/www.frontiersin.org/journals/psychology/articles/10.3389/fpsyg.2024.1444570/</w:t>
      </w:r>
      <w:r>
        <w:rPr>
          <w:spacing w:val="-2"/>
        </w:rPr>
        <w:fldChar w:fldCharType="end"/>
      </w:r>
      <w:r>
        <w:rPr>
          <w:spacing w:val="-2"/>
        </w:rPr>
        <w:t xml:space="preserve"> </w:t>
      </w:r>
      <w:r>
        <w:rPr>
          <w:spacing w:val="-4"/>
        </w:rPr>
        <w:t>full</w:t>
      </w:r>
    </w:p>
    <w:p>
      <w:pPr>
        <w:pStyle w:val="5"/>
        <w:spacing w:before="159" w:line="360" w:lineRule="auto"/>
        <w:ind w:left="1625" w:right="51" w:hanging="720"/>
        <w:jc w:val="both"/>
      </w:pPr>
      <w:r>
        <w:t>Ana Cristina García et. al. (2020). MDPI. Retrieved from The Influence of Social Networks within Educational and Social Fields: A Comparative Study</w:t>
      </w:r>
      <w:r>
        <w:rPr>
          <w:spacing w:val="-4"/>
        </w:rPr>
        <w:t xml:space="preserve"> </w:t>
      </w:r>
      <w:r>
        <w:t>between Two Generations of Online Students: https:/</w:t>
      </w:r>
      <w:r>
        <w:fldChar w:fldCharType="begin"/>
      </w:r>
      <w:r>
        <w:instrText xml:space="preserve"> HYPERLINK "http://www.mdpi.com/2071-1050/12/23/9941" \h </w:instrText>
      </w:r>
      <w:r>
        <w:fldChar w:fldCharType="separate"/>
      </w:r>
      <w:r>
        <w:t>/www.mdpi.com/2071-1050/12/23/9941</w:t>
      </w:r>
      <w:r>
        <w:fldChar w:fldCharType="end"/>
      </w:r>
    </w:p>
    <w:p>
      <w:pPr>
        <w:pStyle w:val="5"/>
        <w:spacing w:before="160" w:line="360" w:lineRule="auto"/>
        <w:ind w:left="1625" w:right="52" w:hanging="720"/>
        <w:jc w:val="both"/>
      </w:pPr>
      <w:r>
        <w:t>Arago, L. E. (2025). ijmaberjourna. Retrieved from INTERNATIONAL JOURNAL OF MULTIDISCIPLINARY:</w:t>
      </w:r>
      <w:r>
        <w:rPr>
          <w:spacing w:val="42"/>
        </w:rPr>
        <w:t xml:space="preserve"> </w:t>
      </w:r>
      <w:r>
        <w:t>APPLIED</w:t>
      </w:r>
      <w:r>
        <w:rPr>
          <w:spacing w:val="48"/>
        </w:rPr>
        <w:t xml:space="preserve"> </w:t>
      </w:r>
      <w:r>
        <w:t>BUSINESS</w:t>
      </w:r>
      <w:r>
        <w:rPr>
          <w:spacing w:val="48"/>
        </w:rPr>
        <w:t xml:space="preserve"> </w:t>
      </w:r>
      <w:r>
        <w:t>AND</w:t>
      </w:r>
      <w:r>
        <w:rPr>
          <w:spacing w:val="44"/>
        </w:rPr>
        <w:t xml:space="preserve"> </w:t>
      </w:r>
      <w:r>
        <w:t>EDUCATION</w:t>
      </w:r>
      <w:r>
        <w:rPr>
          <w:spacing w:val="44"/>
        </w:rPr>
        <w:t xml:space="preserve"> </w:t>
      </w:r>
      <w:r>
        <w:rPr>
          <w:spacing w:val="-2"/>
        </w:rPr>
        <w:t>RESEARCH:</w:t>
      </w:r>
    </w:p>
    <w:p>
      <w:pPr>
        <w:pStyle w:val="5"/>
        <w:ind w:left="1625"/>
      </w:pPr>
      <w:r>
        <w:rPr>
          <w:spacing w:val="-2"/>
        </w:rPr>
        <w:t>https:/</w:t>
      </w:r>
      <w:r>
        <w:fldChar w:fldCharType="begin"/>
      </w:r>
      <w:r>
        <w:instrText xml:space="preserve"> HYPERLINK "http://www.ijmaberjournal.org/index.php/ijmaber/article/view/2541/1381" \h </w:instrText>
      </w:r>
      <w:r>
        <w:fldChar w:fldCharType="separate"/>
      </w:r>
      <w:r>
        <w:rPr>
          <w:spacing w:val="-2"/>
        </w:rPr>
        <w:t>/www.ijmaberjournal.org/index.php/ijmaber/article/view/2541/1381</w:t>
      </w:r>
      <w:r>
        <w:rPr>
          <w:spacing w:val="-2"/>
        </w:rPr>
        <w:fldChar w:fldCharType="end"/>
      </w:r>
    </w:p>
    <w:p>
      <w:pPr>
        <w:pStyle w:val="5"/>
        <w:spacing w:before="21"/>
        <w:ind w:left="0"/>
      </w:pPr>
    </w:p>
    <w:p>
      <w:pPr>
        <w:pStyle w:val="5"/>
        <w:spacing w:line="360" w:lineRule="auto"/>
        <w:ind w:left="1625" w:right="53" w:hanging="720"/>
        <w:jc w:val="both"/>
      </w:pPr>
      <w:r>
        <w:t>Ayesha Masood et. al. . (2022, 3). Original Research. Retrieved from Untangling the Adverse Effect of SNS: https://journals.sagepub.com/doi/pdf/10.1177/21582440221079905</w:t>
      </w:r>
    </w:p>
    <w:p>
      <w:pPr>
        <w:pStyle w:val="5"/>
        <w:tabs>
          <w:tab w:val="left" w:pos="3586"/>
          <w:tab w:val="left" w:pos="6171"/>
          <w:tab w:val="left" w:pos="9173"/>
        </w:tabs>
        <w:spacing w:before="161" w:line="360" w:lineRule="auto"/>
        <w:ind w:left="1625" w:right="51" w:hanging="720"/>
        <w:jc w:val="both"/>
      </w:pPr>
      <w:r>
        <w:t>Guaña-Moya, J. (2025, 03 22). Horizon International Journal. Retrieved from Social networks and</w:t>
      </w:r>
      <w:r>
        <w:rPr>
          <w:spacing w:val="-1"/>
        </w:rPr>
        <w:t xml:space="preserve"> </w:t>
      </w:r>
      <w:r>
        <w:t>learning</w:t>
      </w:r>
      <w:r>
        <w:rPr>
          <w:spacing w:val="-4"/>
        </w:rPr>
        <w:t xml:space="preserve"> </w:t>
      </w:r>
      <w:r>
        <w:t>in</w:t>
      </w:r>
      <w:r>
        <w:rPr>
          <w:spacing w:val="-1"/>
        </w:rPr>
        <w:t xml:space="preserve"> </w:t>
      </w:r>
      <w:r>
        <w:t>higher</w:t>
      </w:r>
      <w:r>
        <w:rPr>
          <w:spacing w:val="-2"/>
        </w:rPr>
        <w:t xml:space="preserve"> </w:t>
      </w:r>
      <w:r>
        <w:t>education:</w:t>
      </w:r>
      <w:r>
        <w:rPr>
          <w:spacing w:val="-1"/>
        </w:rPr>
        <w:t xml:space="preserve"> </w:t>
      </w:r>
      <w:r>
        <w:t>analysis</w:t>
      </w:r>
      <w:r>
        <w:rPr>
          <w:spacing w:val="-1"/>
        </w:rPr>
        <w:t xml:space="preserve"> </w:t>
      </w:r>
      <w:r>
        <w:t>of</w:t>
      </w:r>
      <w:r>
        <w:rPr>
          <w:spacing w:val="-2"/>
        </w:rPr>
        <w:t xml:space="preserve"> </w:t>
      </w:r>
      <w:r>
        <w:t>their impact</w:t>
      </w:r>
      <w:r>
        <w:rPr>
          <w:spacing w:val="-1"/>
        </w:rPr>
        <w:t xml:space="preserve"> </w:t>
      </w:r>
      <w:r>
        <w:t>on</w:t>
      </w:r>
      <w:r>
        <w:rPr>
          <w:spacing w:val="-1"/>
        </w:rPr>
        <w:t xml:space="preserve"> </w:t>
      </w:r>
      <w:r>
        <w:t>the</w:t>
      </w:r>
      <w:r>
        <w:rPr>
          <w:spacing w:val="-2"/>
        </w:rPr>
        <w:t xml:space="preserve"> </w:t>
      </w:r>
      <w:r>
        <w:t xml:space="preserve">academic performance </w:t>
      </w:r>
      <w:r>
        <w:rPr>
          <w:spacing w:val="-6"/>
        </w:rPr>
        <w:t>of</w:t>
      </w:r>
      <w:r>
        <w:tab/>
      </w:r>
      <w:r>
        <w:rPr>
          <w:spacing w:val="-2"/>
        </w:rPr>
        <w:t>software</w:t>
      </w:r>
      <w:r>
        <w:tab/>
      </w:r>
      <w:r>
        <w:rPr>
          <w:spacing w:val="-2"/>
        </w:rPr>
        <w:t>development</w:t>
      </w:r>
      <w:r>
        <w:tab/>
      </w:r>
      <w:r>
        <w:rPr>
          <w:spacing w:val="-2"/>
        </w:rPr>
        <w:t>students: https://editorialsphaera.com/index.php/hor/article/view/70/123</w:t>
      </w:r>
    </w:p>
    <w:p>
      <w:pPr>
        <w:pStyle w:val="5"/>
        <w:spacing w:before="162" w:line="360" w:lineRule="auto"/>
        <w:ind w:left="1625" w:right="52" w:hanging="720"/>
        <w:jc w:val="both"/>
      </w:pPr>
      <w:r>
        <w:t>Hamidah,</w:t>
      </w:r>
      <w:r>
        <w:rPr>
          <w:spacing w:val="-6"/>
        </w:rPr>
        <w:t xml:space="preserve"> </w:t>
      </w:r>
      <w:r>
        <w:t>&amp;</w:t>
      </w:r>
      <w:r>
        <w:rPr>
          <w:spacing w:val="-8"/>
        </w:rPr>
        <w:t xml:space="preserve"> </w:t>
      </w:r>
      <w:r>
        <w:t>Okkita</w:t>
      </w:r>
      <w:r>
        <w:rPr>
          <w:spacing w:val="-6"/>
        </w:rPr>
        <w:t xml:space="preserve"> </w:t>
      </w:r>
      <w:r>
        <w:t>Rizan.</w:t>
      </w:r>
      <w:r>
        <w:rPr>
          <w:spacing w:val="-6"/>
        </w:rPr>
        <w:t xml:space="preserve"> </w:t>
      </w:r>
      <w:r>
        <w:t>(2025,</w:t>
      </w:r>
      <w:r>
        <w:rPr>
          <w:spacing w:val="-6"/>
        </w:rPr>
        <w:t xml:space="preserve"> </w:t>
      </w:r>
      <w:r>
        <w:t>05</w:t>
      </w:r>
      <w:r>
        <w:rPr>
          <w:spacing w:val="-6"/>
        </w:rPr>
        <w:t xml:space="preserve"> </w:t>
      </w:r>
      <w:r>
        <w:t>07).</w:t>
      </w:r>
      <w:r>
        <w:rPr>
          <w:spacing w:val="-5"/>
        </w:rPr>
        <w:t xml:space="preserve"> </w:t>
      </w:r>
      <w:r>
        <w:t>Jurnal</w:t>
      </w:r>
      <w:r>
        <w:rPr>
          <w:spacing w:val="-5"/>
        </w:rPr>
        <w:t xml:space="preserve"> </w:t>
      </w:r>
      <w:r>
        <w:t>SISFOKOM.</w:t>
      </w:r>
      <w:r>
        <w:rPr>
          <w:spacing w:val="-6"/>
        </w:rPr>
        <w:t xml:space="preserve"> </w:t>
      </w:r>
      <w:r>
        <w:t>Retrieved</w:t>
      </w:r>
      <w:r>
        <w:rPr>
          <w:spacing w:val="-6"/>
        </w:rPr>
        <w:t xml:space="preserve"> </w:t>
      </w:r>
      <w:r>
        <w:t>from</w:t>
      </w:r>
      <w:r>
        <w:rPr>
          <w:spacing w:val="-5"/>
        </w:rPr>
        <w:t xml:space="preserve"> </w:t>
      </w:r>
      <w:r>
        <w:t>The</w:t>
      </w:r>
      <w:r>
        <w:rPr>
          <w:spacing w:val="-5"/>
        </w:rPr>
        <w:t xml:space="preserve"> </w:t>
      </w:r>
      <w:r>
        <w:t>Influence</w:t>
      </w:r>
      <w:r>
        <w:rPr>
          <w:spacing w:val="-7"/>
        </w:rPr>
        <w:t xml:space="preserve"> </w:t>
      </w:r>
      <w:r>
        <w:t>of Social Media on Student Learning: file:///C:/Users/2809t/Downloads/2344%20(9).pdf</w:t>
      </w:r>
    </w:p>
    <w:p>
      <w:pPr>
        <w:pStyle w:val="5"/>
        <w:spacing w:before="158" w:line="360" w:lineRule="auto"/>
        <w:ind w:left="1625" w:right="55" w:hanging="720"/>
        <w:jc w:val="both"/>
      </w:pPr>
      <w:r>
        <w:t>Isaac</w:t>
      </w:r>
      <w:r>
        <w:rPr>
          <w:spacing w:val="-12"/>
        </w:rPr>
        <w:t xml:space="preserve"> </w:t>
      </w:r>
      <w:r>
        <w:t>Kofi</w:t>
      </w:r>
      <w:r>
        <w:rPr>
          <w:spacing w:val="-13"/>
        </w:rPr>
        <w:t xml:space="preserve"> </w:t>
      </w:r>
      <w:r>
        <w:t>Nti</w:t>
      </w:r>
      <w:r>
        <w:rPr>
          <w:spacing w:val="-10"/>
        </w:rPr>
        <w:t xml:space="preserve"> </w:t>
      </w:r>
      <w:r>
        <w:t>et.</w:t>
      </w:r>
      <w:r>
        <w:rPr>
          <w:spacing w:val="-13"/>
        </w:rPr>
        <w:t xml:space="preserve"> </w:t>
      </w:r>
      <w:r>
        <w:t>al.</w:t>
      </w:r>
      <w:r>
        <w:rPr>
          <w:spacing w:val="-13"/>
        </w:rPr>
        <w:t xml:space="preserve"> </w:t>
      </w:r>
      <w:r>
        <w:t>.</w:t>
      </w:r>
      <w:r>
        <w:rPr>
          <w:spacing w:val="-9"/>
        </w:rPr>
        <w:t xml:space="preserve"> </w:t>
      </w:r>
      <w:r>
        <w:t>(2021,</w:t>
      </w:r>
      <w:r>
        <w:rPr>
          <w:spacing w:val="-13"/>
        </w:rPr>
        <w:t xml:space="preserve"> </w:t>
      </w:r>
      <w:r>
        <w:t>8).</w:t>
      </w:r>
      <w:r>
        <w:rPr>
          <w:spacing w:val="-14"/>
        </w:rPr>
        <w:t xml:space="preserve"> </w:t>
      </w:r>
      <w:r>
        <w:t>Researchgate.</w:t>
      </w:r>
      <w:r>
        <w:rPr>
          <w:spacing w:val="-13"/>
        </w:rPr>
        <w:t xml:space="preserve"> </w:t>
      </w:r>
      <w:r>
        <w:t>Retrieved</w:t>
      </w:r>
      <w:r>
        <w:rPr>
          <w:spacing w:val="-13"/>
        </w:rPr>
        <w:t xml:space="preserve"> </w:t>
      </w:r>
      <w:r>
        <w:t>from</w:t>
      </w:r>
      <w:r>
        <w:rPr>
          <w:spacing w:val="-13"/>
        </w:rPr>
        <w:t xml:space="preserve"> </w:t>
      </w:r>
      <w:r>
        <w:t>Prediction</w:t>
      </w:r>
      <w:r>
        <w:rPr>
          <w:spacing w:val="-13"/>
        </w:rPr>
        <w:t xml:space="preserve"> </w:t>
      </w:r>
      <w:r>
        <w:t>of</w:t>
      </w:r>
      <w:r>
        <w:rPr>
          <w:spacing w:val="-12"/>
        </w:rPr>
        <w:t xml:space="preserve"> </w:t>
      </w:r>
      <w:r>
        <w:t>social</w:t>
      </w:r>
      <w:r>
        <w:rPr>
          <w:spacing w:val="-13"/>
        </w:rPr>
        <w:t xml:space="preserve"> </w:t>
      </w:r>
      <w:r>
        <w:t>media</w:t>
      </w:r>
      <w:r>
        <w:rPr>
          <w:spacing w:val="-12"/>
        </w:rPr>
        <w:t xml:space="preserve"> </w:t>
      </w:r>
      <w:r>
        <w:t>effects on</w:t>
      </w:r>
      <w:r>
        <w:rPr>
          <w:spacing w:val="63"/>
        </w:rPr>
        <w:t xml:space="preserve"> </w:t>
      </w:r>
      <w:r>
        <w:t>students’</w:t>
      </w:r>
      <w:r>
        <w:rPr>
          <w:spacing w:val="63"/>
        </w:rPr>
        <w:t xml:space="preserve"> </w:t>
      </w:r>
      <w:r>
        <w:t>academic</w:t>
      </w:r>
      <w:r>
        <w:rPr>
          <w:spacing w:val="65"/>
        </w:rPr>
        <w:t xml:space="preserve"> </w:t>
      </w:r>
      <w:r>
        <w:t>performance</w:t>
      </w:r>
      <w:r>
        <w:rPr>
          <w:spacing w:val="65"/>
        </w:rPr>
        <w:t xml:space="preserve"> </w:t>
      </w:r>
      <w:r>
        <w:t>using</w:t>
      </w:r>
      <w:r>
        <w:rPr>
          <w:spacing w:val="64"/>
        </w:rPr>
        <w:t xml:space="preserve"> </w:t>
      </w:r>
      <w:r>
        <w:t>Machine</w:t>
      </w:r>
      <w:r>
        <w:rPr>
          <w:spacing w:val="65"/>
        </w:rPr>
        <w:t xml:space="preserve"> </w:t>
      </w:r>
      <w:r>
        <w:t>Learning</w:t>
      </w:r>
      <w:r>
        <w:rPr>
          <w:spacing w:val="63"/>
        </w:rPr>
        <w:t xml:space="preserve"> </w:t>
      </w:r>
      <w:r>
        <w:t>Algorithms</w:t>
      </w:r>
      <w:r>
        <w:rPr>
          <w:spacing w:val="65"/>
        </w:rPr>
        <w:t xml:space="preserve"> </w:t>
      </w:r>
      <w:r>
        <w:rPr>
          <w:spacing w:val="-2"/>
        </w:rPr>
        <w:t>(MLAs):</w:t>
      </w:r>
    </w:p>
    <w:p>
      <w:pPr>
        <w:pStyle w:val="5"/>
        <w:spacing w:after="0" w:line="360" w:lineRule="auto"/>
        <w:jc w:val="both"/>
        <w:sectPr>
          <w:pgSz w:w="12240" w:h="15840"/>
          <w:pgMar w:top="1060" w:right="1080" w:bottom="1260" w:left="1080" w:header="0" w:footer="1001" w:gutter="0"/>
        </w:sectPr>
      </w:pPr>
    </w:p>
    <w:p>
      <w:pPr>
        <w:pStyle w:val="5"/>
        <w:spacing w:before="67" w:line="360" w:lineRule="auto"/>
        <w:ind w:left="1625" w:right="109"/>
      </w:pPr>
      <w:r>
        <w:rPr>
          <w:spacing w:val="-2"/>
        </w:rPr>
        <w:t>https:/</w:t>
      </w:r>
      <w:r>
        <w:fldChar w:fldCharType="begin"/>
      </w:r>
      <w:r>
        <w:instrText xml:space="preserve"> HYPERLINK "http://www.researchgate.net/profile/Bright-Bediako-" \h </w:instrText>
      </w:r>
      <w:r>
        <w:fldChar w:fldCharType="separate"/>
      </w:r>
      <w:r>
        <w:rPr>
          <w:spacing w:val="-2"/>
        </w:rPr>
        <w:t>/www.researchgate.net/profile/Bright-Bediako-</w:t>
      </w:r>
      <w:r>
        <w:rPr>
          <w:spacing w:val="-2"/>
        </w:rPr>
        <w:fldChar w:fldCharType="end"/>
      </w:r>
      <w:r>
        <w:rPr>
          <w:spacing w:val="-2"/>
        </w:rPr>
        <w:t xml:space="preserve"> Kyeremeh/publication/354057356_Prediction_of_social_media_effects_on_students'_ academic_performance_using_Machine_Learning_Algorithms_MLAs/links/640b9097 92cfd54f84eeee6a/Prediction-of-social-media-effect</w:t>
      </w:r>
    </w:p>
    <w:p>
      <w:pPr>
        <w:pStyle w:val="5"/>
        <w:spacing w:before="161" w:line="360" w:lineRule="auto"/>
        <w:ind w:left="1625" w:right="50" w:hanging="720"/>
        <w:jc w:val="both"/>
      </w:pPr>
      <w:r>
        <w:t xml:space="preserve">Jamal Abdul Nasir Ansari, &amp; Nawab Ali Khan. (2020). Smart Learning Environments. Retrieved from Exploring the role of social media in collaborative learning the new domain of learning: https://link.springer.com/content/pdf/10.1186/s40561-020-00118- </w:t>
      </w:r>
      <w:r>
        <w:rPr>
          <w:spacing w:val="-2"/>
        </w:rPr>
        <w:t>7.pdf</w:t>
      </w:r>
    </w:p>
    <w:p>
      <w:pPr>
        <w:pStyle w:val="5"/>
        <w:spacing w:before="162" w:line="360" w:lineRule="auto"/>
        <w:ind w:left="1625" w:right="51" w:hanging="720"/>
        <w:jc w:val="both"/>
      </w:pPr>
      <w:r>
        <w:t>Kamau,</w:t>
      </w:r>
      <w:r>
        <w:rPr>
          <w:spacing w:val="-2"/>
        </w:rPr>
        <w:t xml:space="preserve"> </w:t>
      </w:r>
      <w:r>
        <w:t>J.</w:t>
      </w:r>
      <w:r>
        <w:rPr>
          <w:spacing w:val="-1"/>
        </w:rPr>
        <w:t xml:space="preserve"> </w:t>
      </w:r>
      <w:r>
        <w:t>N.</w:t>
      </w:r>
      <w:r>
        <w:rPr>
          <w:spacing w:val="-2"/>
        </w:rPr>
        <w:t xml:space="preserve"> </w:t>
      </w:r>
      <w:r>
        <w:t>(2025). African</w:t>
      </w:r>
      <w:r>
        <w:rPr>
          <w:spacing w:val="-1"/>
        </w:rPr>
        <w:t xml:space="preserve"> </w:t>
      </w:r>
      <w:r>
        <w:t>Journal</w:t>
      </w:r>
      <w:r>
        <w:rPr>
          <w:spacing w:val="-1"/>
        </w:rPr>
        <w:t xml:space="preserve"> </w:t>
      </w:r>
      <w:r>
        <w:t>of</w:t>
      </w:r>
      <w:r>
        <w:rPr>
          <w:spacing w:val="-2"/>
        </w:rPr>
        <w:t xml:space="preserve"> </w:t>
      </w:r>
      <w:r>
        <w:t>Business &amp;</w:t>
      </w:r>
      <w:r>
        <w:rPr>
          <w:spacing w:val="-3"/>
        </w:rPr>
        <w:t xml:space="preserve"> </w:t>
      </w:r>
      <w:r>
        <w:t>Development</w:t>
      </w:r>
      <w:r>
        <w:rPr>
          <w:spacing w:val="-1"/>
        </w:rPr>
        <w:t xml:space="preserve"> </w:t>
      </w:r>
      <w:r>
        <w:t>studies.</w:t>
      </w:r>
      <w:r>
        <w:rPr>
          <w:spacing w:val="-1"/>
        </w:rPr>
        <w:t xml:space="preserve"> </w:t>
      </w:r>
      <w:r>
        <w:t>Retrieved</w:t>
      </w:r>
      <w:r>
        <w:rPr>
          <w:spacing w:val="-1"/>
        </w:rPr>
        <w:t xml:space="preserve"> </w:t>
      </w:r>
      <w:r>
        <w:t>from</w:t>
      </w:r>
      <w:r>
        <w:rPr>
          <w:spacing w:val="-1"/>
        </w:rPr>
        <w:t xml:space="preserve"> </w:t>
      </w:r>
      <w:r>
        <w:t xml:space="preserve">The Mediating Role of Smart Learning Environment in the Relationship: </w:t>
      </w:r>
      <w:r>
        <w:rPr>
          <w:spacing w:val="-2"/>
        </w:rPr>
        <w:t>file:///C:/Users/2809t/Downloads/Kamau+Article+2_African+Journal+article+publicat ion+1%20(9).pdf</w:t>
      </w:r>
    </w:p>
    <w:p>
      <w:pPr>
        <w:pStyle w:val="5"/>
        <w:spacing w:before="158" w:line="360" w:lineRule="auto"/>
        <w:ind w:left="1625" w:right="54" w:hanging="720"/>
        <w:jc w:val="both"/>
      </w:pPr>
      <w:r>
        <w:t>Khan Abdus Subhan et. al. . (2025, 03 30). Researchgate. Retrieved from SOCIAL MEDIA ADDICTION</w:t>
      </w:r>
      <w:r>
        <w:rPr>
          <w:spacing w:val="62"/>
          <w:w w:val="150"/>
        </w:rPr>
        <w:t xml:space="preserve">  </w:t>
      </w:r>
      <w:r>
        <w:t>AND</w:t>
      </w:r>
      <w:r>
        <w:rPr>
          <w:spacing w:val="65"/>
          <w:w w:val="150"/>
        </w:rPr>
        <w:t xml:space="preserve">  </w:t>
      </w:r>
      <w:r>
        <w:t>ITS</w:t>
      </w:r>
      <w:r>
        <w:rPr>
          <w:spacing w:val="63"/>
          <w:w w:val="150"/>
        </w:rPr>
        <w:t xml:space="preserve">  </w:t>
      </w:r>
      <w:r>
        <w:t>EFFECT</w:t>
      </w:r>
      <w:r>
        <w:rPr>
          <w:spacing w:val="63"/>
          <w:w w:val="150"/>
        </w:rPr>
        <w:t xml:space="preserve">  </w:t>
      </w:r>
      <w:r>
        <w:t>ON</w:t>
      </w:r>
      <w:r>
        <w:rPr>
          <w:spacing w:val="62"/>
          <w:w w:val="150"/>
        </w:rPr>
        <w:t xml:space="preserve">  </w:t>
      </w:r>
      <w:r>
        <w:t>ACADEMIC</w:t>
      </w:r>
      <w:r>
        <w:rPr>
          <w:spacing w:val="63"/>
          <w:w w:val="150"/>
        </w:rPr>
        <w:t xml:space="preserve">  </w:t>
      </w:r>
      <w:r>
        <w:rPr>
          <w:spacing w:val="-2"/>
        </w:rPr>
        <w:t>PERFORMANCE:</w:t>
      </w:r>
    </w:p>
    <w:p>
      <w:pPr>
        <w:pStyle w:val="5"/>
        <w:spacing w:line="360" w:lineRule="auto"/>
        <w:ind w:left="1625" w:right="50"/>
      </w:pPr>
      <w:r>
        <w:rPr>
          <w:spacing w:val="-2"/>
        </w:rPr>
        <w:t>https:/</w:t>
      </w:r>
      <w:r>
        <w:fldChar w:fldCharType="begin"/>
      </w:r>
      <w:r>
        <w:instrText xml:space="preserve"> HYPERLINK "http://www.researchgate.net/profile/Khan-" \h </w:instrText>
      </w:r>
      <w:r>
        <w:fldChar w:fldCharType="separate"/>
      </w:r>
      <w:r>
        <w:rPr>
          <w:spacing w:val="-2"/>
        </w:rPr>
        <w:t>/www.researchgate.net/profile/Khan-</w:t>
      </w:r>
      <w:r>
        <w:rPr>
          <w:spacing w:val="-2"/>
        </w:rPr>
        <w:fldChar w:fldCharType="end"/>
      </w:r>
      <w:r>
        <w:rPr>
          <w:spacing w:val="-2"/>
        </w:rPr>
        <w:t xml:space="preserve"> Subhan/publication/390307644_SOCIAL_MEDIA_ADDICTION_AND_ITS_EFFEC T_ON_ACADEMIC_PERFORMANCE_IN_BANGLADESHI_STUDENTS/links/67e 8d8bde8041142a15056cb/SOCIAL-MEDIA-ADDICTION-AND-ITS-EFFECT-ON- ACADEMIC-PERFORMANCE-IN-BA</w:t>
      </w:r>
    </w:p>
    <w:p>
      <w:pPr>
        <w:pStyle w:val="5"/>
        <w:spacing w:before="161" w:line="360" w:lineRule="auto"/>
        <w:ind w:left="1625" w:right="51" w:hanging="720"/>
        <w:jc w:val="both"/>
      </w:pPr>
      <w:r>
        <w:t>Melese</w:t>
      </w:r>
      <w:r>
        <w:rPr>
          <w:spacing w:val="-5"/>
        </w:rPr>
        <w:t xml:space="preserve"> </w:t>
      </w:r>
      <w:r>
        <w:t>Astatke</w:t>
      </w:r>
      <w:r>
        <w:rPr>
          <w:spacing w:val="-4"/>
        </w:rPr>
        <w:t xml:space="preserve"> </w:t>
      </w:r>
      <w:r>
        <w:t>et.</w:t>
      </w:r>
      <w:r>
        <w:rPr>
          <w:spacing w:val="-1"/>
        </w:rPr>
        <w:t xml:space="preserve"> </w:t>
      </w:r>
      <w:r>
        <w:t>al.</w:t>
      </w:r>
      <w:r>
        <w:rPr>
          <w:spacing w:val="-3"/>
        </w:rPr>
        <w:t xml:space="preserve"> </w:t>
      </w:r>
      <w:r>
        <w:t>.</w:t>
      </w:r>
      <w:r>
        <w:rPr>
          <w:spacing w:val="-1"/>
        </w:rPr>
        <w:t xml:space="preserve"> </w:t>
      </w:r>
      <w:r>
        <w:t>(2021). Interactive Learning</w:t>
      </w:r>
      <w:r>
        <w:rPr>
          <w:spacing w:val="-6"/>
        </w:rPr>
        <w:t xml:space="preserve"> </w:t>
      </w:r>
      <w:r>
        <w:t>Environments.</w:t>
      </w:r>
      <w:r>
        <w:rPr>
          <w:spacing w:val="-3"/>
        </w:rPr>
        <w:t xml:space="preserve"> </w:t>
      </w:r>
      <w:r>
        <w:t>Retrieved</w:t>
      </w:r>
      <w:r>
        <w:rPr>
          <w:spacing w:val="-3"/>
        </w:rPr>
        <w:t xml:space="preserve"> </w:t>
      </w:r>
      <w:r>
        <w:t>from</w:t>
      </w:r>
      <w:r>
        <w:rPr>
          <w:spacing w:val="-1"/>
        </w:rPr>
        <w:t xml:space="preserve"> </w:t>
      </w:r>
      <w:r>
        <w:t>A</w:t>
      </w:r>
      <w:r>
        <w:rPr>
          <w:spacing w:val="-3"/>
        </w:rPr>
        <w:t xml:space="preserve"> </w:t>
      </w:r>
      <w:r>
        <w:t xml:space="preserve">literature review of the effects of social networking sites on: </w:t>
      </w:r>
      <w:r>
        <w:rPr>
          <w:spacing w:val="-2"/>
        </w:rPr>
        <w:t>https:/</w:t>
      </w:r>
      <w:r>
        <w:fldChar w:fldCharType="begin"/>
      </w:r>
      <w:r>
        <w:instrText xml:space="preserve"> HYPERLINK "http://www.tandfonline.com/doi/abs/10.1080/10494820.2021.1875002" \h </w:instrText>
      </w:r>
      <w:r>
        <w:fldChar w:fldCharType="separate"/>
      </w:r>
      <w:r>
        <w:rPr>
          <w:spacing w:val="-2"/>
        </w:rPr>
        <w:t>/www.tandfonline.com/doi/abs/10.1080/10494820.2021.1875002</w:t>
      </w:r>
      <w:r>
        <w:rPr>
          <w:spacing w:val="-2"/>
        </w:rPr>
        <w:fldChar w:fldCharType="end"/>
      </w:r>
    </w:p>
    <w:p>
      <w:pPr>
        <w:pStyle w:val="5"/>
        <w:spacing w:before="162" w:line="360" w:lineRule="auto"/>
        <w:ind w:left="1625" w:right="52" w:hanging="720"/>
        <w:jc w:val="both"/>
      </w:pPr>
      <w:r>
        <w:t>Nader Salari et.al. (2025, 06). sciencedirect. Retrieved from The impact of social networking addiction</w:t>
      </w:r>
      <w:r>
        <w:rPr>
          <w:spacing w:val="-15"/>
        </w:rPr>
        <w:t xml:space="preserve"> </w:t>
      </w:r>
      <w:r>
        <w:t>on</w:t>
      </w:r>
      <w:r>
        <w:rPr>
          <w:spacing w:val="-15"/>
        </w:rPr>
        <w:t xml:space="preserve"> </w:t>
      </w:r>
      <w:r>
        <w:t>the</w:t>
      </w:r>
      <w:r>
        <w:rPr>
          <w:spacing w:val="-15"/>
        </w:rPr>
        <w:t xml:space="preserve"> </w:t>
      </w:r>
      <w:r>
        <w:t>academic</w:t>
      </w:r>
      <w:r>
        <w:rPr>
          <w:spacing w:val="-15"/>
        </w:rPr>
        <w:t xml:space="preserve"> </w:t>
      </w:r>
      <w:r>
        <w:t>achievement</w:t>
      </w:r>
      <w:r>
        <w:rPr>
          <w:spacing w:val="-14"/>
        </w:rPr>
        <w:t xml:space="preserve"> </w:t>
      </w:r>
      <w:r>
        <w:t>of</w:t>
      </w:r>
      <w:r>
        <w:rPr>
          <w:spacing w:val="-15"/>
        </w:rPr>
        <w:t xml:space="preserve"> </w:t>
      </w:r>
      <w:r>
        <w:t>university</w:t>
      </w:r>
      <w:r>
        <w:rPr>
          <w:spacing w:val="-15"/>
        </w:rPr>
        <w:t xml:space="preserve"> </w:t>
      </w:r>
      <w:r>
        <w:t>students</w:t>
      </w:r>
      <w:r>
        <w:rPr>
          <w:spacing w:val="-13"/>
        </w:rPr>
        <w:t xml:space="preserve"> </w:t>
      </w:r>
      <w:r>
        <w:t>globally:</w:t>
      </w:r>
      <w:r>
        <w:rPr>
          <w:spacing w:val="-14"/>
        </w:rPr>
        <w:t xml:space="preserve"> </w:t>
      </w:r>
      <w:r>
        <w:t>A</w:t>
      </w:r>
      <w:r>
        <w:rPr>
          <w:spacing w:val="-15"/>
        </w:rPr>
        <w:t xml:space="preserve"> </w:t>
      </w:r>
      <w:r>
        <w:t xml:space="preserve">meta-analysis: </w:t>
      </w:r>
      <w:r>
        <w:rPr>
          <w:spacing w:val="-2"/>
        </w:rPr>
        <w:t>https:/</w:t>
      </w:r>
      <w:r>
        <w:fldChar w:fldCharType="begin"/>
      </w:r>
      <w:r>
        <w:instrText xml:space="preserve"> HYPERLINK "http://www.sciencedirect.com/science/article/pii/S2666535225000035" \h </w:instrText>
      </w:r>
      <w:r>
        <w:fldChar w:fldCharType="separate"/>
      </w:r>
      <w:r>
        <w:rPr>
          <w:spacing w:val="-2"/>
        </w:rPr>
        <w:t>/www.sciencedirect.com/science/article/pii/S2666535225000035</w:t>
      </w:r>
      <w:r>
        <w:rPr>
          <w:spacing w:val="-2"/>
        </w:rPr>
        <w:fldChar w:fldCharType="end"/>
      </w:r>
    </w:p>
    <w:p>
      <w:pPr>
        <w:pStyle w:val="5"/>
        <w:tabs>
          <w:tab w:val="left" w:pos="3661"/>
          <w:tab w:val="left" w:pos="4676"/>
          <w:tab w:val="left" w:pos="6505"/>
          <w:tab w:val="left" w:pos="8146"/>
          <w:tab w:val="left" w:pos="9146"/>
        </w:tabs>
        <w:spacing w:before="160" w:line="360" w:lineRule="auto"/>
        <w:ind w:left="1625" w:right="51" w:hanging="720"/>
        <w:jc w:val="both"/>
      </w:pPr>
      <w:r>
        <w:t>Niamat</w:t>
      </w:r>
      <w:r>
        <w:rPr>
          <w:spacing w:val="-12"/>
        </w:rPr>
        <w:t xml:space="preserve"> </w:t>
      </w:r>
      <w:r>
        <w:t>Ullah</w:t>
      </w:r>
      <w:r>
        <w:rPr>
          <w:spacing w:val="-13"/>
        </w:rPr>
        <w:t xml:space="preserve"> </w:t>
      </w:r>
      <w:r>
        <w:t>et.</w:t>
      </w:r>
      <w:r>
        <w:rPr>
          <w:spacing w:val="-12"/>
        </w:rPr>
        <w:t xml:space="preserve"> </w:t>
      </w:r>
      <w:r>
        <w:t>al.</w:t>
      </w:r>
      <w:r>
        <w:rPr>
          <w:spacing w:val="-12"/>
        </w:rPr>
        <w:t xml:space="preserve"> </w:t>
      </w:r>
      <w:r>
        <w:t>.</w:t>
      </w:r>
      <w:r>
        <w:rPr>
          <w:spacing w:val="-12"/>
        </w:rPr>
        <w:t xml:space="preserve"> </w:t>
      </w:r>
      <w:r>
        <w:t>(2025).</w:t>
      </w:r>
      <w:r>
        <w:rPr>
          <w:spacing w:val="-12"/>
        </w:rPr>
        <w:t xml:space="preserve"> </w:t>
      </w:r>
      <w:r>
        <w:t>thecrsss.</w:t>
      </w:r>
      <w:r>
        <w:rPr>
          <w:spacing w:val="-12"/>
        </w:rPr>
        <w:t xml:space="preserve"> </w:t>
      </w:r>
      <w:r>
        <w:t>Retrieved</w:t>
      </w:r>
      <w:r>
        <w:rPr>
          <w:spacing w:val="-12"/>
        </w:rPr>
        <w:t xml:space="preserve"> </w:t>
      </w:r>
      <w:r>
        <w:t>from</w:t>
      </w:r>
      <w:r>
        <w:rPr>
          <w:spacing w:val="-10"/>
        </w:rPr>
        <w:t xml:space="preserve"> </w:t>
      </w:r>
      <w:r>
        <w:t>Impacts</w:t>
      </w:r>
      <w:r>
        <w:rPr>
          <w:spacing w:val="-12"/>
        </w:rPr>
        <w:t xml:space="preserve"> </w:t>
      </w:r>
      <w:r>
        <w:t>of</w:t>
      </w:r>
      <w:r>
        <w:rPr>
          <w:spacing w:val="-13"/>
        </w:rPr>
        <w:t xml:space="preserve"> </w:t>
      </w:r>
      <w:r>
        <w:t>Social</w:t>
      </w:r>
      <w:r>
        <w:rPr>
          <w:spacing w:val="-12"/>
        </w:rPr>
        <w:t xml:space="preserve"> </w:t>
      </w:r>
      <w:r>
        <w:t>Media</w:t>
      </w:r>
      <w:r>
        <w:rPr>
          <w:spacing w:val="-13"/>
        </w:rPr>
        <w:t xml:space="preserve"> </w:t>
      </w:r>
      <w:r>
        <w:t>on</w:t>
      </w:r>
      <w:r>
        <w:rPr>
          <w:spacing w:val="-12"/>
        </w:rPr>
        <w:t xml:space="preserve"> </w:t>
      </w:r>
      <w:r>
        <w:t>the</w:t>
      </w:r>
      <w:r>
        <w:rPr>
          <w:spacing w:val="-13"/>
        </w:rPr>
        <w:t xml:space="preserve"> </w:t>
      </w:r>
      <w:r>
        <w:t xml:space="preserve">Academic </w:t>
      </w:r>
      <w:r>
        <w:rPr>
          <w:spacing w:val="-2"/>
        </w:rPr>
        <w:t>Performance</w:t>
      </w:r>
      <w:r>
        <w:tab/>
      </w:r>
      <w:r>
        <w:rPr>
          <w:spacing w:val="-6"/>
        </w:rPr>
        <w:t>of</w:t>
      </w:r>
      <w:r>
        <w:tab/>
      </w:r>
      <w:r>
        <w:rPr>
          <w:spacing w:val="-2"/>
        </w:rPr>
        <w:t>University</w:t>
      </w:r>
      <w:r>
        <w:tab/>
      </w:r>
      <w:r>
        <w:rPr>
          <w:spacing w:val="-2"/>
        </w:rPr>
        <w:t>Students</w:t>
      </w:r>
      <w:r>
        <w:tab/>
      </w:r>
      <w:r>
        <w:rPr>
          <w:spacing w:val="-6"/>
        </w:rPr>
        <w:t>in</w:t>
      </w:r>
      <w:r>
        <w:tab/>
      </w:r>
      <w:r>
        <w:rPr>
          <w:spacing w:val="-2"/>
        </w:rPr>
        <w:t xml:space="preserve">Pakistan: </w:t>
      </w:r>
      <w:r>
        <w:fldChar w:fldCharType="begin"/>
      </w:r>
      <w:r>
        <w:instrText xml:space="preserve"> HYPERLINK "http://thecrsss.com/index.php/Journal/article/view/406/455" \h </w:instrText>
      </w:r>
      <w:r>
        <w:fldChar w:fldCharType="separate"/>
      </w:r>
      <w:r>
        <w:rPr>
          <w:spacing w:val="-2"/>
        </w:rPr>
        <w:t>http://thecrsss.com/index.php/Journal/article/view/406/455</w:t>
      </w:r>
      <w:r>
        <w:rPr>
          <w:spacing w:val="-2"/>
        </w:rPr>
        <w:fldChar w:fldCharType="end"/>
      </w:r>
    </w:p>
    <w:p>
      <w:pPr>
        <w:pStyle w:val="5"/>
        <w:spacing w:before="120" w:line="360" w:lineRule="auto"/>
        <w:ind w:left="1625" w:right="52" w:hanging="720"/>
        <w:jc w:val="both"/>
      </w:pPr>
      <w:r>
        <w:t>Phauk Sokkhey, &amp; Takeo Okazaki. (2020). (IJACSA) International Journal of Advanced Computer</w:t>
      </w:r>
      <w:r>
        <w:rPr>
          <w:spacing w:val="23"/>
        </w:rPr>
        <w:t xml:space="preserve"> </w:t>
      </w:r>
      <w:r>
        <w:t>Science</w:t>
      </w:r>
      <w:r>
        <w:rPr>
          <w:spacing w:val="26"/>
        </w:rPr>
        <w:t xml:space="preserve"> </w:t>
      </w:r>
      <w:r>
        <w:t>and</w:t>
      </w:r>
      <w:r>
        <w:rPr>
          <w:spacing w:val="26"/>
        </w:rPr>
        <w:t xml:space="preserve"> </w:t>
      </w:r>
      <w:r>
        <w:t>Applications.</w:t>
      </w:r>
      <w:r>
        <w:rPr>
          <w:spacing w:val="27"/>
        </w:rPr>
        <w:t xml:space="preserve"> </w:t>
      </w:r>
      <w:r>
        <w:t>Retrieved</w:t>
      </w:r>
      <w:r>
        <w:rPr>
          <w:spacing w:val="27"/>
        </w:rPr>
        <w:t xml:space="preserve"> </w:t>
      </w:r>
      <w:r>
        <w:t>from</w:t>
      </w:r>
      <w:r>
        <w:rPr>
          <w:spacing w:val="27"/>
        </w:rPr>
        <w:t xml:space="preserve"> </w:t>
      </w:r>
      <w:r>
        <w:t>Developing</w:t>
      </w:r>
      <w:r>
        <w:rPr>
          <w:spacing w:val="25"/>
        </w:rPr>
        <w:t xml:space="preserve"> </w:t>
      </w:r>
      <w:r>
        <w:t>Web-based</w:t>
      </w:r>
      <w:r>
        <w:rPr>
          <w:spacing w:val="27"/>
        </w:rPr>
        <w:t xml:space="preserve"> </w:t>
      </w:r>
      <w:r>
        <w:rPr>
          <w:spacing w:val="-2"/>
        </w:rPr>
        <w:t>Support</w:t>
      </w:r>
    </w:p>
    <w:p>
      <w:pPr>
        <w:pStyle w:val="5"/>
        <w:spacing w:after="0" w:line="360" w:lineRule="auto"/>
        <w:jc w:val="both"/>
        <w:sectPr>
          <w:pgSz w:w="12240" w:h="15840"/>
          <w:pgMar w:top="1060" w:right="1080" w:bottom="1220" w:left="1080" w:header="0" w:footer="1001" w:gutter="0"/>
        </w:sectPr>
      </w:pPr>
    </w:p>
    <w:p>
      <w:pPr>
        <w:pStyle w:val="5"/>
        <w:tabs>
          <w:tab w:val="left" w:pos="3271"/>
          <w:tab w:val="left" w:pos="4467"/>
        </w:tabs>
        <w:spacing w:before="67" w:line="360" w:lineRule="auto"/>
        <w:ind w:left="1625" w:right="50"/>
      </w:pPr>
      <w:r>
        <w:rPr>
          <w:spacing w:val="-2"/>
        </w:rPr>
        <w:t>Systems</w:t>
      </w:r>
      <w:r>
        <w:tab/>
      </w:r>
      <w:r>
        <w:rPr>
          <w:spacing w:val="-4"/>
        </w:rPr>
        <w:t>for:</w:t>
      </w:r>
      <w:r>
        <w:tab/>
      </w:r>
      <w:r>
        <w:rPr>
          <w:spacing w:val="-2"/>
        </w:rPr>
        <w:t>https://d1wqtxts1xzle7.cloudfront.net/95961934/Paper_4- Developing_Web_based_Support_Systems-libre.pdf?1671362410=&amp;response-content- disposition=inline%3B+filename%3DDeveloping_Web_based_Support_Systems_for. pdf&amp;Expires=1751271880&amp;Signature=CqHm15QF2btUaOv8G</w:t>
      </w:r>
    </w:p>
    <w:p>
      <w:pPr>
        <w:pStyle w:val="5"/>
        <w:tabs>
          <w:tab w:val="left" w:pos="4420"/>
          <w:tab w:val="left" w:pos="7266"/>
          <w:tab w:val="left" w:pos="9424"/>
        </w:tabs>
        <w:spacing w:before="161" w:line="360" w:lineRule="auto"/>
        <w:ind w:left="1625" w:right="52" w:hanging="720"/>
      </w:pPr>
      <w:r>
        <w:t>S. A. Barabadi et. al. . (2022). jast.modares. Retrieved from Social Network Sites Impact on</w:t>
      </w:r>
      <w:r>
        <w:rPr>
          <w:spacing w:val="80"/>
        </w:rPr>
        <w:t xml:space="preserve"> </w:t>
      </w:r>
      <w:r>
        <w:rPr>
          <w:spacing w:val="-2"/>
        </w:rPr>
        <w:t>Learning:</w:t>
      </w:r>
      <w:r>
        <w:tab/>
      </w:r>
      <w:r>
        <w:rPr>
          <w:spacing w:val="-2"/>
        </w:rPr>
        <w:t>Extending</w:t>
      </w:r>
      <w:r>
        <w:tab/>
      </w:r>
      <w:r>
        <w:rPr>
          <w:spacing w:val="-4"/>
        </w:rPr>
        <w:t>the</w:t>
      </w:r>
      <w:r>
        <w:tab/>
      </w:r>
      <w:r>
        <w:rPr>
          <w:spacing w:val="-4"/>
        </w:rPr>
        <w:t xml:space="preserve">TAM: </w:t>
      </w:r>
      <w:r>
        <w:rPr>
          <w:spacing w:val="-2"/>
        </w:rPr>
        <w:t>https://jast.modares.ac.ir/files/jast/user_files_749497/shams98-A-10-47420-1- 8c8d0ab.pdf</w:t>
      </w:r>
    </w:p>
    <w:p>
      <w:pPr>
        <w:pStyle w:val="5"/>
        <w:spacing w:before="162" w:line="360" w:lineRule="auto"/>
        <w:ind w:left="1625" w:right="54" w:hanging="720"/>
        <w:jc w:val="both"/>
      </w:pPr>
      <w:r>
        <w:t>Saman Amjad et al. (2022). WILEY. Retrieved from Data Mining Techniques to Analyze the Impact</w:t>
      </w:r>
      <w:r>
        <w:rPr>
          <w:spacing w:val="-8"/>
        </w:rPr>
        <w:t xml:space="preserve"> </w:t>
      </w:r>
      <w:r>
        <w:t>of</w:t>
      </w:r>
      <w:r>
        <w:rPr>
          <w:spacing w:val="-7"/>
        </w:rPr>
        <w:t xml:space="preserve"> </w:t>
      </w:r>
      <w:r>
        <w:t>Social</w:t>
      </w:r>
      <w:r>
        <w:rPr>
          <w:spacing w:val="-6"/>
        </w:rPr>
        <w:t xml:space="preserve"> </w:t>
      </w:r>
      <w:r>
        <w:t>Media:</w:t>
      </w:r>
      <w:r>
        <w:rPr>
          <w:spacing w:val="-4"/>
        </w:rPr>
        <w:t xml:space="preserve"> </w:t>
      </w:r>
      <w:r>
        <w:rPr>
          <w:spacing w:val="-2"/>
        </w:rPr>
        <w:t>https://onlinelibrary.wiley.com/doi/pdf/10.1155/2022/9299115</w:t>
      </w:r>
    </w:p>
    <w:p>
      <w:pPr>
        <w:pStyle w:val="5"/>
        <w:spacing w:before="158" w:line="360" w:lineRule="auto"/>
        <w:ind w:left="1625" w:right="51" w:hanging="720"/>
        <w:jc w:val="both"/>
      </w:pPr>
      <w:r>
        <w:t>Ting</w:t>
      </w:r>
      <w:r>
        <w:rPr>
          <w:spacing w:val="-14"/>
        </w:rPr>
        <w:t xml:space="preserve"> </w:t>
      </w:r>
      <w:r>
        <w:t>Tin</w:t>
      </w:r>
      <w:r>
        <w:rPr>
          <w:spacing w:val="-12"/>
        </w:rPr>
        <w:t xml:space="preserve"> </w:t>
      </w:r>
      <w:r>
        <w:t>Tin</w:t>
      </w:r>
      <w:r>
        <w:rPr>
          <w:spacing w:val="-10"/>
        </w:rPr>
        <w:t xml:space="preserve"> </w:t>
      </w:r>
      <w:r>
        <w:t>et.</w:t>
      </w:r>
      <w:r>
        <w:rPr>
          <w:spacing w:val="-12"/>
        </w:rPr>
        <w:t xml:space="preserve"> </w:t>
      </w:r>
      <w:r>
        <w:t>al.</w:t>
      </w:r>
      <w:r>
        <w:rPr>
          <w:spacing w:val="-9"/>
        </w:rPr>
        <w:t xml:space="preserve"> </w:t>
      </w:r>
      <w:r>
        <w:t>.</w:t>
      </w:r>
      <w:r>
        <w:rPr>
          <w:spacing w:val="-12"/>
        </w:rPr>
        <w:t xml:space="preserve"> </w:t>
      </w:r>
      <w:r>
        <w:t>(2024,</w:t>
      </w:r>
      <w:r>
        <w:rPr>
          <w:spacing w:val="-12"/>
        </w:rPr>
        <w:t xml:space="preserve"> </w:t>
      </w:r>
      <w:r>
        <w:t>10</w:t>
      </w:r>
      <w:r>
        <w:rPr>
          <w:spacing w:val="-12"/>
        </w:rPr>
        <w:t xml:space="preserve"> </w:t>
      </w:r>
      <w:r>
        <w:t>16).</w:t>
      </w:r>
      <w:r>
        <w:rPr>
          <w:spacing w:val="-11"/>
        </w:rPr>
        <w:t xml:space="preserve"> </w:t>
      </w:r>
      <w:r>
        <w:t>Pakistan</w:t>
      </w:r>
      <w:r>
        <w:rPr>
          <w:spacing w:val="-10"/>
        </w:rPr>
        <w:t xml:space="preserve"> </w:t>
      </w:r>
      <w:r>
        <w:t>Journal</w:t>
      </w:r>
      <w:r>
        <w:rPr>
          <w:spacing w:val="-12"/>
        </w:rPr>
        <w:t xml:space="preserve"> </w:t>
      </w:r>
      <w:r>
        <w:t>of</w:t>
      </w:r>
      <w:r>
        <w:rPr>
          <w:spacing w:val="-10"/>
        </w:rPr>
        <w:t xml:space="preserve"> </w:t>
      </w:r>
      <w:r>
        <w:t>Life</w:t>
      </w:r>
      <w:r>
        <w:rPr>
          <w:spacing w:val="-13"/>
        </w:rPr>
        <w:t xml:space="preserve"> </w:t>
      </w:r>
      <w:r>
        <w:t>and</w:t>
      </w:r>
      <w:r>
        <w:rPr>
          <w:spacing w:val="-10"/>
        </w:rPr>
        <w:t xml:space="preserve"> </w:t>
      </w:r>
      <w:r>
        <w:t>Social</w:t>
      </w:r>
      <w:r>
        <w:rPr>
          <w:spacing w:val="-12"/>
        </w:rPr>
        <w:t xml:space="preserve"> </w:t>
      </w:r>
      <w:r>
        <w:t>Sciences.</w:t>
      </w:r>
      <w:r>
        <w:rPr>
          <w:spacing w:val="-12"/>
        </w:rPr>
        <w:t xml:space="preserve"> </w:t>
      </w:r>
      <w:r>
        <w:t>Retrieved</w:t>
      </w:r>
      <w:r>
        <w:rPr>
          <w:spacing w:val="-12"/>
        </w:rPr>
        <w:t xml:space="preserve"> </w:t>
      </w:r>
      <w:r>
        <w:t xml:space="preserve">from Impact of Social Media on Undergraduate Students’ Academic: </w:t>
      </w:r>
      <w:r>
        <w:rPr>
          <w:spacing w:val="-2"/>
        </w:rPr>
        <w:t>https://pjlss.edu.pk/pdf_files/2024_2/16035-16061.pdf</w:t>
      </w:r>
    </w:p>
    <w:p>
      <w:pPr>
        <w:pStyle w:val="5"/>
        <w:tabs>
          <w:tab w:val="left" w:pos="3681"/>
          <w:tab w:val="left" w:pos="4715"/>
          <w:tab w:val="left" w:pos="6560"/>
          <w:tab w:val="left" w:pos="8218"/>
          <w:tab w:val="left" w:pos="9237"/>
        </w:tabs>
        <w:spacing w:before="160" w:line="360" w:lineRule="auto"/>
        <w:ind w:left="1625" w:right="51" w:hanging="720"/>
      </w:pPr>
      <w:r>
        <w:t>Victor Ndubuaku et.al. (2020). International Journal of Recent Technology and Engineering. Retrieved</w:t>
      </w:r>
      <w:r>
        <w:rPr>
          <w:spacing w:val="40"/>
        </w:rPr>
        <w:t xml:space="preserve"> </w:t>
      </w:r>
      <w:r>
        <w:t>from</w:t>
      </w:r>
      <w:r>
        <w:rPr>
          <w:spacing w:val="40"/>
        </w:rPr>
        <w:t xml:space="preserve"> </w:t>
      </w:r>
      <w:r>
        <w:t>Effect</w:t>
      </w:r>
      <w:r>
        <w:rPr>
          <w:spacing w:val="40"/>
        </w:rPr>
        <w:t xml:space="preserve"> </w:t>
      </w:r>
      <w:r>
        <w:t>of</w:t>
      </w:r>
      <w:r>
        <w:rPr>
          <w:spacing w:val="40"/>
        </w:rPr>
        <w:t xml:space="preserve"> </w:t>
      </w:r>
      <w:r>
        <w:t>Social</w:t>
      </w:r>
      <w:r>
        <w:rPr>
          <w:spacing w:val="40"/>
        </w:rPr>
        <w:t xml:space="preserve"> </w:t>
      </w:r>
      <w:r>
        <w:t>Networking</w:t>
      </w:r>
      <w:r>
        <w:rPr>
          <w:spacing w:val="40"/>
        </w:rPr>
        <w:t xml:space="preserve"> </w:t>
      </w:r>
      <w:r>
        <w:t>Technology</w:t>
      </w:r>
      <w:r>
        <w:rPr>
          <w:spacing w:val="40"/>
        </w:rPr>
        <w:t xml:space="preserve"> </w:t>
      </w:r>
      <w:r>
        <w:t>Addiction</w:t>
      </w:r>
      <w:r>
        <w:rPr>
          <w:spacing w:val="40"/>
        </w:rPr>
        <w:t xml:space="preserve"> </w:t>
      </w:r>
      <w:r>
        <w:t>on</w:t>
      </w:r>
      <w:r>
        <w:rPr>
          <w:spacing w:val="40"/>
        </w:rPr>
        <w:t xml:space="preserve"> </w:t>
      </w:r>
      <w:r>
        <w:t>Academic</w:t>
      </w:r>
      <w:r>
        <w:rPr>
          <w:spacing w:val="40"/>
        </w:rPr>
        <w:t xml:space="preserve"> </w:t>
      </w:r>
      <w:r>
        <w:rPr>
          <w:spacing w:val="-2"/>
        </w:rPr>
        <w:t>Performance</w:t>
      </w:r>
      <w:r>
        <w:tab/>
      </w:r>
      <w:r>
        <w:rPr>
          <w:spacing w:val="-6"/>
        </w:rPr>
        <w:t>of</w:t>
      </w:r>
      <w:r>
        <w:tab/>
      </w:r>
      <w:r>
        <w:rPr>
          <w:spacing w:val="-2"/>
        </w:rPr>
        <w:t>University</w:t>
      </w:r>
      <w:r>
        <w:tab/>
      </w:r>
      <w:r>
        <w:rPr>
          <w:spacing w:val="-2"/>
        </w:rPr>
        <w:t>Students</w:t>
      </w:r>
      <w:r>
        <w:tab/>
      </w:r>
      <w:r>
        <w:rPr>
          <w:spacing w:val="-6"/>
        </w:rPr>
        <w:t>in</w:t>
      </w:r>
      <w:r>
        <w:tab/>
      </w:r>
      <w:r>
        <w:rPr>
          <w:spacing w:val="-2"/>
        </w:rPr>
        <w:t>Nigeria: https://d1wqtxts1xzle7.cloudfront.net/92091822/D8393118419- libre.pdf?1665096739=&amp;response-content- disposition=inline%3B+filename%3DEffect_of_Social_Networking_Technology_A.p df&amp;Expires=1751278589&amp;Signature=fGfiXX8h1xF1nvOXqWNUiIgl7EFkNQZ~YtY BMrCphyEGFdxsq5</w:t>
      </w:r>
    </w:p>
    <w:p>
      <w:pPr>
        <w:pStyle w:val="5"/>
        <w:spacing w:after="0" w:line="360" w:lineRule="auto"/>
        <w:sectPr>
          <w:pgSz w:w="12240" w:h="15840"/>
          <w:pgMar w:top="1060" w:right="1080" w:bottom="1260" w:left="1080" w:header="0" w:footer="1001" w:gutter="0"/>
        </w:sectPr>
      </w:pPr>
    </w:p>
    <w:p>
      <w:pPr>
        <w:pStyle w:val="5"/>
        <w:spacing w:before="4"/>
        <w:ind w:left="0"/>
        <w:rPr>
          <w:sz w:val="17"/>
        </w:rPr>
      </w:pPr>
    </w:p>
    <w:sectPr>
      <w:footerReference r:id="rId5" w:type="default"/>
      <w:pgSz w:w="12240" w:h="15840"/>
      <w:pgMar w:top="1820" w:right="1080" w:bottom="280" w:left="10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w:rPr>
        <w:sz w:val="20"/>
      </w:rPr>
      <mc:AlternateContent>
        <mc:Choice Requires="wps">
          <w:drawing>
            <wp:anchor distT="0" distB="0" distL="0" distR="0" simplePos="0" relativeHeight="486867968" behindDoc="1" locked="0" layoutInCell="1" allowOverlap="1">
              <wp:simplePos x="0" y="0"/>
              <wp:positionH relativeFrom="page">
                <wp:posOffset>4041775</wp:posOffset>
              </wp:positionH>
              <wp:positionV relativeFrom="page">
                <wp:posOffset>9240520</wp:posOffset>
              </wp:positionV>
              <wp:extent cx="229235" cy="194310"/>
              <wp:effectExtent l="0" t="0" r="0" b="0"/>
              <wp:wrapNone/>
              <wp:docPr id="628" name="Textbox 628"/>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pPr>
                            <w:pStyle w:val="5"/>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628" o:spid="_x0000_s1026" o:spt="202" type="#_x0000_t202" style="position:absolute;left:0pt;margin-left:318.25pt;margin-top:727.6pt;height:15.3pt;width:18.05pt;mso-position-horizontal-relative:page;mso-position-vertical-relative:page;z-index:-16448512;mso-width-relative:page;mso-height-relative:page;" filled="f" stroked="f" coordsize="21600,21600" o:gfxdata="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2M5jEtsAAAANAQAADwAAAAAAAAABACAA&#10;AAAiAAAAZHJzL2Rvd25yZXYueG1sUEsBAhQAFAAAAAgAh07iQIxvRxyYAQAAKQMAAA4AAAAAAAAA&#10;AQAgAAAAKgEAAGRycy9lMm9Eb2MueG1sUEsFBgAAAAAGAAYAWQEAADQFAAAAAA==&#10;">
              <v:fill on="f" focussize="0,0"/>
              <v:stroke on="f"/>
              <v:imagedata o:title=""/>
              <o:lock v:ext="edit" aspectratio="f"/>
              <v:textbox inset="0mm,0mm,0mm,0mm">
                <w:txbxContent>
                  <w:p>
                    <w:pPr>
                      <w:pStyle w:val="5"/>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w:rPr>
        <w:sz w:val="20"/>
      </w:rPr>
      <mc:AlternateContent>
        <mc:Choice Requires="wps">
          <w:drawing>
            <wp:anchor distT="0" distB="0" distL="0" distR="0" simplePos="0" relativeHeight="486867968" behindDoc="1" locked="0" layoutInCell="1" allowOverlap="1">
              <wp:simplePos x="0" y="0"/>
              <wp:positionH relativeFrom="page">
                <wp:posOffset>4067810</wp:posOffset>
              </wp:positionH>
              <wp:positionV relativeFrom="page">
                <wp:posOffset>9240520</wp:posOffset>
              </wp:positionV>
              <wp:extent cx="177800" cy="194310"/>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pPr>
                            <w:pStyle w:val="5"/>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632" o:spid="_x0000_s1026" o:spt="202" type="#_x0000_t202" style="position:absolute;left:0pt;margin-left:320.3pt;margin-top:727.6pt;height:15.3pt;width:14pt;mso-position-horizontal-relative:page;mso-position-vertical-relative:page;z-index:-16448512;mso-width-relative:page;mso-height-relative:page;" filled="f" stroked="f" coordsize="21600,21600" o:gfxdata="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">
              <v:fill on="f" focussize="0,0"/>
              <v:stroke on="f"/>
              <v:imagedata o:title=""/>
              <o:lock v:ext="edit" aspectratio="f"/>
              <v:textbox inset="0mm,0mm,0mm,0mm">
                <w:txbxContent>
                  <w:p>
                    <w:pPr>
                      <w:pStyle w:val="5"/>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tentative="0">
      <w:start w:val="4"/>
      <w:numFmt w:val="decimal"/>
      <w:lvlText w:val="%1"/>
      <w:lvlJc w:val="left"/>
      <w:pPr>
        <w:ind w:left="1325" w:hanging="420"/>
        <w:jc w:val="left"/>
      </w:pPr>
      <w:rPr>
        <w:rFonts w:hint="default"/>
        <w:lang w:val="en-US" w:eastAsia="en-US" w:bidi="ar-SA"/>
      </w:rPr>
    </w:lvl>
    <w:lvl w:ilvl="1" w:tentative="0">
      <w:start w:val="3"/>
      <w:numFmt w:val="decimal"/>
      <w:lvlText w:val="%1.%2."/>
      <w:lvlJc w:val="left"/>
      <w:pPr>
        <w:ind w:left="1325"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625" w:hanging="360"/>
      </w:pPr>
      <w:rPr>
        <w:rFonts w:hint="default" w:ascii="Wingdings" w:hAnsi="Wingdings" w:eastAsia="Wingdings" w:cs="Wingdings"/>
        <w:b w:val="0"/>
        <w:bCs w:val="0"/>
        <w:i w:val="0"/>
        <w:iCs w:val="0"/>
        <w:spacing w:val="0"/>
        <w:w w:val="100"/>
        <w:sz w:val="24"/>
        <w:szCs w:val="24"/>
        <w:lang w:val="en-US" w:eastAsia="en-US" w:bidi="ar-SA"/>
      </w:rPr>
    </w:lvl>
    <w:lvl w:ilvl="3" w:tentative="0">
      <w:start w:val="0"/>
      <w:numFmt w:val="bullet"/>
      <w:lvlText w:val="•"/>
      <w:lvlJc w:val="left"/>
      <w:pPr>
        <w:ind w:left="350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380" w:hanging="360"/>
      </w:pPr>
      <w:rPr>
        <w:rFonts w:hint="default"/>
        <w:lang w:val="en-US" w:eastAsia="en-US" w:bidi="ar-SA"/>
      </w:rPr>
    </w:lvl>
    <w:lvl w:ilvl="6" w:tentative="0">
      <w:start w:val="0"/>
      <w:numFmt w:val="bullet"/>
      <w:lvlText w:val="•"/>
      <w:lvlJc w:val="left"/>
      <w:pPr>
        <w:ind w:left="6320" w:hanging="360"/>
      </w:pPr>
      <w:rPr>
        <w:rFonts w:hint="default"/>
        <w:lang w:val="en-US" w:eastAsia="en-US" w:bidi="ar-SA"/>
      </w:rPr>
    </w:lvl>
    <w:lvl w:ilvl="7" w:tentative="0">
      <w:start w:val="0"/>
      <w:numFmt w:val="bullet"/>
      <w:lvlText w:val="•"/>
      <w:lvlJc w:val="left"/>
      <w:pPr>
        <w:ind w:left="7260" w:hanging="360"/>
      </w:pPr>
      <w:rPr>
        <w:rFonts w:hint="default"/>
        <w:lang w:val="en-US" w:eastAsia="en-US" w:bidi="ar-SA"/>
      </w:rPr>
    </w:lvl>
    <w:lvl w:ilvl="8" w:tentative="0">
      <w:start w:val="0"/>
      <w:numFmt w:val="bullet"/>
      <w:lvlText w:val="•"/>
      <w:lvlJc w:val="left"/>
      <w:pPr>
        <w:ind w:left="8200" w:hanging="360"/>
      </w:pPr>
      <w:rPr>
        <w:rFonts w:hint="default"/>
        <w:lang w:val="en-US" w:eastAsia="en-US" w:bidi="ar-SA"/>
      </w:rPr>
    </w:lvl>
  </w:abstractNum>
  <w:abstractNum w:abstractNumId="1">
    <w:nsid w:val="B5E306ED"/>
    <w:multiLevelType w:val="multilevel"/>
    <w:tmpl w:val="B5E306ED"/>
    <w:lvl w:ilvl="0" w:tentative="0">
      <w:start w:val="4"/>
      <w:numFmt w:val="decimal"/>
      <w:lvlText w:val="%1"/>
      <w:lvlJc w:val="left"/>
      <w:pPr>
        <w:ind w:left="1745" w:hanging="360"/>
        <w:jc w:val="left"/>
      </w:pPr>
      <w:rPr>
        <w:rFonts w:hint="default"/>
        <w:lang w:val="en-US" w:eastAsia="en-US" w:bidi="ar-SA"/>
      </w:rPr>
    </w:lvl>
    <w:lvl w:ilvl="1" w:tentative="0">
      <w:start w:val="1"/>
      <w:numFmt w:val="decimal"/>
      <w:lvlText w:val="%1.%2"/>
      <w:lvlJc w:val="left"/>
      <w:pPr>
        <w:ind w:left="17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408" w:hanging="360"/>
      </w:pPr>
      <w:rPr>
        <w:rFonts w:hint="default"/>
        <w:lang w:val="en-US" w:eastAsia="en-US" w:bidi="ar-SA"/>
      </w:rPr>
    </w:lvl>
    <w:lvl w:ilvl="3" w:tentative="0">
      <w:start w:val="0"/>
      <w:numFmt w:val="bullet"/>
      <w:lvlText w:val="•"/>
      <w:lvlJc w:val="left"/>
      <w:pPr>
        <w:ind w:left="4242" w:hanging="360"/>
      </w:pPr>
      <w:rPr>
        <w:rFonts w:hint="default"/>
        <w:lang w:val="en-US" w:eastAsia="en-US" w:bidi="ar-SA"/>
      </w:rPr>
    </w:lvl>
    <w:lvl w:ilvl="4" w:tentative="0">
      <w:start w:val="0"/>
      <w:numFmt w:val="bullet"/>
      <w:lvlText w:val="•"/>
      <w:lvlJc w:val="left"/>
      <w:pPr>
        <w:ind w:left="5076" w:hanging="360"/>
      </w:pPr>
      <w:rPr>
        <w:rFonts w:hint="default"/>
        <w:lang w:val="en-US" w:eastAsia="en-US" w:bidi="ar-SA"/>
      </w:rPr>
    </w:lvl>
    <w:lvl w:ilvl="5" w:tentative="0">
      <w:start w:val="0"/>
      <w:numFmt w:val="bullet"/>
      <w:lvlText w:val="•"/>
      <w:lvlJc w:val="left"/>
      <w:pPr>
        <w:ind w:left="5910" w:hanging="360"/>
      </w:pPr>
      <w:rPr>
        <w:rFonts w:hint="default"/>
        <w:lang w:val="en-US" w:eastAsia="en-US" w:bidi="ar-SA"/>
      </w:rPr>
    </w:lvl>
    <w:lvl w:ilvl="6" w:tentative="0">
      <w:start w:val="0"/>
      <w:numFmt w:val="bullet"/>
      <w:lvlText w:val="•"/>
      <w:lvlJc w:val="left"/>
      <w:pPr>
        <w:ind w:left="6744" w:hanging="360"/>
      </w:pPr>
      <w:rPr>
        <w:rFonts w:hint="default"/>
        <w:lang w:val="en-US" w:eastAsia="en-US" w:bidi="ar-SA"/>
      </w:rPr>
    </w:lvl>
    <w:lvl w:ilvl="7" w:tentative="0">
      <w:start w:val="0"/>
      <w:numFmt w:val="bullet"/>
      <w:lvlText w:val="•"/>
      <w:lvlJc w:val="left"/>
      <w:pPr>
        <w:ind w:left="7578" w:hanging="360"/>
      </w:pPr>
      <w:rPr>
        <w:rFonts w:hint="default"/>
        <w:lang w:val="en-US" w:eastAsia="en-US" w:bidi="ar-SA"/>
      </w:rPr>
    </w:lvl>
    <w:lvl w:ilvl="8" w:tentative="0">
      <w:start w:val="0"/>
      <w:numFmt w:val="bullet"/>
      <w:lvlText w:val="•"/>
      <w:lvlJc w:val="left"/>
      <w:pPr>
        <w:ind w:left="8412" w:hanging="360"/>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138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805"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720" w:hanging="420"/>
      </w:pPr>
      <w:rPr>
        <w:rFonts w:hint="default"/>
        <w:lang w:val="en-US" w:eastAsia="en-US" w:bidi="ar-SA"/>
      </w:rPr>
    </w:lvl>
    <w:lvl w:ilvl="3" w:tentative="0">
      <w:start w:val="0"/>
      <w:numFmt w:val="bullet"/>
      <w:lvlText w:val="•"/>
      <w:lvlJc w:val="left"/>
      <w:pPr>
        <w:ind w:left="3640" w:hanging="420"/>
      </w:pPr>
      <w:rPr>
        <w:rFonts w:hint="default"/>
        <w:lang w:val="en-US" w:eastAsia="en-US" w:bidi="ar-SA"/>
      </w:rPr>
    </w:lvl>
    <w:lvl w:ilvl="4" w:tentative="0">
      <w:start w:val="0"/>
      <w:numFmt w:val="bullet"/>
      <w:lvlText w:val="•"/>
      <w:lvlJc w:val="left"/>
      <w:pPr>
        <w:ind w:left="4560" w:hanging="420"/>
      </w:pPr>
      <w:rPr>
        <w:rFonts w:hint="default"/>
        <w:lang w:val="en-US" w:eastAsia="en-US" w:bidi="ar-SA"/>
      </w:rPr>
    </w:lvl>
    <w:lvl w:ilvl="5" w:tentative="0">
      <w:start w:val="0"/>
      <w:numFmt w:val="bullet"/>
      <w:lvlText w:val="•"/>
      <w:lvlJc w:val="left"/>
      <w:pPr>
        <w:ind w:left="5480" w:hanging="420"/>
      </w:pPr>
      <w:rPr>
        <w:rFonts w:hint="default"/>
        <w:lang w:val="en-US" w:eastAsia="en-US" w:bidi="ar-SA"/>
      </w:rPr>
    </w:lvl>
    <w:lvl w:ilvl="6" w:tentative="0">
      <w:start w:val="0"/>
      <w:numFmt w:val="bullet"/>
      <w:lvlText w:val="•"/>
      <w:lvlJc w:val="left"/>
      <w:pPr>
        <w:ind w:left="6400" w:hanging="420"/>
      </w:pPr>
      <w:rPr>
        <w:rFonts w:hint="default"/>
        <w:lang w:val="en-US" w:eastAsia="en-US" w:bidi="ar-SA"/>
      </w:rPr>
    </w:lvl>
    <w:lvl w:ilvl="7" w:tentative="0">
      <w:start w:val="0"/>
      <w:numFmt w:val="bullet"/>
      <w:lvlText w:val="•"/>
      <w:lvlJc w:val="left"/>
      <w:pPr>
        <w:ind w:left="7320" w:hanging="420"/>
      </w:pPr>
      <w:rPr>
        <w:rFonts w:hint="default"/>
        <w:lang w:val="en-US" w:eastAsia="en-US" w:bidi="ar-SA"/>
      </w:rPr>
    </w:lvl>
    <w:lvl w:ilvl="8" w:tentative="0">
      <w:start w:val="0"/>
      <w:numFmt w:val="bullet"/>
      <w:lvlText w:val="•"/>
      <w:lvlJc w:val="left"/>
      <w:pPr>
        <w:ind w:left="8240" w:hanging="420"/>
      </w:pPr>
      <w:rPr>
        <w:rFonts w:hint="default"/>
        <w:lang w:val="en-US" w:eastAsia="en-US" w:bidi="ar-SA"/>
      </w:rPr>
    </w:lvl>
  </w:abstractNum>
  <w:abstractNum w:abstractNumId="3">
    <w:nsid w:val="CF092B84"/>
    <w:multiLevelType w:val="multilevel"/>
    <w:tmpl w:val="CF092B84"/>
    <w:lvl w:ilvl="0" w:tentative="0">
      <w:start w:val="1"/>
      <w:numFmt w:val="decimal"/>
      <w:lvlText w:val="%1."/>
      <w:lvlJc w:val="left"/>
      <w:pPr>
        <w:ind w:left="16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466" w:hanging="360"/>
      </w:pPr>
      <w:rPr>
        <w:rFonts w:hint="default"/>
        <w:lang w:val="en-US" w:eastAsia="en-US" w:bidi="ar-SA"/>
      </w:rPr>
    </w:lvl>
    <w:lvl w:ilvl="2" w:tentative="0">
      <w:start w:val="0"/>
      <w:numFmt w:val="bullet"/>
      <w:lvlText w:val="•"/>
      <w:lvlJc w:val="left"/>
      <w:pPr>
        <w:ind w:left="3312" w:hanging="360"/>
      </w:pPr>
      <w:rPr>
        <w:rFonts w:hint="default"/>
        <w:lang w:val="en-US" w:eastAsia="en-US" w:bidi="ar-SA"/>
      </w:rPr>
    </w:lvl>
    <w:lvl w:ilvl="3" w:tentative="0">
      <w:start w:val="0"/>
      <w:numFmt w:val="bullet"/>
      <w:lvlText w:val="•"/>
      <w:lvlJc w:val="left"/>
      <w:pPr>
        <w:ind w:left="4158" w:hanging="360"/>
      </w:pPr>
      <w:rPr>
        <w:rFonts w:hint="default"/>
        <w:lang w:val="en-US" w:eastAsia="en-US" w:bidi="ar-SA"/>
      </w:rPr>
    </w:lvl>
    <w:lvl w:ilvl="4" w:tentative="0">
      <w:start w:val="0"/>
      <w:numFmt w:val="bullet"/>
      <w:lvlText w:val="•"/>
      <w:lvlJc w:val="left"/>
      <w:pPr>
        <w:ind w:left="5004" w:hanging="360"/>
      </w:pPr>
      <w:rPr>
        <w:rFonts w:hint="default"/>
        <w:lang w:val="en-US" w:eastAsia="en-US" w:bidi="ar-SA"/>
      </w:rPr>
    </w:lvl>
    <w:lvl w:ilvl="5" w:tentative="0">
      <w:start w:val="0"/>
      <w:numFmt w:val="bullet"/>
      <w:lvlText w:val="•"/>
      <w:lvlJc w:val="left"/>
      <w:pPr>
        <w:ind w:left="585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542" w:hanging="360"/>
      </w:pPr>
      <w:rPr>
        <w:rFonts w:hint="default"/>
        <w:lang w:val="en-US" w:eastAsia="en-US" w:bidi="ar-SA"/>
      </w:rPr>
    </w:lvl>
    <w:lvl w:ilvl="8" w:tentative="0">
      <w:start w:val="0"/>
      <w:numFmt w:val="bullet"/>
      <w:lvlText w:val="•"/>
      <w:lvlJc w:val="left"/>
      <w:pPr>
        <w:ind w:left="8388" w:hanging="360"/>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16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466" w:hanging="360"/>
      </w:pPr>
      <w:rPr>
        <w:rFonts w:hint="default"/>
        <w:lang w:val="en-US" w:eastAsia="en-US" w:bidi="ar-SA"/>
      </w:rPr>
    </w:lvl>
    <w:lvl w:ilvl="2" w:tentative="0">
      <w:start w:val="0"/>
      <w:numFmt w:val="bullet"/>
      <w:lvlText w:val="•"/>
      <w:lvlJc w:val="left"/>
      <w:pPr>
        <w:ind w:left="3312" w:hanging="360"/>
      </w:pPr>
      <w:rPr>
        <w:rFonts w:hint="default"/>
        <w:lang w:val="en-US" w:eastAsia="en-US" w:bidi="ar-SA"/>
      </w:rPr>
    </w:lvl>
    <w:lvl w:ilvl="3" w:tentative="0">
      <w:start w:val="0"/>
      <w:numFmt w:val="bullet"/>
      <w:lvlText w:val="•"/>
      <w:lvlJc w:val="left"/>
      <w:pPr>
        <w:ind w:left="4158" w:hanging="360"/>
      </w:pPr>
      <w:rPr>
        <w:rFonts w:hint="default"/>
        <w:lang w:val="en-US" w:eastAsia="en-US" w:bidi="ar-SA"/>
      </w:rPr>
    </w:lvl>
    <w:lvl w:ilvl="4" w:tentative="0">
      <w:start w:val="0"/>
      <w:numFmt w:val="bullet"/>
      <w:lvlText w:val="•"/>
      <w:lvlJc w:val="left"/>
      <w:pPr>
        <w:ind w:left="5004" w:hanging="360"/>
      </w:pPr>
      <w:rPr>
        <w:rFonts w:hint="default"/>
        <w:lang w:val="en-US" w:eastAsia="en-US" w:bidi="ar-SA"/>
      </w:rPr>
    </w:lvl>
    <w:lvl w:ilvl="5" w:tentative="0">
      <w:start w:val="0"/>
      <w:numFmt w:val="bullet"/>
      <w:lvlText w:val="•"/>
      <w:lvlJc w:val="left"/>
      <w:pPr>
        <w:ind w:left="585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542" w:hanging="360"/>
      </w:pPr>
      <w:rPr>
        <w:rFonts w:hint="default"/>
        <w:lang w:val="en-US" w:eastAsia="en-US" w:bidi="ar-SA"/>
      </w:rPr>
    </w:lvl>
    <w:lvl w:ilvl="8" w:tentative="0">
      <w:start w:val="0"/>
      <w:numFmt w:val="bullet"/>
      <w:lvlText w:val="•"/>
      <w:lvlJc w:val="left"/>
      <w:pPr>
        <w:ind w:left="8388" w:hanging="360"/>
      </w:pPr>
      <w:rPr>
        <w:rFonts w:hint="default"/>
        <w:lang w:val="en-US" w:eastAsia="en-US" w:bidi="ar-SA"/>
      </w:rPr>
    </w:lvl>
  </w:abstractNum>
  <w:abstractNum w:abstractNumId="5">
    <w:nsid w:val="0248C179"/>
    <w:multiLevelType w:val="multilevel"/>
    <w:tmpl w:val="0248C179"/>
    <w:lvl w:ilvl="0" w:tentative="0">
      <w:start w:val="4"/>
      <w:numFmt w:val="decimal"/>
      <w:lvlText w:val="%1"/>
      <w:lvlJc w:val="left"/>
      <w:pPr>
        <w:ind w:left="1265" w:hanging="360"/>
        <w:jc w:val="left"/>
      </w:pPr>
      <w:rPr>
        <w:rFonts w:hint="default"/>
        <w:lang w:val="en-US" w:eastAsia="en-US" w:bidi="ar-SA"/>
      </w:rPr>
    </w:lvl>
    <w:lvl w:ilvl="1" w:tentative="0">
      <w:start w:val="1"/>
      <w:numFmt w:val="decimal"/>
      <w:lvlText w:val="%1.%2"/>
      <w:lvlJc w:val="left"/>
      <w:pPr>
        <w:ind w:left="126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625" w:hanging="360"/>
      </w:pPr>
      <w:rPr>
        <w:rFonts w:hint="default" w:ascii="Wingdings" w:hAnsi="Wingdings" w:eastAsia="Wingdings" w:cs="Wingdings"/>
        <w:b w:val="0"/>
        <w:bCs w:val="0"/>
        <w:i w:val="0"/>
        <w:iCs w:val="0"/>
        <w:spacing w:val="0"/>
        <w:w w:val="100"/>
        <w:sz w:val="24"/>
        <w:szCs w:val="24"/>
        <w:lang w:val="en-US" w:eastAsia="en-US" w:bidi="ar-SA"/>
      </w:rPr>
    </w:lvl>
    <w:lvl w:ilvl="3" w:tentative="0">
      <w:start w:val="0"/>
      <w:numFmt w:val="bullet"/>
      <w:lvlText w:val="•"/>
      <w:lvlJc w:val="left"/>
      <w:pPr>
        <w:ind w:left="350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380" w:hanging="360"/>
      </w:pPr>
      <w:rPr>
        <w:rFonts w:hint="default"/>
        <w:lang w:val="en-US" w:eastAsia="en-US" w:bidi="ar-SA"/>
      </w:rPr>
    </w:lvl>
    <w:lvl w:ilvl="6" w:tentative="0">
      <w:start w:val="0"/>
      <w:numFmt w:val="bullet"/>
      <w:lvlText w:val="•"/>
      <w:lvlJc w:val="left"/>
      <w:pPr>
        <w:ind w:left="6320" w:hanging="360"/>
      </w:pPr>
      <w:rPr>
        <w:rFonts w:hint="default"/>
        <w:lang w:val="en-US" w:eastAsia="en-US" w:bidi="ar-SA"/>
      </w:rPr>
    </w:lvl>
    <w:lvl w:ilvl="7" w:tentative="0">
      <w:start w:val="0"/>
      <w:numFmt w:val="bullet"/>
      <w:lvlText w:val="•"/>
      <w:lvlJc w:val="left"/>
      <w:pPr>
        <w:ind w:left="7260" w:hanging="360"/>
      </w:pPr>
      <w:rPr>
        <w:rFonts w:hint="default"/>
        <w:lang w:val="en-US" w:eastAsia="en-US" w:bidi="ar-SA"/>
      </w:rPr>
    </w:lvl>
    <w:lvl w:ilvl="8" w:tentative="0">
      <w:start w:val="0"/>
      <w:numFmt w:val="bullet"/>
      <w:lvlText w:val="•"/>
      <w:lvlJc w:val="left"/>
      <w:pPr>
        <w:ind w:left="8200" w:hanging="360"/>
      </w:pPr>
      <w:rPr>
        <w:rFonts w:hint="default"/>
        <w:lang w:val="en-US" w:eastAsia="en-US" w:bidi="ar-SA"/>
      </w:rPr>
    </w:lvl>
  </w:abstractNum>
  <w:abstractNum w:abstractNumId="6">
    <w:nsid w:val="03D62ECE"/>
    <w:multiLevelType w:val="multilevel"/>
    <w:tmpl w:val="03D62ECE"/>
    <w:lvl w:ilvl="0" w:tentative="0">
      <w:start w:val="4"/>
      <w:numFmt w:val="decimal"/>
      <w:lvlText w:val="%1"/>
      <w:lvlJc w:val="left"/>
      <w:pPr>
        <w:ind w:left="1805" w:hanging="420"/>
        <w:jc w:val="left"/>
      </w:pPr>
      <w:rPr>
        <w:rFonts w:hint="default"/>
        <w:lang w:val="en-US" w:eastAsia="en-US" w:bidi="ar-SA"/>
      </w:rPr>
    </w:lvl>
    <w:lvl w:ilvl="1" w:tentative="0">
      <w:start w:val="3"/>
      <w:numFmt w:val="decimal"/>
      <w:lvlText w:val="%1.%2."/>
      <w:lvlJc w:val="left"/>
      <w:pPr>
        <w:ind w:left="1805"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456" w:hanging="420"/>
      </w:pPr>
      <w:rPr>
        <w:rFonts w:hint="default"/>
        <w:lang w:val="en-US" w:eastAsia="en-US" w:bidi="ar-SA"/>
      </w:rPr>
    </w:lvl>
    <w:lvl w:ilvl="3" w:tentative="0">
      <w:start w:val="0"/>
      <w:numFmt w:val="bullet"/>
      <w:lvlText w:val="•"/>
      <w:lvlJc w:val="left"/>
      <w:pPr>
        <w:ind w:left="4284" w:hanging="420"/>
      </w:pPr>
      <w:rPr>
        <w:rFonts w:hint="default"/>
        <w:lang w:val="en-US" w:eastAsia="en-US" w:bidi="ar-SA"/>
      </w:rPr>
    </w:lvl>
    <w:lvl w:ilvl="4" w:tentative="0">
      <w:start w:val="0"/>
      <w:numFmt w:val="bullet"/>
      <w:lvlText w:val="•"/>
      <w:lvlJc w:val="left"/>
      <w:pPr>
        <w:ind w:left="5112" w:hanging="420"/>
      </w:pPr>
      <w:rPr>
        <w:rFonts w:hint="default"/>
        <w:lang w:val="en-US" w:eastAsia="en-US" w:bidi="ar-SA"/>
      </w:rPr>
    </w:lvl>
    <w:lvl w:ilvl="5" w:tentative="0">
      <w:start w:val="0"/>
      <w:numFmt w:val="bullet"/>
      <w:lvlText w:val="•"/>
      <w:lvlJc w:val="left"/>
      <w:pPr>
        <w:ind w:left="5940" w:hanging="420"/>
      </w:pPr>
      <w:rPr>
        <w:rFonts w:hint="default"/>
        <w:lang w:val="en-US" w:eastAsia="en-US" w:bidi="ar-SA"/>
      </w:rPr>
    </w:lvl>
    <w:lvl w:ilvl="6" w:tentative="0">
      <w:start w:val="0"/>
      <w:numFmt w:val="bullet"/>
      <w:lvlText w:val="•"/>
      <w:lvlJc w:val="left"/>
      <w:pPr>
        <w:ind w:left="6768" w:hanging="420"/>
      </w:pPr>
      <w:rPr>
        <w:rFonts w:hint="default"/>
        <w:lang w:val="en-US" w:eastAsia="en-US" w:bidi="ar-SA"/>
      </w:rPr>
    </w:lvl>
    <w:lvl w:ilvl="7" w:tentative="0">
      <w:start w:val="0"/>
      <w:numFmt w:val="bullet"/>
      <w:lvlText w:val="•"/>
      <w:lvlJc w:val="left"/>
      <w:pPr>
        <w:ind w:left="7596" w:hanging="420"/>
      </w:pPr>
      <w:rPr>
        <w:rFonts w:hint="default"/>
        <w:lang w:val="en-US" w:eastAsia="en-US" w:bidi="ar-SA"/>
      </w:rPr>
    </w:lvl>
    <w:lvl w:ilvl="8" w:tentative="0">
      <w:start w:val="0"/>
      <w:numFmt w:val="bullet"/>
      <w:lvlText w:val="•"/>
      <w:lvlJc w:val="left"/>
      <w:pPr>
        <w:ind w:left="8424" w:hanging="420"/>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114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034" w:hanging="240"/>
      </w:pPr>
      <w:rPr>
        <w:rFonts w:hint="default"/>
        <w:lang w:val="en-US" w:eastAsia="en-US" w:bidi="ar-SA"/>
      </w:rPr>
    </w:lvl>
    <w:lvl w:ilvl="2" w:tentative="0">
      <w:start w:val="0"/>
      <w:numFmt w:val="bullet"/>
      <w:lvlText w:val="•"/>
      <w:lvlJc w:val="left"/>
      <w:pPr>
        <w:ind w:left="2928" w:hanging="240"/>
      </w:pPr>
      <w:rPr>
        <w:rFonts w:hint="default"/>
        <w:lang w:val="en-US" w:eastAsia="en-US" w:bidi="ar-SA"/>
      </w:rPr>
    </w:lvl>
    <w:lvl w:ilvl="3" w:tentative="0">
      <w:start w:val="0"/>
      <w:numFmt w:val="bullet"/>
      <w:lvlText w:val="•"/>
      <w:lvlJc w:val="left"/>
      <w:pPr>
        <w:ind w:left="3822" w:hanging="240"/>
      </w:pPr>
      <w:rPr>
        <w:rFonts w:hint="default"/>
        <w:lang w:val="en-US" w:eastAsia="en-US" w:bidi="ar-SA"/>
      </w:rPr>
    </w:lvl>
    <w:lvl w:ilvl="4" w:tentative="0">
      <w:start w:val="0"/>
      <w:numFmt w:val="bullet"/>
      <w:lvlText w:val="•"/>
      <w:lvlJc w:val="left"/>
      <w:pPr>
        <w:ind w:left="4716" w:hanging="240"/>
      </w:pPr>
      <w:rPr>
        <w:rFonts w:hint="default"/>
        <w:lang w:val="en-US" w:eastAsia="en-US" w:bidi="ar-SA"/>
      </w:rPr>
    </w:lvl>
    <w:lvl w:ilvl="5" w:tentative="0">
      <w:start w:val="0"/>
      <w:numFmt w:val="bullet"/>
      <w:lvlText w:val="•"/>
      <w:lvlJc w:val="left"/>
      <w:pPr>
        <w:ind w:left="5610" w:hanging="240"/>
      </w:pPr>
      <w:rPr>
        <w:rFonts w:hint="default"/>
        <w:lang w:val="en-US" w:eastAsia="en-US" w:bidi="ar-SA"/>
      </w:rPr>
    </w:lvl>
    <w:lvl w:ilvl="6" w:tentative="0">
      <w:start w:val="0"/>
      <w:numFmt w:val="bullet"/>
      <w:lvlText w:val="•"/>
      <w:lvlJc w:val="left"/>
      <w:pPr>
        <w:ind w:left="6504" w:hanging="240"/>
      </w:pPr>
      <w:rPr>
        <w:rFonts w:hint="default"/>
        <w:lang w:val="en-US" w:eastAsia="en-US" w:bidi="ar-SA"/>
      </w:rPr>
    </w:lvl>
    <w:lvl w:ilvl="7" w:tentative="0">
      <w:start w:val="0"/>
      <w:numFmt w:val="bullet"/>
      <w:lvlText w:val="•"/>
      <w:lvlJc w:val="left"/>
      <w:pPr>
        <w:ind w:left="7398" w:hanging="240"/>
      </w:pPr>
      <w:rPr>
        <w:rFonts w:hint="default"/>
        <w:lang w:val="en-US" w:eastAsia="en-US" w:bidi="ar-SA"/>
      </w:rPr>
    </w:lvl>
    <w:lvl w:ilvl="8" w:tentative="0">
      <w:start w:val="0"/>
      <w:numFmt w:val="bullet"/>
      <w:lvlText w:val="•"/>
      <w:lvlJc w:val="left"/>
      <w:pPr>
        <w:ind w:left="8292" w:hanging="240"/>
      </w:pPr>
      <w:rPr>
        <w:rFonts w:hint="default"/>
        <w:lang w:val="en-US" w:eastAsia="en-US" w:bidi="ar-SA"/>
      </w:rPr>
    </w:lvl>
  </w:abstractNum>
  <w:abstractNum w:abstractNumId="8">
    <w:nsid w:val="59ADCABA"/>
    <w:multiLevelType w:val="multilevel"/>
    <w:tmpl w:val="59ADCABA"/>
    <w:lvl w:ilvl="0" w:tentative="0">
      <w:start w:val="1"/>
      <w:numFmt w:val="decimal"/>
      <w:lvlText w:val="%1."/>
      <w:lvlJc w:val="left"/>
      <w:pPr>
        <w:ind w:left="138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250" w:hanging="240"/>
      </w:pPr>
      <w:rPr>
        <w:rFonts w:hint="default"/>
        <w:lang w:val="en-US" w:eastAsia="en-US" w:bidi="ar-SA"/>
      </w:rPr>
    </w:lvl>
    <w:lvl w:ilvl="2" w:tentative="0">
      <w:start w:val="0"/>
      <w:numFmt w:val="bullet"/>
      <w:lvlText w:val="•"/>
      <w:lvlJc w:val="left"/>
      <w:pPr>
        <w:ind w:left="3120" w:hanging="240"/>
      </w:pPr>
      <w:rPr>
        <w:rFonts w:hint="default"/>
        <w:lang w:val="en-US" w:eastAsia="en-US" w:bidi="ar-SA"/>
      </w:rPr>
    </w:lvl>
    <w:lvl w:ilvl="3" w:tentative="0">
      <w:start w:val="0"/>
      <w:numFmt w:val="bullet"/>
      <w:lvlText w:val="•"/>
      <w:lvlJc w:val="left"/>
      <w:pPr>
        <w:ind w:left="3990" w:hanging="240"/>
      </w:pPr>
      <w:rPr>
        <w:rFonts w:hint="default"/>
        <w:lang w:val="en-US" w:eastAsia="en-US" w:bidi="ar-SA"/>
      </w:rPr>
    </w:lvl>
    <w:lvl w:ilvl="4" w:tentative="0">
      <w:start w:val="0"/>
      <w:numFmt w:val="bullet"/>
      <w:lvlText w:val="•"/>
      <w:lvlJc w:val="left"/>
      <w:pPr>
        <w:ind w:left="4860" w:hanging="240"/>
      </w:pPr>
      <w:rPr>
        <w:rFonts w:hint="default"/>
        <w:lang w:val="en-US" w:eastAsia="en-US" w:bidi="ar-SA"/>
      </w:rPr>
    </w:lvl>
    <w:lvl w:ilvl="5" w:tentative="0">
      <w:start w:val="0"/>
      <w:numFmt w:val="bullet"/>
      <w:lvlText w:val="•"/>
      <w:lvlJc w:val="left"/>
      <w:pPr>
        <w:ind w:left="5730" w:hanging="240"/>
      </w:pPr>
      <w:rPr>
        <w:rFonts w:hint="default"/>
        <w:lang w:val="en-US" w:eastAsia="en-US" w:bidi="ar-SA"/>
      </w:rPr>
    </w:lvl>
    <w:lvl w:ilvl="6" w:tentative="0">
      <w:start w:val="0"/>
      <w:numFmt w:val="bullet"/>
      <w:lvlText w:val="•"/>
      <w:lvlJc w:val="left"/>
      <w:pPr>
        <w:ind w:left="6600" w:hanging="240"/>
      </w:pPr>
      <w:rPr>
        <w:rFonts w:hint="default"/>
        <w:lang w:val="en-US" w:eastAsia="en-US" w:bidi="ar-SA"/>
      </w:rPr>
    </w:lvl>
    <w:lvl w:ilvl="7" w:tentative="0">
      <w:start w:val="0"/>
      <w:numFmt w:val="bullet"/>
      <w:lvlText w:val="•"/>
      <w:lvlJc w:val="left"/>
      <w:pPr>
        <w:ind w:left="7470" w:hanging="240"/>
      </w:pPr>
      <w:rPr>
        <w:rFonts w:hint="default"/>
        <w:lang w:val="en-US" w:eastAsia="en-US" w:bidi="ar-SA"/>
      </w:rPr>
    </w:lvl>
    <w:lvl w:ilvl="8" w:tentative="0">
      <w:start w:val="0"/>
      <w:numFmt w:val="bullet"/>
      <w:lvlText w:val="•"/>
      <w:lvlJc w:val="left"/>
      <w:pPr>
        <w:ind w:left="8340" w:hanging="240"/>
      </w:pPr>
      <w:rPr>
        <w:rFonts w:hint="default"/>
        <w:lang w:val="en-US" w:eastAsia="en-US" w:bidi="ar-SA"/>
      </w:rPr>
    </w:lvl>
  </w:abstractNum>
  <w:abstractNum w:abstractNumId="9">
    <w:nsid w:val="72183CF9"/>
    <w:multiLevelType w:val="multilevel"/>
    <w:tmpl w:val="72183CF9"/>
    <w:lvl w:ilvl="0" w:tentative="0">
      <w:start w:val="1"/>
      <w:numFmt w:val="decimal"/>
      <w:lvlText w:val="%1."/>
      <w:lvlJc w:val="left"/>
      <w:pPr>
        <w:ind w:left="114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325" w:hanging="420"/>
        <w:jc w:val="left"/>
      </w:pPr>
      <w:rPr>
        <w:rFonts w:hint="default" w:ascii="Times New Roman" w:hAnsi="Times New Roman" w:eastAsia="Times New Roman" w:cs="Times New Roman"/>
        <w:b/>
        <w:bCs/>
        <w:i w:val="0"/>
        <w:iCs w:val="0"/>
        <w:spacing w:val="-1"/>
        <w:w w:val="100"/>
        <w:sz w:val="24"/>
        <w:szCs w:val="24"/>
        <w:lang w:val="en-US" w:eastAsia="en-US" w:bidi="ar-SA"/>
      </w:rPr>
    </w:lvl>
    <w:lvl w:ilvl="2" w:tentative="0">
      <w:start w:val="0"/>
      <w:numFmt w:val="bullet"/>
      <w:lvlText w:val="•"/>
      <w:lvlJc w:val="left"/>
      <w:pPr>
        <w:ind w:left="2293" w:hanging="420"/>
      </w:pPr>
      <w:rPr>
        <w:rFonts w:hint="default"/>
        <w:lang w:val="en-US" w:eastAsia="en-US" w:bidi="ar-SA"/>
      </w:rPr>
    </w:lvl>
    <w:lvl w:ilvl="3" w:tentative="0">
      <w:start w:val="0"/>
      <w:numFmt w:val="bullet"/>
      <w:lvlText w:val="•"/>
      <w:lvlJc w:val="left"/>
      <w:pPr>
        <w:ind w:left="326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213" w:hanging="420"/>
      </w:pPr>
      <w:rPr>
        <w:rFonts w:hint="default"/>
        <w:lang w:val="en-US" w:eastAsia="en-US" w:bidi="ar-SA"/>
      </w:rPr>
    </w:lvl>
    <w:lvl w:ilvl="6" w:tentative="0">
      <w:start w:val="0"/>
      <w:numFmt w:val="bullet"/>
      <w:lvlText w:val="•"/>
      <w:lvlJc w:val="left"/>
      <w:pPr>
        <w:ind w:left="6186" w:hanging="420"/>
      </w:pPr>
      <w:rPr>
        <w:rFonts w:hint="default"/>
        <w:lang w:val="en-US" w:eastAsia="en-US" w:bidi="ar-SA"/>
      </w:rPr>
    </w:lvl>
    <w:lvl w:ilvl="7" w:tentative="0">
      <w:start w:val="0"/>
      <w:numFmt w:val="bullet"/>
      <w:lvlText w:val="•"/>
      <w:lvlJc w:val="left"/>
      <w:pPr>
        <w:ind w:left="7160" w:hanging="420"/>
      </w:pPr>
      <w:rPr>
        <w:rFonts w:hint="default"/>
        <w:lang w:val="en-US" w:eastAsia="en-US" w:bidi="ar-SA"/>
      </w:rPr>
    </w:lvl>
    <w:lvl w:ilvl="8" w:tentative="0">
      <w:start w:val="0"/>
      <w:numFmt w:val="bullet"/>
      <w:lvlText w:val="•"/>
      <w:lvlJc w:val="left"/>
      <w:pPr>
        <w:ind w:left="8133" w:hanging="420"/>
      </w:pPr>
      <w:rPr>
        <w:rFonts w:hint="default"/>
        <w:lang w:val="en-US"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00000"/>
    <w:rsid w:val="002B16DF"/>
    <w:rsid w:val="7DA86C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66"/>
      <w:ind w:left="4119"/>
      <w:outlineLvl w:val="1"/>
    </w:pPr>
    <w:rPr>
      <w:rFonts w:ascii="Times New Roman" w:hAnsi="Times New Roman" w:eastAsia="Times New Roman" w:cs="Times New Roman"/>
      <w:b/>
      <w:bCs/>
      <w:sz w:val="36"/>
      <w:szCs w:val="36"/>
      <w:lang w:val="en-US" w:eastAsia="en-US" w:bidi="ar-SA"/>
    </w:rPr>
  </w:style>
  <w:style w:type="paragraph" w:styleId="3">
    <w:name w:val="heading 2"/>
    <w:basedOn w:val="1"/>
    <w:next w:val="1"/>
    <w:qFormat/>
    <w:uiPriority w:val="1"/>
    <w:pPr>
      <w:spacing w:before="72"/>
      <w:ind w:left="3773"/>
      <w:outlineLvl w:val="2"/>
    </w:pPr>
    <w:rPr>
      <w:rFonts w:ascii="Times New Roman" w:hAnsi="Times New Roman" w:eastAsia="Times New Roman" w:cs="Times New Roman"/>
      <w:b/>
      <w:bCs/>
      <w:sz w:val="24"/>
      <w:szCs w:val="24"/>
      <w:lang w:val="en-US" w:eastAsia="en-US" w:bidi="ar-SA"/>
    </w:rPr>
  </w:style>
  <w:style w:type="paragraph" w:styleId="4">
    <w:name w:val="heading 3"/>
    <w:basedOn w:val="1"/>
    <w:next w:val="1"/>
    <w:qFormat/>
    <w:uiPriority w:val="1"/>
    <w:pPr>
      <w:ind w:left="905"/>
      <w:jc w:val="both"/>
      <w:outlineLvl w:val="3"/>
    </w:pPr>
    <w:rPr>
      <w:rFonts w:ascii="Times New Roman" w:hAnsi="Times New Roman" w:eastAsia="Times New Roman" w:cs="Times New Roman"/>
      <w:b/>
      <w:bCs/>
      <w:sz w:val="24"/>
      <w:szCs w:val="24"/>
      <w:lang w:val="en-US" w:eastAsia="en-US" w:bidi="ar-SA"/>
    </w:rPr>
  </w:style>
  <w:style w:type="character" w:default="1" w:styleId="9">
    <w:name w:val="Default Paragraph Font"/>
    <w:semiHidden/>
    <w:unhideWhenUsed/>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905"/>
    </w:pPr>
    <w:rPr>
      <w:rFonts w:ascii="Times New Roman" w:hAnsi="Times New Roman" w:eastAsia="Times New Roman" w:cs="Times New Roman"/>
      <w:sz w:val="24"/>
      <w:szCs w:val="24"/>
      <w:lang w:val="en-US" w:eastAsia="en-US" w:bidi="ar-SA"/>
    </w:rPr>
  </w:style>
  <w:style w:type="paragraph" w:styleId="6">
    <w:name w:val="toc 1"/>
    <w:basedOn w:val="1"/>
    <w:next w:val="1"/>
    <w:qFormat/>
    <w:uiPriority w:val="1"/>
    <w:pPr>
      <w:spacing w:before="19"/>
      <w:ind w:left="905"/>
    </w:pPr>
    <w:rPr>
      <w:rFonts w:ascii="Times New Roman" w:hAnsi="Times New Roman" w:eastAsia="Times New Roman" w:cs="Times New Roman"/>
      <w:b/>
      <w:bCs/>
      <w:sz w:val="24"/>
      <w:szCs w:val="24"/>
      <w:lang w:val="en-US" w:eastAsia="en-US" w:bidi="ar-SA"/>
    </w:rPr>
  </w:style>
  <w:style w:type="paragraph" w:styleId="7">
    <w:name w:val="toc 2"/>
    <w:basedOn w:val="1"/>
    <w:next w:val="1"/>
    <w:qFormat/>
    <w:uiPriority w:val="1"/>
    <w:pPr>
      <w:spacing w:before="238"/>
      <w:ind w:left="1385" w:hanging="240"/>
    </w:pPr>
    <w:rPr>
      <w:rFonts w:ascii="Times New Roman" w:hAnsi="Times New Roman" w:eastAsia="Times New Roman" w:cs="Times New Roman"/>
      <w:b/>
      <w:bCs/>
      <w:sz w:val="24"/>
      <w:szCs w:val="24"/>
      <w:lang w:val="en-US" w:eastAsia="en-US" w:bidi="ar-SA"/>
    </w:rPr>
  </w:style>
  <w:style w:type="paragraph" w:styleId="8">
    <w:name w:val="toc 3"/>
    <w:basedOn w:val="1"/>
    <w:next w:val="1"/>
    <w:qFormat/>
    <w:uiPriority w:val="1"/>
    <w:pPr>
      <w:spacing w:before="238"/>
      <w:ind w:left="1385"/>
    </w:pPr>
    <w:rPr>
      <w:rFonts w:ascii="Times New Roman" w:hAnsi="Times New Roman" w:eastAsia="Times New Roman" w:cs="Times New Roman"/>
      <w:b/>
      <w:bCs/>
      <w:sz w:val="24"/>
      <w:szCs w:val="24"/>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238"/>
      <w:ind w:left="1145" w:hanging="240"/>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2025-06-30T12:18:00Z</dcterms:created>
  <dc:creator>Phan Hồng</dc:creator>
  <cp:lastModifiedBy>5676 _Tấn Duy</cp:lastModifiedBy>
  <dcterms:modified xsi:type="dcterms:W3CDTF">2025-06-30T12:36:55Z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2016</vt:lpwstr>
  </property>
  <property fmtid="{D5CDD505-2E9C-101B-9397-08002B2CF9AE}" pid="4" name="LastSaved">
    <vt:filetime>2025-06-30T00:00:00Z</vt:filetime>
  </property>
  <property fmtid="{D5CDD505-2E9C-101B-9397-08002B2CF9AE}" pid="5" name="Producer">
    <vt:lpwstr>3-Heights(TM) PDF Security Shell 4.8.25.2 (http://www.pdf-tools.com)</vt:lpwstr>
  </property>
  <property fmtid="{D5CDD505-2E9C-101B-9397-08002B2CF9AE}" pid="6" name="KSOProductBuildVer">
    <vt:lpwstr>1033-11.2.0.9052</vt:lpwstr>
  </property>
</Properties>
</file>